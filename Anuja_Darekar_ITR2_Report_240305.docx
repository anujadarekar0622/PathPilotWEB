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FD7C1">
      <w:pPr>
        <w:pStyle w:val="6"/>
        <w:spacing w:before="136" w:line="360" w:lineRule="auto"/>
        <w:rPr>
          <w:sz w:val="28"/>
        </w:rPr>
      </w:pPr>
    </w:p>
    <w:p w14:paraId="3A3E66CF">
      <w:pPr>
        <w:pStyle w:val="2"/>
        <w:spacing w:line="360" w:lineRule="auto"/>
      </w:pPr>
      <w:bookmarkStart w:id="0" w:name="CHAPTER NO. 1"/>
      <w:bookmarkEnd w:id="0"/>
      <w:r>
        <w:t>CHAPTER</w:t>
      </w:r>
      <w:r>
        <w:rPr>
          <w:spacing w:val="-15"/>
        </w:rPr>
        <w:t xml:space="preserve"> </w:t>
      </w:r>
      <w:r>
        <w:t>NO.</w:t>
      </w:r>
      <w:r>
        <w:rPr>
          <w:spacing w:val="-12"/>
        </w:rPr>
        <w:t xml:space="preserve"> </w:t>
      </w:r>
      <w:r>
        <w:rPr>
          <w:spacing w:val="-10"/>
        </w:rPr>
        <w:t>1</w:t>
      </w:r>
    </w:p>
    <w:p w14:paraId="2FD8D207">
      <w:pPr>
        <w:pStyle w:val="2"/>
        <w:spacing w:before="64" w:line="360" w:lineRule="auto"/>
        <w:ind w:left="396" w:right="318"/>
      </w:pPr>
      <w:bookmarkStart w:id="1" w:name="ORGANIZATIONAL STRUCTURE OF INDUSTRY &amp; G"/>
      <w:bookmarkEnd w:id="1"/>
      <w:r>
        <w:rPr>
          <w:spacing w:val="-2"/>
        </w:rPr>
        <w:t>ORGANIZATIONAL</w:t>
      </w:r>
      <w:r>
        <w:rPr>
          <w:spacing w:val="-9"/>
        </w:rPr>
        <w:t xml:space="preserve"> </w:t>
      </w:r>
      <w:r>
        <w:rPr>
          <w:spacing w:val="-2"/>
        </w:rPr>
        <w:t>STRUCTURE</w:t>
      </w:r>
      <w:r>
        <w:rPr>
          <w:spacing w:val="-9"/>
        </w:rPr>
        <w:t xml:space="preserve"> </w:t>
      </w:r>
      <w:r>
        <w:rPr>
          <w:spacing w:val="-2"/>
        </w:rPr>
        <w:t>OF</w:t>
      </w:r>
      <w:r>
        <w:rPr>
          <w:spacing w:val="-10"/>
        </w:rPr>
        <w:t xml:space="preserve"> </w:t>
      </w:r>
      <w:r>
        <w:rPr>
          <w:spacing w:val="-2"/>
        </w:rPr>
        <w:t>INDUSTRY</w:t>
      </w:r>
      <w:r>
        <w:rPr>
          <w:spacing w:val="-7"/>
        </w:rPr>
        <w:t xml:space="preserve"> </w:t>
      </w:r>
      <w:r>
        <w:rPr>
          <w:spacing w:val="-2"/>
        </w:rPr>
        <w:t>&amp;</w:t>
      </w:r>
      <w:r>
        <w:rPr>
          <w:spacing w:val="-10"/>
        </w:rPr>
        <w:t xml:space="preserve"> </w:t>
      </w:r>
      <w:r>
        <w:rPr>
          <w:spacing w:val="-2"/>
        </w:rPr>
        <w:t>GENERAL LAYOUT</w:t>
      </w:r>
    </w:p>
    <w:p w14:paraId="603F4229">
      <w:pPr>
        <w:pStyle w:val="6"/>
        <w:spacing w:before="80" w:line="360" w:lineRule="auto"/>
        <w:rPr>
          <w:b/>
          <w:sz w:val="28"/>
        </w:rPr>
      </w:pPr>
      <w:r>
        <w:drawing>
          <wp:anchor distT="0" distB="0" distL="0" distR="0" simplePos="0" relativeHeight="251694080" behindDoc="1" locked="0" layoutInCell="1" allowOverlap="1">
            <wp:simplePos x="0" y="0"/>
            <wp:positionH relativeFrom="page">
              <wp:posOffset>1576070</wp:posOffset>
            </wp:positionH>
            <wp:positionV relativeFrom="paragraph">
              <wp:posOffset>187960</wp:posOffset>
            </wp:positionV>
            <wp:extent cx="5306695" cy="3205480"/>
            <wp:effectExtent l="0" t="0" r="12065" b="1016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5306695" cy="3205480"/>
                    </a:xfrm>
                    <a:prstGeom prst="rect">
                      <a:avLst/>
                    </a:prstGeom>
                  </pic:spPr>
                </pic:pic>
              </a:graphicData>
            </a:graphic>
          </wp:anchor>
        </w:drawing>
      </w:r>
      <w:r>
        <w:rPr>
          <w:rFonts w:hint="default"/>
          <w:b/>
          <w:sz w:val="20"/>
          <w:lang w:val="en-IN"/>
        </w:rPr>
        <w:t xml:space="preserve">         </w:t>
      </w:r>
    </w:p>
    <w:p w14:paraId="3D784507">
      <w:pPr>
        <w:pStyle w:val="6"/>
        <w:spacing w:line="360" w:lineRule="auto"/>
        <w:ind w:left="431" w:right="290"/>
        <w:jc w:val="center"/>
      </w:pPr>
      <w:r>
        <w:t>Fig</w:t>
      </w:r>
      <w:r>
        <w:rPr>
          <w:spacing w:val="-2"/>
        </w:rPr>
        <w:t xml:space="preserve"> </w:t>
      </w:r>
      <w:r>
        <w:t>1.1</w:t>
      </w:r>
      <w:r>
        <w:rPr>
          <w:spacing w:val="-4"/>
        </w:rPr>
        <w:t xml:space="preserve"> </w:t>
      </w:r>
      <w:r>
        <w:t>Hierarchy of</w:t>
      </w:r>
      <w:r>
        <w:rPr>
          <w:spacing w:val="-2"/>
        </w:rPr>
        <w:t xml:space="preserve"> Industry</w:t>
      </w:r>
    </w:p>
    <w:p w14:paraId="5257FF4B">
      <w:pPr>
        <w:pStyle w:val="6"/>
        <w:spacing w:before="5" w:line="360" w:lineRule="auto"/>
      </w:pPr>
    </w:p>
    <w:p w14:paraId="0F527172">
      <w:pPr>
        <w:pStyle w:val="3"/>
        <w:spacing w:line="360" w:lineRule="auto"/>
        <w:ind w:left="605"/>
      </w:pPr>
      <w:bookmarkStart w:id="2" w:name="CEO (Chief Executive Officer) :"/>
      <w:bookmarkEnd w:id="2"/>
      <w:r>
        <w:t>CEO</w:t>
      </w:r>
      <w:r>
        <w:rPr>
          <w:spacing w:val="-5"/>
        </w:rPr>
        <w:t xml:space="preserve"> </w:t>
      </w:r>
      <w:r>
        <w:t>(Chief</w:t>
      </w:r>
      <w:r>
        <w:rPr>
          <w:spacing w:val="-8"/>
        </w:rPr>
        <w:t xml:space="preserve"> </w:t>
      </w:r>
      <w:r>
        <w:t>Executive</w:t>
      </w:r>
      <w:r>
        <w:rPr>
          <w:spacing w:val="-2"/>
        </w:rPr>
        <w:t xml:space="preserve"> </w:t>
      </w:r>
      <w:r>
        <w:t>Officer)</w:t>
      </w:r>
      <w:r>
        <w:rPr>
          <w:spacing w:val="-3"/>
        </w:rPr>
        <w:t xml:space="preserve"> </w:t>
      </w:r>
      <w:r>
        <w:rPr>
          <w:spacing w:val="-10"/>
        </w:rPr>
        <w:t>:</w:t>
      </w:r>
    </w:p>
    <w:p w14:paraId="1A51FCA1">
      <w:pPr>
        <w:pStyle w:val="6"/>
        <w:spacing w:before="5" w:line="360" w:lineRule="auto"/>
        <w:rPr>
          <w:b/>
        </w:rPr>
      </w:pPr>
    </w:p>
    <w:p w14:paraId="56500B92">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7DB7FF31">
      <w:pPr>
        <w:pStyle w:val="6"/>
        <w:spacing w:line="360" w:lineRule="auto"/>
        <w:jc w:val="both"/>
      </w:pPr>
    </w:p>
    <w:p w14:paraId="51D7EDBC">
      <w:pPr>
        <w:pStyle w:val="9"/>
        <w:numPr>
          <w:ilvl w:val="1"/>
          <w:numId w:val="1"/>
        </w:numPr>
        <w:tabs>
          <w:tab w:val="left" w:pos="1864"/>
        </w:tabs>
        <w:spacing w:before="0" w:after="0" w:line="360" w:lineRule="auto"/>
        <w:ind w:left="1864" w:right="0" w:hanging="359"/>
        <w:jc w:val="both"/>
        <w:rPr>
          <w:sz w:val="24"/>
        </w:rPr>
      </w:pPr>
      <w:r>
        <w:rPr>
          <w:sz w:val="24"/>
        </w:rPr>
        <w:t>Defines</w:t>
      </w:r>
      <w:r>
        <w:rPr>
          <w:spacing w:val="-5"/>
          <w:sz w:val="24"/>
        </w:rPr>
        <w:t xml:space="preserve"> </w:t>
      </w:r>
      <w:r>
        <w:rPr>
          <w:sz w:val="24"/>
        </w:rPr>
        <w:t>company</w:t>
      </w:r>
      <w:r>
        <w:rPr>
          <w:spacing w:val="-3"/>
          <w:sz w:val="24"/>
        </w:rPr>
        <w:t xml:space="preserve"> </w:t>
      </w:r>
      <w:r>
        <w:rPr>
          <w:sz w:val="24"/>
        </w:rPr>
        <w:t>vision</w:t>
      </w:r>
      <w:r>
        <w:rPr>
          <w:spacing w:val="-4"/>
          <w:sz w:val="24"/>
        </w:rPr>
        <w:t xml:space="preserve"> </w:t>
      </w:r>
      <w:r>
        <w:rPr>
          <w:sz w:val="24"/>
        </w:rPr>
        <w:t>and</w:t>
      </w:r>
      <w:r>
        <w:rPr>
          <w:spacing w:val="-3"/>
          <w:sz w:val="24"/>
        </w:rPr>
        <w:t xml:space="preserve"> </w:t>
      </w:r>
      <w:r>
        <w:rPr>
          <w:sz w:val="24"/>
        </w:rPr>
        <w:t>strategic</w:t>
      </w:r>
      <w:r>
        <w:rPr>
          <w:spacing w:val="-5"/>
          <w:sz w:val="24"/>
        </w:rPr>
        <w:t xml:space="preserve"> </w:t>
      </w:r>
      <w:r>
        <w:rPr>
          <w:spacing w:val="-2"/>
          <w:sz w:val="24"/>
        </w:rPr>
        <w:t>goals.</w:t>
      </w:r>
    </w:p>
    <w:p w14:paraId="09067B73">
      <w:pPr>
        <w:pStyle w:val="9"/>
        <w:numPr>
          <w:ilvl w:val="1"/>
          <w:numId w:val="1"/>
        </w:numPr>
        <w:tabs>
          <w:tab w:val="left" w:pos="1865"/>
        </w:tabs>
        <w:spacing w:before="270" w:after="0" w:line="360" w:lineRule="auto"/>
        <w:ind w:left="1865" w:right="520" w:hanging="360"/>
        <w:jc w:val="both"/>
        <w:rPr>
          <w:sz w:val="24"/>
        </w:rPr>
      </w:pPr>
      <w:r>
        <w:rPr>
          <w:sz w:val="24"/>
        </w:rPr>
        <w:t>Makes</w:t>
      </w:r>
      <w:r>
        <w:rPr>
          <w:spacing w:val="36"/>
          <w:sz w:val="24"/>
        </w:rPr>
        <w:t xml:space="preserve"> </w:t>
      </w:r>
      <w:r>
        <w:rPr>
          <w:sz w:val="24"/>
        </w:rPr>
        <w:t>high-level</w:t>
      </w:r>
      <w:r>
        <w:rPr>
          <w:spacing w:val="36"/>
          <w:sz w:val="24"/>
        </w:rPr>
        <w:t xml:space="preserve"> </w:t>
      </w:r>
      <w:r>
        <w:rPr>
          <w:sz w:val="24"/>
        </w:rPr>
        <w:t>managerial</w:t>
      </w:r>
      <w:r>
        <w:rPr>
          <w:spacing w:val="36"/>
          <w:sz w:val="24"/>
        </w:rPr>
        <w:t xml:space="preserve"> </w:t>
      </w:r>
      <w:r>
        <w:rPr>
          <w:sz w:val="24"/>
        </w:rPr>
        <w:t>decisions</w:t>
      </w:r>
      <w:r>
        <w:rPr>
          <w:spacing w:val="36"/>
          <w:sz w:val="24"/>
        </w:rPr>
        <w:t xml:space="preserve"> </w:t>
      </w:r>
      <w:r>
        <w:rPr>
          <w:sz w:val="24"/>
        </w:rPr>
        <w:t>and</w:t>
      </w:r>
      <w:r>
        <w:rPr>
          <w:spacing w:val="35"/>
          <w:sz w:val="24"/>
        </w:rPr>
        <w:t xml:space="preserve"> </w:t>
      </w:r>
      <w:r>
        <w:rPr>
          <w:sz w:val="24"/>
        </w:rPr>
        <w:t>over</w:t>
      </w:r>
      <w:r>
        <w:rPr>
          <w:spacing w:val="35"/>
          <w:sz w:val="24"/>
        </w:rPr>
        <w:t xml:space="preserve"> </w:t>
      </w:r>
      <w:r>
        <w:rPr>
          <w:sz w:val="24"/>
        </w:rPr>
        <w:t>sees</w:t>
      </w:r>
      <w:r>
        <w:rPr>
          <w:spacing w:val="36"/>
          <w:sz w:val="24"/>
        </w:rPr>
        <w:t xml:space="preserve"> </w:t>
      </w:r>
      <w:r>
        <w:rPr>
          <w:sz w:val="24"/>
        </w:rPr>
        <w:t>the</w:t>
      </w:r>
      <w:r>
        <w:rPr>
          <w:spacing w:val="37"/>
          <w:sz w:val="24"/>
        </w:rPr>
        <w:t xml:space="preserve"> </w:t>
      </w:r>
      <w:r>
        <w:rPr>
          <w:sz w:val="24"/>
        </w:rPr>
        <w:t>entire</w:t>
      </w:r>
      <w:r>
        <w:rPr>
          <w:spacing w:val="34"/>
          <w:sz w:val="24"/>
        </w:rPr>
        <w:t xml:space="preserve"> </w:t>
      </w:r>
      <w:r>
        <w:rPr>
          <w:sz w:val="24"/>
        </w:rPr>
        <w:t xml:space="preserve">company’s </w:t>
      </w:r>
      <w:r>
        <w:rPr>
          <w:spacing w:val="-2"/>
          <w:sz w:val="24"/>
        </w:rPr>
        <w:t>performance.</w:t>
      </w:r>
    </w:p>
    <w:p w14:paraId="02671818">
      <w:pPr>
        <w:pStyle w:val="9"/>
        <w:numPr>
          <w:ilvl w:val="1"/>
          <w:numId w:val="1"/>
        </w:numPr>
        <w:tabs>
          <w:tab w:val="left" w:pos="1864"/>
        </w:tabs>
        <w:spacing w:before="50" w:after="0" w:line="360" w:lineRule="auto"/>
        <w:ind w:left="1864" w:right="0" w:hanging="359"/>
        <w:jc w:val="both"/>
        <w:rPr>
          <w:sz w:val="24"/>
        </w:rPr>
      </w:pPr>
      <w:r>
        <w:rPr>
          <w:sz w:val="24"/>
        </w:rPr>
        <w:t>Builds</w:t>
      </w:r>
      <w:r>
        <w:rPr>
          <w:spacing w:val="-11"/>
          <w:sz w:val="24"/>
        </w:rPr>
        <w:t xml:space="preserve"> </w:t>
      </w:r>
      <w:r>
        <w:rPr>
          <w:sz w:val="24"/>
        </w:rPr>
        <w:t>partnerships,</w:t>
      </w:r>
      <w:r>
        <w:rPr>
          <w:spacing w:val="-2"/>
          <w:sz w:val="24"/>
        </w:rPr>
        <w:t xml:space="preserve"> </w:t>
      </w:r>
      <w:r>
        <w:rPr>
          <w:sz w:val="24"/>
        </w:rPr>
        <w:t>secures</w:t>
      </w:r>
      <w:r>
        <w:rPr>
          <w:spacing w:val="-4"/>
          <w:sz w:val="24"/>
        </w:rPr>
        <w:t xml:space="preserve"> </w:t>
      </w:r>
      <w:r>
        <w:rPr>
          <w:sz w:val="24"/>
        </w:rPr>
        <w:t>investments,</w:t>
      </w:r>
      <w:r>
        <w:rPr>
          <w:spacing w:val="-5"/>
          <w:sz w:val="24"/>
        </w:rPr>
        <w:t xml:space="preserve"> </w:t>
      </w:r>
      <w:r>
        <w:rPr>
          <w:sz w:val="24"/>
        </w:rPr>
        <w:t>and</w:t>
      </w:r>
      <w:r>
        <w:rPr>
          <w:spacing w:val="-2"/>
          <w:sz w:val="24"/>
        </w:rPr>
        <w:t xml:space="preserve"> </w:t>
      </w:r>
      <w:r>
        <w:rPr>
          <w:sz w:val="24"/>
        </w:rPr>
        <w:t>explores</w:t>
      </w:r>
      <w:r>
        <w:rPr>
          <w:spacing w:val="-5"/>
          <w:sz w:val="24"/>
        </w:rPr>
        <w:t xml:space="preserve"> </w:t>
      </w:r>
      <w:r>
        <w:rPr>
          <w:sz w:val="24"/>
        </w:rPr>
        <w:t>new</w:t>
      </w:r>
      <w:r>
        <w:rPr>
          <w:spacing w:val="-2"/>
          <w:sz w:val="24"/>
        </w:rPr>
        <w:t xml:space="preserve"> markets.</w:t>
      </w:r>
    </w:p>
    <w:p w14:paraId="3A3050DD">
      <w:pPr>
        <w:pStyle w:val="9"/>
        <w:numPr>
          <w:ilvl w:val="1"/>
          <w:numId w:val="1"/>
        </w:numPr>
        <w:tabs>
          <w:tab w:val="left" w:pos="1864"/>
        </w:tabs>
        <w:spacing w:before="270" w:after="0" w:line="360" w:lineRule="auto"/>
        <w:ind w:left="1864" w:right="0" w:hanging="359"/>
        <w:jc w:val="both"/>
        <w:rPr>
          <w:sz w:val="24"/>
        </w:rPr>
      </w:pPr>
      <w:r>
        <w:rPr>
          <w:sz w:val="24"/>
        </w:rPr>
        <w:t>Ensures</w:t>
      </w:r>
      <w:r>
        <w:rPr>
          <w:spacing w:val="-8"/>
          <w:sz w:val="24"/>
        </w:rPr>
        <w:t xml:space="preserve"> </w:t>
      </w:r>
      <w:r>
        <w:rPr>
          <w:sz w:val="24"/>
        </w:rPr>
        <w:t>organizational</w:t>
      </w:r>
      <w:r>
        <w:rPr>
          <w:spacing w:val="-4"/>
          <w:sz w:val="24"/>
        </w:rPr>
        <w:t xml:space="preserve"> </w:t>
      </w:r>
      <w:r>
        <w:rPr>
          <w:sz w:val="24"/>
        </w:rPr>
        <w:t>alignment</w:t>
      </w:r>
      <w:r>
        <w:rPr>
          <w:spacing w:val="-3"/>
          <w:sz w:val="24"/>
        </w:rPr>
        <w:t xml:space="preserve"> </w:t>
      </w:r>
      <w:r>
        <w:rPr>
          <w:sz w:val="24"/>
        </w:rPr>
        <w:t>and</w:t>
      </w:r>
      <w:r>
        <w:rPr>
          <w:spacing w:val="-5"/>
          <w:sz w:val="24"/>
        </w:rPr>
        <w:t xml:space="preserve"> </w:t>
      </w:r>
      <w:r>
        <w:rPr>
          <w:spacing w:val="-2"/>
          <w:sz w:val="24"/>
        </w:rPr>
        <w:t>growth.</w:t>
      </w:r>
    </w:p>
    <w:p w14:paraId="7D93E9B4">
      <w:pPr>
        <w:pStyle w:val="9"/>
        <w:spacing w:after="0" w:line="360" w:lineRule="auto"/>
        <w:jc w:val="both"/>
        <w:rPr>
          <w:sz w:val="24"/>
        </w:rPr>
        <w:sectPr>
          <w:headerReference r:id="rId5" w:type="default"/>
          <w:footerReference r:id="rId6" w:type="default"/>
          <w:type w:val="continuous"/>
          <w:pgSz w:w="11910" w:h="16840"/>
          <w:pgMar w:top="1000" w:right="425" w:bottom="1760" w:left="1559" w:header="721" w:footer="1576" w:gutter="0"/>
          <w:pgNumType w:start="1"/>
          <w:cols w:space="720" w:num="1"/>
        </w:sectPr>
      </w:pPr>
    </w:p>
    <w:p w14:paraId="52BC2741">
      <w:pPr>
        <w:pStyle w:val="6"/>
        <w:spacing w:before="178" w:line="360" w:lineRule="auto"/>
        <w:jc w:val="both"/>
      </w:pPr>
    </w:p>
    <w:p w14:paraId="66FEB82C">
      <w:pPr>
        <w:pStyle w:val="9"/>
        <w:numPr>
          <w:ilvl w:val="0"/>
          <w:numId w:val="1"/>
        </w:numPr>
        <w:tabs>
          <w:tab w:val="left" w:pos="1131"/>
        </w:tabs>
        <w:spacing w:before="1" w:after="0" w:line="360" w:lineRule="auto"/>
        <w:ind w:left="1131" w:right="0" w:hanging="360"/>
        <w:jc w:val="both"/>
        <w:rPr>
          <w:sz w:val="24"/>
        </w:rPr>
      </w:pPr>
      <w:r>
        <w:rPr>
          <w:sz w:val="24"/>
        </w:rPr>
        <w:t>Focus:</w:t>
      </w:r>
      <w:r>
        <w:rPr>
          <w:spacing w:val="-5"/>
          <w:sz w:val="24"/>
        </w:rPr>
        <w:t xml:space="preserve"> </w:t>
      </w:r>
      <w:r>
        <w:rPr>
          <w:sz w:val="24"/>
        </w:rPr>
        <w:t>Long-term</w:t>
      </w:r>
      <w:r>
        <w:rPr>
          <w:spacing w:val="-2"/>
          <w:sz w:val="24"/>
        </w:rPr>
        <w:t xml:space="preserve"> </w:t>
      </w:r>
      <w:r>
        <w:rPr>
          <w:sz w:val="24"/>
        </w:rPr>
        <w:t>business</w:t>
      </w:r>
      <w:r>
        <w:rPr>
          <w:spacing w:val="-8"/>
          <w:sz w:val="24"/>
        </w:rPr>
        <w:t xml:space="preserve"> </w:t>
      </w:r>
      <w:r>
        <w:rPr>
          <w:sz w:val="24"/>
        </w:rPr>
        <w:t>growth</w:t>
      </w:r>
      <w:r>
        <w:rPr>
          <w:spacing w:val="-2"/>
          <w:sz w:val="24"/>
        </w:rPr>
        <w:t xml:space="preserve"> </w:t>
      </w:r>
      <w:r>
        <w:rPr>
          <w:sz w:val="24"/>
        </w:rPr>
        <w:t>and</w:t>
      </w:r>
      <w:r>
        <w:rPr>
          <w:spacing w:val="-2"/>
          <w:sz w:val="24"/>
        </w:rPr>
        <w:t xml:space="preserve"> leadership.</w:t>
      </w:r>
    </w:p>
    <w:p w14:paraId="6DB6AE3F">
      <w:pPr>
        <w:pStyle w:val="6"/>
        <w:spacing w:before="6" w:line="360" w:lineRule="auto"/>
        <w:jc w:val="both"/>
        <w:rPr>
          <w:sz w:val="19"/>
        </w:rPr>
      </w:pPr>
    </w:p>
    <w:p w14:paraId="3D7C3297">
      <w:pPr>
        <w:pStyle w:val="3"/>
        <w:spacing w:before="248" w:line="360" w:lineRule="auto"/>
        <w:ind w:left="605"/>
        <w:jc w:val="both"/>
        <w:rPr>
          <w:rFonts w:hint="default"/>
          <w:lang w:val="en-IN"/>
        </w:rPr>
      </w:pPr>
      <w:bookmarkStart w:id="3" w:name="Project Manager :"/>
      <w:bookmarkEnd w:id="3"/>
      <w:r>
        <w:t>Project</w:t>
      </w:r>
      <w:r>
        <w:rPr>
          <w:spacing w:val="-9"/>
        </w:rPr>
        <w:t xml:space="preserve"> </w:t>
      </w:r>
      <w:r>
        <w:t>Manager</w:t>
      </w:r>
      <w:r>
        <w:rPr>
          <w:spacing w:val="-11"/>
        </w:rPr>
        <w:t xml:space="preserve"> </w:t>
      </w:r>
      <w:r>
        <w:rPr>
          <w:spacing w:val="-10"/>
        </w:rPr>
        <w:t>:</w:t>
      </w:r>
      <w:r>
        <w:rPr>
          <w:rFonts w:hint="default"/>
          <w:spacing w:val="-10"/>
          <w:lang w:val="en-IN"/>
        </w:rPr>
        <w:t xml:space="preserve">  </w:t>
      </w:r>
    </w:p>
    <w:p w14:paraId="59589DFC">
      <w:pPr>
        <w:pStyle w:val="6"/>
        <w:spacing w:before="2" w:line="360" w:lineRule="auto"/>
        <w:jc w:val="both"/>
        <w:rPr>
          <w:b/>
        </w:rPr>
      </w:pPr>
    </w:p>
    <w:p w14:paraId="63A3A757">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3B9922DC">
      <w:pPr>
        <w:pStyle w:val="6"/>
        <w:spacing w:line="360" w:lineRule="auto"/>
        <w:jc w:val="both"/>
      </w:pPr>
    </w:p>
    <w:p w14:paraId="516B2C7D">
      <w:pPr>
        <w:pStyle w:val="9"/>
        <w:numPr>
          <w:ilvl w:val="1"/>
          <w:numId w:val="1"/>
        </w:numPr>
        <w:tabs>
          <w:tab w:val="left" w:pos="1864"/>
        </w:tabs>
        <w:spacing w:before="1" w:after="0" w:line="360" w:lineRule="auto"/>
        <w:ind w:left="1864" w:right="0" w:hanging="359"/>
        <w:jc w:val="both"/>
        <w:rPr>
          <w:sz w:val="24"/>
        </w:rPr>
      </w:pPr>
      <w:r>
        <w:rPr>
          <w:sz w:val="24"/>
        </w:rPr>
        <w:t>Plans</w:t>
      </w:r>
      <w:r>
        <w:rPr>
          <w:spacing w:val="-7"/>
          <w:sz w:val="24"/>
        </w:rPr>
        <w:t xml:space="preserve"> </w:t>
      </w:r>
      <w:r>
        <w:rPr>
          <w:sz w:val="24"/>
        </w:rPr>
        <w:t>and</w:t>
      </w:r>
      <w:r>
        <w:rPr>
          <w:spacing w:val="-5"/>
          <w:sz w:val="24"/>
        </w:rPr>
        <w:t xml:space="preserve"> </w:t>
      </w:r>
      <w:r>
        <w:rPr>
          <w:sz w:val="24"/>
        </w:rPr>
        <w:t>monitors</w:t>
      </w:r>
      <w:r>
        <w:rPr>
          <w:spacing w:val="-4"/>
          <w:sz w:val="24"/>
        </w:rPr>
        <w:t xml:space="preserve"> </w:t>
      </w:r>
      <w:r>
        <w:rPr>
          <w:sz w:val="24"/>
        </w:rPr>
        <w:t>projects</w:t>
      </w:r>
      <w:r>
        <w:rPr>
          <w:spacing w:val="-5"/>
          <w:sz w:val="24"/>
        </w:rPr>
        <w:t xml:space="preserve"> </w:t>
      </w:r>
      <w:r>
        <w:rPr>
          <w:sz w:val="24"/>
        </w:rPr>
        <w:t>from</w:t>
      </w:r>
      <w:r>
        <w:rPr>
          <w:spacing w:val="-1"/>
          <w:sz w:val="24"/>
        </w:rPr>
        <w:t xml:space="preserve"> </w:t>
      </w:r>
      <w:r>
        <w:rPr>
          <w:sz w:val="24"/>
        </w:rPr>
        <w:t>initiation</w:t>
      </w:r>
      <w:r>
        <w:rPr>
          <w:spacing w:val="-5"/>
          <w:sz w:val="24"/>
        </w:rPr>
        <w:t xml:space="preserve"> </w:t>
      </w:r>
      <w:r>
        <w:rPr>
          <w:sz w:val="24"/>
        </w:rPr>
        <w:t>to</w:t>
      </w:r>
      <w:r>
        <w:rPr>
          <w:spacing w:val="-4"/>
          <w:sz w:val="24"/>
        </w:rPr>
        <w:t xml:space="preserve"> </w:t>
      </w:r>
      <w:r>
        <w:rPr>
          <w:spacing w:val="-2"/>
          <w:sz w:val="24"/>
        </w:rPr>
        <w:t>delivery.</w:t>
      </w:r>
    </w:p>
    <w:p w14:paraId="0035FD37">
      <w:pPr>
        <w:pStyle w:val="6"/>
        <w:spacing w:before="1" w:line="360" w:lineRule="auto"/>
        <w:jc w:val="both"/>
      </w:pPr>
    </w:p>
    <w:p w14:paraId="3DAB01D1">
      <w:pPr>
        <w:pStyle w:val="9"/>
        <w:numPr>
          <w:ilvl w:val="1"/>
          <w:numId w:val="1"/>
        </w:numPr>
        <w:tabs>
          <w:tab w:val="left" w:pos="1804"/>
        </w:tabs>
        <w:spacing w:before="0" w:after="0" w:line="360" w:lineRule="auto"/>
        <w:ind w:left="1804" w:right="0" w:hanging="239"/>
        <w:jc w:val="both"/>
        <w:rPr>
          <w:sz w:val="24"/>
        </w:rPr>
      </w:pPr>
      <w:r>
        <w:rPr>
          <w:sz w:val="24"/>
        </w:rPr>
        <w:t>Coordinates</w:t>
      </w:r>
      <w:r>
        <w:rPr>
          <w:spacing w:val="-12"/>
          <w:sz w:val="24"/>
        </w:rPr>
        <w:t xml:space="preserve"> </w:t>
      </w:r>
      <w:r>
        <w:rPr>
          <w:sz w:val="24"/>
        </w:rPr>
        <w:t>between</w:t>
      </w:r>
      <w:r>
        <w:rPr>
          <w:spacing w:val="-2"/>
          <w:sz w:val="24"/>
        </w:rPr>
        <w:t xml:space="preserve"> </w:t>
      </w:r>
      <w:r>
        <w:rPr>
          <w:sz w:val="24"/>
        </w:rPr>
        <w:t>teams</w:t>
      </w:r>
      <w:r>
        <w:rPr>
          <w:spacing w:val="-6"/>
          <w:sz w:val="24"/>
        </w:rPr>
        <w:t xml:space="preserve"> </w:t>
      </w:r>
      <w:r>
        <w:rPr>
          <w:sz w:val="24"/>
        </w:rPr>
        <w:t>(developers,</w:t>
      </w:r>
      <w:r>
        <w:rPr>
          <w:spacing w:val="-5"/>
          <w:sz w:val="24"/>
        </w:rPr>
        <w:t xml:space="preserve"> </w:t>
      </w:r>
      <w:r>
        <w:rPr>
          <w:sz w:val="24"/>
        </w:rPr>
        <w:t>designers,</w:t>
      </w:r>
      <w:r>
        <w:rPr>
          <w:spacing w:val="-1"/>
          <w:sz w:val="24"/>
        </w:rPr>
        <w:t xml:space="preserve"> </w:t>
      </w:r>
      <w:r>
        <w:rPr>
          <w:sz w:val="24"/>
        </w:rPr>
        <w:t>QA,</w:t>
      </w:r>
      <w:r>
        <w:rPr>
          <w:spacing w:val="-5"/>
          <w:sz w:val="24"/>
        </w:rPr>
        <w:t xml:space="preserve"> </w:t>
      </w:r>
      <w:r>
        <w:rPr>
          <w:spacing w:val="-2"/>
          <w:sz w:val="24"/>
        </w:rPr>
        <w:t>etc.).</w:t>
      </w:r>
    </w:p>
    <w:p w14:paraId="2F81FDCB">
      <w:pPr>
        <w:pStyle w:val="6"/>
        <w:spacing w:before="6" w:line="360" w:lineRule="auto"/>
        <w:jc w:val="both"/>
      </w:pPr>
    </w:p>
    <w:p w14:paraId="657CD746">
      <w:pPr>
        <w:pStyle w:val="9"/>
        <w:numPr>
          <w:ilvl w:val="1"/>
          <w:numId w:val="1"/>
        </w:numPr>
        <w:tabs>
          <w:tab w:val="left" w:pos="1804"/>
        </w:tabs>
        <w:spacing w:before="0" w:after="0" w:line="360" w:lineRule="auto"/>
        <w:ind w:left="1804" w:right="0" w:hanging="239"/>
        <w:jc w:val="both"/>
        <w:rPr>
          <w:sz w:val="24"/>
        </w:rPr>
      </w:pPr>
      <w:r>
        <w:rPr>
          <w:sz w:val="24"/>
        </w:rPr>
        <w:t>Conducts</w:t>
      </w:r>
      <w:r>
        <w:rPr>
          <w:spacing w:val="-11"/>
          <w:sz w:val="24"/>
        </w:rPr>
        <w:t xml:space="preserve"> </w:t>
      </w:r>
      <w:r>
        <w:rPr>
          <w:sz w:val="24"/>
        </w:rPr>
        <w:t>daily</w:t>
      </w:r>
      <w:r>
        <w:rPr>
          <w:spacing w:val="-2"/>
          <w:sz w:val="24"/>
        </w:rPr>
        <w:t xml:space="preserve"> </w:t>
      </w:r>
      <w:r>
        <w:rPr>
          <w:sz w:val="24"/>
        </w:rPr>
        <w:t>stand-ups,</w:t>
      </w:r>
      <w:r>
        <w:rPr>
          <w:spacing w:val="-2"/>
          <w:sz w:val="24"/>
        </w:rPr>
        <w:t xml:space="preserve"> </w:t>
      </w:r>
      <w:r>
        <w:rPr>
          <w:sz w:val="24"/>
        </w:rPr>
        <w:t>sprint</w:t>
      </w:r>
      <w:r>
        <w:rPr>
          <w:spacing w:val="-4"/>
          <w:sz w:val="24"/>
        </w:rPr>
        <w:t xml:space="preserve"> </w:t>
      </w:r>
      <w:r>
        <w:rPr>
          <w:sz w:val="24"/>
        </w:rPr>
        <w:t>planning, and</w:t>
      </w:r>
      <w:r>
        <w:rPr>
          <w:spacing w:val="-5"/>
          <w:sz w:val="24"/>
        </w:rPr>
        <w:t xml:space="preserve"> </w:t>
      </w:r>
      <w:r>
        <w:rPr>
          <w:sz w:val="24"/>
        </w:rPr>
        <w:t>retrospective</w:t>
      </w:r>
      <w:r>
        <w:rPr>
          <w:spacing w:val="-2"/>
          <w:sz w:val="24"/>
        </w:rPr>
        <w:t xml:space="preserve"> meetings.</w:t>
      </w:r>
    </w:p>
    <w:p w14:paraId="36C79322">
      <w:pPr>
        <w:pStyle w:val="6"/>
        <w:spacing w:before="9" w:line="360" w:lineRule="auto"/>
        <w:jc w:val="both"/>
      </w:pPr>
    </w:p>
    <w:p w14:paraId="14F4AD0B">
      <w:pPr>
        <w:pStyle w:val="9"/>
        <w:numPr>
          <w:ilvl w:val="1"/>
          <w:numId w:val="1"/>
        </w:numPr>
        <w:tabs>
          <w:tab w:val="left" w:pos="1864"/>
        </w:tabs>
        <w:spacing w:before="0" w:after="0" w:line="360" w:lineRule="auto"/>
        <w:ind w:left="1864" w:right="0" w:hanging="359"/>
        <w:jc w:val="both"/>
        <w:rPr>
          <w:sz w:val="24"/>
        </w:rPr>
      </w:pPr>
      <w:r>
        <w:rPr>
          <w:sz w:val="24"/>
        </w:rPr>
        <w:t>Ensures</w:t>
      </w:r>
      <w:r>
        <w:rPr>
          <w:spacing w:val="-6"/>
          <w:sz w:val="24"/>
        </w:rPr>
        <w:t xml:space="preserve"> </w:t>
      </w:r>
      <w:r>
        <w:rPr>
          <w:sz w:val="24"/>
        </w:rPr>
        <w:t>deadlines,</w:t>
      </w:r>
      <w:r>
        <w:rPr>
          <w:spacing w:val="-2"/>
          <w:sz w:val="24"/>
        </w:rPr>
        <w:t xml:space="preserve"> </w:t>
      </w:r>
      <w:r>
        <w:rPr>
          <w:sz w:val="24"/>
        </w:rPr>
        <w:t>scope, and</w:t>
      </w:r>
      <w:r>
        <w:rPr>
          <w:spacing w:val="-2"/>
          <w:sz w:val="24"/>
        </w:rPr>
        <w:t xml:space="preserve"> </w:t>
      </w:r>
      <w:r>
        <w:rPr>
          <w:sz w:val="24"/>
        </w:rPr>
        <w:t>budget</w:t>
      </w:r>
      <w:r>
        <w:rPr>
          <w:spacing w:val="-4"/>
          <w:sz w:val="24"/>
        </w:rPr>
        <w:t xml:space="preserve"> </w:t>
      </w:r>
      <w:r>
        <w:rPr>
          <w:sz w:val="24"/>
        </w:rPr>
        <w:t>are</w:t>
      </w:r>
      <w:r>
        <w:rPr>
          <w:spacing w:val="-1"/>
          <w:sz w:val="24"/>
        </w:rPr>
        <w:t xml:space="preserve"> </w:t>
      </w:r>
      <w:r>
        <w:rPr>
          <w:sz w:val="24"/>
        </w:rPr>
        <w:t>adhered</w:t>
      </w:r>
      <w:r>
        <w:rPr>
          <w:spacing w:val="-2"/>
          <w:sz w:val="24"/>
        </w:rPr>
        <w:t xml:space="preserve"> </w:t>
      </w:r>
      <w:r>
        <w:rPr>
          <w:spacing w:val="-5"/>
          <w:sz w:val="24"/>
        </w:rPr>
        <w:t>to.</w:t>
      </w:r>
    </w:p>
    <w:p w14:paraId="372F46A6">
      <w:pPr>
        <w:pStyle w:val="9"/>
        <w:numPr>
          <w:ilvl w:val="0"/>
          <w:numId w:val="1"/>
        </w:numPr>
        <w:tabs>
          <w:tab w:val="left" w:pos="1131"/>
        </w:tabs>
        <w:spacing w:before="275" w:after="0" w:line="360" w:lineRule="auto"/>
        <w:ind w:left="1131" w:right="0" w:hanging="360"/>
        <w:jc w:val="both"/>
        <w:rPr>
          <w:sz w:val="24"/>
        </w:rPr>
      </w:pPr>
      <w:r>
        <w:rPr>
          <w:sz w:val="24"/>
        </w:rPr>
        <w:t>Focus:</w:t>
      </w:r>
      <w:r>
        <w:rPr>
          <w:spacing w:val="-4"/>
          <w:sz w:val="24"/>
        </w:rPr>
        <w:t xml:space="preserve"> </w:t>
      </w:r>
      <w:r>
        <w:rPr>
          <w:sz w:val="24"/>
        </w:rPr>
        <w:t>Smooth</w:t>
      </w:r>
      <w:r>
        <w:rPr>
          <w:spacing w:val="-5"/>
          <w:sz w:val="24"/>
        </w:rPr>
        <w:t xml:space="preserve"> </w:t>
      </w:r>
      <w:r>
        <w:rPr>
          <w:sz w:val="24"/>
        </w:rPr>
        <w:t>execution</w:t>
      </w:r>
      <w:r>
        <w:rPr>
          <w:spacing w:val="-5"/>
          <w:sz w:val="24"/>
        </w:rPr>
        <w:t xml:space="preserve"> </w:t>
      </w:r>
      <w:r>
        <w:rPr>
          <w:sz w:val="24"/>
        </w:rPr>
        <w:t>of</w:t>
      </w:r>
      <w:r>
        <w:rPr>
          <w:spacing w:val="-3"/>
          <w:sz w:val="24"/>
        </w:rPr>
        <w:t xml:space="preserve"> </w:t>
      </w:r>
      <w:r>
        <w:rPr>
          <w:sz w:val="24"/>
        </w:rPr>
        <w:t>client</w:t>
      </w:r>
      <w:r>
        <w:rPr>
          <w:spacing w:val="-2"/>
          <w:sz w:val="24"/>
        </w:rPr>
        <w:t xml:space="preserve"> </w:t>
      </w:r>
      <w:r>
        <w:rPr>
          <w:sz w:val="24"/>
        </w:rPr>
        <w:t>projects</w:t>
      </w:r>
      <w:r>
        <w:rPr>
          <w:spacing w:val="-5"/>
          <w:sz w:val="24"/>
        </w:rPr>
        <w:t xml:space="preserve"> </w:t>
      </w:r>
      <w:r>
        <w:rPr>
          <w:sz w:val="24"/>
        </w:rPr>
        <w:t>and internal</w:t>
      </w:r>
      <w:r>
        <w:rPr>
          <w:spacing w:val="-1"/>
          <w:sz w:val="24"/>
        </w:rPr>
        <w:t xml:space="preserve"> </w:t>
      </w:r>
      <w:r>
        <w:rPr>
          <w:spacing w:val="-2"/>
          <w:sz w:val="24"/>
        </w:rPr>
        <w:t>communication.</w:t>
      </w:r>
    </w:p>
    <w:p w14:paraId="207136AF">
      <w:pPr>
        <w:pStyle w:val="6"/>
        <w:spacing w:before="18" w:line="360" w:lineRule="auto"/>
        <w:jc w:val="both"/>
        <w:rPr>
          <w:sz w:val="20"/>
        </w:rPr>
      </w:pPr>
    </w:p>
    <w:p w14:paraId="20489E47">
      <w:pPr>
        <w:pStyle w:val="3"/>
        <w:spacing w:before="248" w:line="360" w:lineRule="auto"/>
        <w:ind w:left="605"/>
        <w:jc w:val="both"/>
      </w:pPr>
      <w:bookmarkStart w:id="4" w:name="Tech Lead :"/>
      <w:bookmarkEnd w:id="4"/>
      <w:r>
        <w:t>Tech</w:t>
      </w:r>
      <w:r>
        <w:rPr>
          <w:spacing w:val="-15"/>
        </w:rPr>
        <w:t xml:space="preserve"> </w:t>
      </w:r>
      <w:r>
        <w:t>Lead</w:t>
      </w:r>
      <w:r>
        <w:rPr>
          <w:spacing w:val="-14"/>
        </w:rPr>
        <w:t xml:space="preserve"> </w:t>
      </w:r>
      <w:r>
        <w:rPr>
          <w:spacing w:val="-10"/>
        </w:rPr>
        <w:t>:</w:t>
      </w:r>
    </w:p>
    <w:p w14:paraId="7D11E161">
      <w:pPr>
        <w:pStyle w:val="6"/>
        <w:spacing w:before="5" w:line="360" w:lineRule="auto"/>
        <w:jc w:val="both"/>
        <w:rPr>
          <w:b/>
        </w:rPr>
      </w:pPr>
    </w:p>
    <w:p w14:paraId="1C7DC3F3">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5B67C684">
      <w:pPr>
        <w:pStyle w:val="6"/>
        <w:spacing w:line="360" w:lineRule="auto"/>
        <w:jc w:val="both"/>
      </w:pPr>
    </w:p>
    <w:p w14:paraId="5A0F09FC">
      <w:pPr>
        <w:pStyle w:val="9"/>
        <w:numPr>
          <w:ilvl w:val="1"/>
          <w:numId w:val="1"/>
        </w:numPr>
        <w:tabs>
          <w:tab w:val="left" w:pos="1864"/>
        </w:tabs>
        <w:spacing w:before="0" w:after="0" w:line="360" w:lineRule="auto"/>
        <w:ind w:left="1864" w:right="0" w:hanging="359"/>
        <w:jc w:val="both"/>
        <w:rPr>
          <w:sz w:val="24"/>
        </w:rPr>
      </w:pPr>
      <w:r>
        <w:rPr>
          <w:sz w:val="24"/>
        </w:rPr>
        <w:t>Oversees</w:t>
      </w:r>
      <w:r>
        <w:rPr>
          <w:spacing w:val="-6"/>
          <w:sz w:val="24"/>
        </w:rPr>
        <w:t xml:space="preserve"> </w:t>
      </w:r>
      <w:r>
        <w:rPr>
          <w:sz w:val="24"/>
        </w:rPr>
        <w:t>technical</w:t>
      </w:r>
      <w:r>
        <w:rPr>
          <w:spacing w:val="-3"/>
          <w:sz w:val="24"/>
        </w:rPr>
        <w:t xml:space="preserve"> </w:t>
      </w:r>
      <w:r>
        <w:rPr>
          <w:sz w:val="24"/>
        </w:rPr>
        <w:t>implementation</w:t>
      </w:r>
      <w:r>
        <w:rPr>
          <w:spacing w:val="-6"/>
          <w:sz w:val="24"/>
        </w:rPr>
        <w:t xml:space="preserve"> </w:t>
      </w:r>
      <w:r>
        <w:rPr>
          <w:sz w:val="24"/>
        </w:rPr>
        <w:t>and</w:t>
      </w:r>
      <w:r>
        <w:rPr>
          <w:spacing w:val="-5"/>
          <w:sz w:val="24"/>
        </w:rPr>
        <w:t xml:space="preserve"> </w:t>
      </w:r>
      <w:r>
        <w:rPr>
          <w:spacing w:val="-2"/>
          <w:sz w:val="24"/>
        </w:rPr>
        <w:t>architecture.</w:t>
      </w:r>
    </w:p>
    <w:p w14:paraId="7579CB6A">
      <w:pPr>
        <w:pStyle w:val="9"/>
        <w:numPr>
          <w:ilvl w:val="1"/>
          <w:numId w:val="1"/>
        </w:numPr>
        <w:tabs>
          <w:tab w:val="left" w:pos="1804"/>
        </w:tabs>
        <w:spacing w:before="273" w:after="0" w:line="360" w:lineRule="auto"/>
        <w:ind w:left="1804" w:right="0" w:hanging="239"/>
        <w:jc w:val="both"/>
        <w:rPr>
          <w:sz w:val="24"/>
        </w:rPr>
      </w:pPr>
      <w:r>
        <w:rPr>
          <w:sz w:val="24"/>
        </w:rPr>
        <w:t>Assists</w:t>
      </w:r>
      <w:r>
        <w:rPr>
          <w:spacing w:val="-9"/>
          <w:sz w:val="24"/>
        </w:rPr>
        <w:t xml:space="preserve"> </w:t>
      </w:r>
      <w:r>
        <w:rPr>
          <w:sz w:val="24"/>
        </w:rPr>
        <w:t>developers</w:t>
      </w:r>
      <w:r>
        <w:rPr>
          <w:spacing w:val="-1"/>
          <w:sz w:val="24"/>
        </w:rPr>
        <w:t xml:space="preserve"> </w:t>
      </w:r>
      <w:r>
        <w:rPr>
          <w:sz w:val="24"/>
        </w:rPr>
        <w:t>in</w:t>
      </w:r>
      <w:r>
        <w:rPr>
          <w:spacing w:val="-5"/>
          <w:sz w:val="24"/>
        </w:rPr>
        <w:t xml:space="preserve"> </w:t>
      </w:r>
      <w:r>
        <w:rPr>
          <w:sz w:val="24"/>
        </w:rPr>
        <w:t>resolving</w:t>
      </w:r>
      <w:r>
        <w:rPr>
          <w:spacing w:val="-1"/>
          <w:sz w:val="24"/>
        </w:rPr>
        <w:t xml:space="preserve"> </w:t>
      </w:r>
      <w:r>
        <w:rPr>
          <w:sz w:val="24"/>
        </w:rPr>
        <w:t>complex</w:t>
      </w:r>
      <w:r>
        <w:rPr>
          <w:spacing w:val="-2"/>
          <w:sz w:val="24"/>
        </w:rPr>
        <w:t xml:space="preserve"> </w:t>
      </w:r>
      <w:r>
        <w:rPr>
          <w:sz w:val="24"/>
        </w:rPr>
        <w:t>coding</w:t>
      </w:r>
      <w:r>
        <w:rPr>
          <w:spacing w:val="-1"/>
          <w:sz w:val="24"/>
        </w:rPr>
        <w:t xml:space="preserve"> </w:t>
      </w:r>
      <w:r>
        <w:rPr>
          <w:sz w:val="24"/>
        </w:rPr>
        <w:t>or</w:t>
      </w:r>
      <w:r>
        <w:rPr>
          <w:spacing w:val="-3"/>
          <w:sz w:val="24"/>
        </w:rPr>
        <w:t xml:space="preserve"> </w:t>
      </w:r>
      <w:r>
        <w:rPr>
          <w:sz w:val="24"/>
        </w:rPr>
        <w:t>system</w:t>
      </w:r>
      <w:r>
        <w:rPr>
          <w:spacing w:val="1"/>
          <w:sz w:val="24"/>
        </w:rPr>
        <w:t xml:space="preserve"> </w:t>
      </w:r>
      <w:r>
        <w:rPr>
          <w:spacing w:val="-2"/>
          <w:sz w:val="24"/>
        </w:rPr>
        <w:t>issues.</w:t>
      </w:r>
    </w:p>
    <w:p w14:paraId="1E3655F7">
      <w:pPr>
        <w:pStyle w:val="6"/>
        <w:spacing w:before="11" w:line="360" w:lineRule="auto"/>
        <w:jc w:val="both"/>
      </w:pPr>
    </w:p>
    <w:p w14:paraId="6C807EBB">
      <w:pPr>
        <w:pStyle w:val="9"/>
        <w:numPr>
          <w:ilvl w:val="1"/>
          <w:numId w:val="1"/>
        </w:numPr>
        <w:tabs>
          <w:tab w:val="left" w:pos="1744"/>
        </w:tabs>
        <w:spacing w:before="0" w:after="0" w:line="360" w:lineRule="auto"/>
        <w:ind w:left="1744" w:right="0" w:hanging="239"/>
        <w:jc w:val="both"/>
        <w:rPr>
          <w:sz w:val="24"/>
        </w:rPr>
      </w:pPr>
      <w:r>
        <w:rPr>
          <w:sz w:val="24"/>
        </w:rPr>
        <w:t>Reviews</w:t>
      </w:r>
      <w:r>
        <w:rPr>
          <w:spacing w:val="-11"/>
          <w:sz w:val="24"/>
        </w:rPr>
        <w:t xml:space="preserve"> </w:t>
      </w:r>
      <w:r>
        <w:rPr>
          <w:sz w:val="24"/>
        </w:rPr>
        <w:t>code</w:t>
      </w:r>
      <w:r>
        <w:rPr>
          <w:spacing w:val="-1"/>
          <w:sz w:val="24"/>
        </w:rPr>
        <w:t xml:space="preserve"> </w:t>
      </w:r>
      <w:r>
        <w:rPr>
          <w:sz w:val="24"/>
        </w:rPr>
        <w:t>and</w:t>
      </w:r>
      <w:r>
        <w:rPr>
          <w:spacing w:val="-5"/>
          <w:sz w:val="24"/>
        </w:rPr>
        <w:t xml:space="preserve"> </w:t>
      </w:r>
      <w:r>
        <w:rPr>
          <w:sz w:val="24"/>
        </w:rPr>
        <w:t>maintains</w:t>
      </w:r>
      <w:r>
        <w:rPr>
          <w:spacing w:val="-4"/>
          <w:sz w:val="24"/>
        </w:rPr>
        <w:t xml:space="preserve"> </w:t>
      </w:r>
      <w:r>
        <w:rPr>
          <w:sz w:val="24"/>
        </w:rPr>
        <w:t>coding</w:t>
      </w:r>
      <w:r>
        <w:rPr>
          <w:spacing w:val="-5"/>
          <w:sz w:val="24"/>
        </w:rPr>
        <w:t xml:space="preserve"> </w:t>
      </w:r>
      <w:r>
        <w:rPr>
          <w:sz w:val="24"/>
        </w:rPr>
        <w:t>standards</w:t>
      </w:r>
      <w:r>
        <w:rPr>
          <w:spacing w:val="-5"/>
          <w:sz w:val="24"/>
        </w:rPr>
        <w:t xml:space="preserve"> </w:t>
      </w:r>
      <w:r>
        <w:rPr>
          <w:sz w:val="24"/>
        </w:rPr>
        <w:t>and</w:t>
      </w:r>
      <w:r>
        <w:rPr>
          <w:spacing w:val="-1"/>
          <w:sz w:val="24"/>
        </w:rPr>
        <w:t xml:space="preserve"> </w:t>
      </w:r>
      <w:r>
        <w:rPr>
          <w:spacing w:val="-2"/>
          <w:sz w:val="24"/>
        </w:rPr>
        <w:t>documentation.</w:t>
      </w:r>
    </w:p>
    <w:p w14:paraId="5322979E">
      <w:pPr>
        <w:pStyle w:val="6"/>
        <w:spacing w:before="8" w:line="360" w:lineRule="auto"/>
        <w:jc w:val="both"/>
      </w:pPr>
    </w:p>
    <w:p w14:paraId="388C5886">
      <w:pPr>
        <w:pStyle w:val="9"/>
        <w:numPr>
          <w:ilvl w:val="1"/>
          <w:numId w:val="1"/>
        </w:numPr>
        <w:tabs>
          <w:tab w:val="left" w:pos="1864"/>
        </w:tabs>
        <w:spacing w:before="1" w:after="0" w:line="360" w:lineRule="auto"/>
        <w:ind w:left="1864" w:right="0" w:hanging="359"/>
        <w:jc w:val="both"/>
        <w:rPr>
          <w:sz w:val="24"/>
        </w:rPr>
      </w:pPr>
      <w:r>
        <w:rPr>
          <w:sz w:val="24"/>
        </w:rPr>
        <w:t>Acts</w:t>
      </w:r>
      <w:r>
        <w:rPr>
          <w:spacing w:val="-11"/>
          <w:sz w:val="24"/>
        </w:rPr>
        <w:t xml:space="preserve"> </w:t>
      </w:r>
      <w:r>
        <w:rPr>
          <w:sz w:val="24"/>
        </w:rPr>
        <w:t>as</w:t>
      </w:r>
      <w:r>
        <w:rPr>
          <w:spacing w:val="-2"/>
          <w:sz w:val="24"/>
        </w:rPr>
        <w:t xml:space="preserve"> </w:t>
      </w:r>
      <w:r>
        <w:rPr>
          <w:sz w:val="24"/>
        </w:rPr>
        <w:t>a</w:t>
      </w:r>
      <w:r>
        <w:rPr>
          <w:spacing w:val="-3"/>
          <w:sz w:val="24"/>
        </w:rPr>
        <w:t xml:space="preserve"> </w:t>
      </w:r>
      <w:r>
        <w:rPr>
          <w:sz w:val="24"/>
        </w:rPr>
        <w:t>bridge</w:t>
      </w:r>
      <w:r>
        <w:rPr>
          <w:spacing w:val="-3"/>
          <w:sz w:val="24"/>
        </w:rPr>
        <w:t xml:space="preserve"> </w:t>
      </w:r>
      <w:r>
        <w:rPr>
          <w:sz w:val="24"/>
        </w:rPr>
        <w:t>between developers and</w:t>
      </w:r>
      <w:r>
        <w:rPr>
          <w:spacing w:val="-2"/>
          <w:sz w:val="24"/>
        </w:rPr>
        <w:t xml:space="preserve"> </w:t>
      </w:r>
      <w:r>
        <w:rPr>
          <w:sz w:val="24"/>
        </w:rPr>
        <w:t>the</w:t>
      </w:r>
      <w:r>
        <w:rPr>
          <w:spacing w:val="-3"/>
          <w:sz w:val="24"/>
        </w:rPr>
        <w:t xml:space="preserve"> </w:t>
      </w:r>
      <w:r>
        <w:rPr>
          <w:sz w:val="24"/>
        </w:rPr>
        <w:t>project</w:t>
      </w:r>
      <w:r>
        <w:rPr>
          <w:spacing w:val="-1"/>
          <w:sz w:val="24"/>
        </w:rPr>
        <w:t xml:space="preserve"> </w:t>
      </w:r>
      <w:r>
        <w:rPr>
          <w:spacing w:val="-2"/>
          <w:sz w:val="24"/>
        </w:rPr>
        <w:t>manager.</w:t>
      </w:r>
    </w:p>
    <w:p w14:paraId="598962F4">
      <w:pPr>
        <w:pStyle w:val="9"/>
        <w:numPr>
          <w:ilvl w:val="0"/>
          <w:numId w:val="1"/>
        </w:numPr>
        <w:tabs>
          <w:tab w:val="left" w:pos="1131"/>
        </w:tabs>
        <w:spacing w:before="272" w:after="0" w:line="360" w:lineRule="auto"/>
        <w:ind w:left="1131" w:right="0" w:hanging="360"/>
        <w:jc w:val="both"/>
        <w:rPr>
          <w:sz w:val="24"/>
        </w:rPr>
      </w:pPr>
      <w:r>
        <w:rPr>
          <w:sz w:val="24"/>
        </w:rPr>
        <w:t>Focus:</w:t>
      </w:r>
      <w:r>
        <w:rPr>
          <w:spacing w:val="-12"/>
          <w:sz w:val="24"/>
        </w:rPr>
        <w:t xml:space="preserve"> </w:t>
      </w:r>
      <w:r>
        <w:rPr>
          <w:sz w:val="24"/>
        </w:rPr>
        <w:t>Technical</w:t>
      </w:r>
      <w:r>
        <w:rPr>
          <w:spacing w:val="-7"/>
          <w:sz w:val="24"/>
        </w:rPr>
        <w:t xml:space="preserve"> </w:t>
      </w:r>
      <w:r>
        <w:rPr>
          <w:sz w:val="24"/>
        </w:rPr>
        <w:t>leadership</w:t>
      </w:r>
      <w:r>
        <w:rPr>
          <w:spacing w:val="-7"/>
          <w:sz w:val="24"/>
        </w:rPr>
        <w:t xml:space="preserve"> </w:t>
      </w:r>
      <w:r>
        <w:rPr>
          <w:sz w:val="24"/>
        </w:rPr>
        <w:t>and</w:t>
      </w:r>
      <w:r>
        <w:rPr>
          <w:spacing w:val="-7"/>
          <w:sz w:val="24"/>
        </w:rPr>
        <w:t xml:space="preserve"> </w:t>
      </w:r>
      <w:r>
        <w:rPr>
          <w:sz w:val="24"/>
        </w:rPr>
        <w:t>quality</w:t>
      </w:r>
      <w:r>
        <w:rPr>
          <w:spacing w:val="-7"/>
          <w:sz w:val="24"/>
        </w:rPr>
        <w:t xml:space="preserve"> </w:t>
      </w:r>
      <w:r>
        <w:rPr>
          <w:spacing w:val="-2"/>
          <w:sz w:val="24"/>
        </w:rPr>
        <w:t>assurance.</w:t>
      </w:r>
    </w:p>
    <w:p w14:paraId="4766161C">
      <w:pPr>
        <w:pStyle w:val="6"/>
        <w:spacing w:line="360" w:lineRule="auto"/>
        <w:jc w:val="both"/>
        <w:rPr>
          <w:sz w:val="20"/>
        </w:rPr>
      </w:pPr>
    </w:p>
    <w:p w14:paraId="6483AAA1">
      <w:pPr>
        <w:pStyle w:val="6"/>
        <w:spacing w:before="18" w:line="360" w:lineRule="auto"/>
        <w:jc w:val="both"/>
        <w:rPr>
          <w:sz w:val="20"/>
        </w:rPr>
      </w:pPr>
    </w:p>
    <w:p w14:paraId="60EC7EB5">
      <w:pPr>
        <w:pStyle w:val="3"/>
        <w:spacing w:before="250" w:line="360" w:lineRule="auto"/>
        <w:ind w:left="605"/>
        <w:jc w:val="both"/>
      </w:pPr>
      <w:bookmarkStart w:id="5" w:name="UI/UX Designer :"/>
      <w:bookmarkEnd w:id="5"/>
    </w:p>
    <w:p w14:paraId="3E37E4EE">
      <w:pPr>
        <w:pStyle w:val="3"/>
        <w:spacing w:before="250" w:line="360" w:lineRule="auto"/>
        <w:ind w:left="605"/>
        <w:jc w:val="both"/>
      </w:pPr>
    </w:p>
    <w:p w14:paraId="1AF01BFF">
      <w:pPr>
        <w:pStyle w:val="3"/>
        <w:spacing w:before="250" w:line="360" w:lineRule="auto"/>
        <w:ind w:left="605"/>
        <w:jc w:val="both"/>
      </w:pPr>
      <w:r>
        <w:t>UI/UX</w:t>
      </w:r>
      <w:r>
        <w:rPr>
          <w:spacing w:val="-9"/>
        </w:rPr>
        <w:t xml:space="preserve"> </w:t>
      </w:r>
      <w:r>
        <w:t>Designer</w:t>
      </w:r>
      <w:r>
        <w:rPr>
          <w:spacing w:val="-11"/>
        </w:rPr>
        <w:t xml:space="preserve"> </w:t>
      </w:r>
      <w:r>
        <w:rPr>
          <w:spacing w:val="-10"/>
        </w:rPr>
        <w:t>:</w:t>
      </w:r>
    </w:p>
    <w:p w14:paraId="6BB372D6">
      <w:pPr>
        <w:pStyle w:val="6"/>
        <w:spacing w:before="2" w:line="360" w:lineRule="auto"/>
        <w:jc w:val="both"/>
        <w:rPr>
          <w:b/>
        </w:rPr>
      </w:pPr>
    </w:p>
    <w:p w14:paraId="1C786D22">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3137DE75">
      <w:pPr>
        <w:pStyle w:val="9"/>
        <w:numPr>
          <w:ilvl w:val="1"/>
          <w:numId w:val="1"/>
        </w:numPr>
        <w:tabs>
          <w:tab w:val="left" w:pos="1865"/>
        </w:tabs>
        <w:spacing w:before="274" w:after="0" w:line="360" w:lineRule="auto"/>
        <w:ind w:left="1865" w:right="511" w:hanging="360"/>
        <w:jc w:val="both"/>
        <w:rPr>
          <w:sz w:val="24"/>
        </w:rPr>
      </w:pPr>
      <w:r>
        <w:rPr>
          <w:sz w:val="24"/>
        </w:rPr>
        <w:t>Designs</w:t>
      </w:r>
      <w:r>
        <w:rPr>
          <w:spacing w:val="-8"/>
          <w:sz w:val="24"/>
        </w:rPr>
        <w:t xml:space="preserve"> </w:t>
      </w:r>
      <w:r>
        <w:rPr>
          <w:sz w:val="24"/>
        </w:rPr>
        <w:t>the</w:t>
      </w:r>
      <w:r>
        <w:rPr>
          <w:spacing w:val="-7"/>
          <w:sz w:val="24"/>
        </w:rPr>
        <w:t xml:space="preserve"> </w:t>
      </w:r>
      <w:r>
        <w:rPr>
          <w:sz w:val="24"/>
        </w:rPr>
        <w:t>look</w:t>
      </w:r>
      <w:r>
        <w:rPr>
          <w:spacing w:val="-6"/>
          <w:sz w:val="24"/>
        </w:rPr>
        <w:t xml:space="preserve"> </w:t>
      </w:r>
      <w:r>
        <w:rPr>
          <w:sz w:val="24"/>
        </w:rPr>
        <w:t>and</w:t>
      </w:r>
      <w:r>
        <w:rPr>
          <w:spacing w:val="-8"/>
          <w:sz w:val="24"/>
        </w:rPr>
        <w:t xml:space="preserve"> </w:t>
      </w:r>
      <w:r>
        <w:rPr>
          <w:sz w:val="24"/>
        </w:rPr>
        <w:t>feel</w:t>
      </w:r>
      <w:r>
        <w:rPr>
          <w:spacing w:val="-5"/>
          <w:sz w:val="24"/>
        </w:rPr>
        <w:t xml:space="preserve"> </w:t>
      </w:r>
      <w:r>
        <w:rPr>
          <w:sz w:val="24"/>
        </w:rPr>
        <w:t>of</w:t>
      </w:r>
      <w:r>
        <w:rPr>
          <w:spacing w:val="-7"/>
          <w:sz w:val="24"/>
        </w:rPr>
        <w:t xml:space="preserve"> </w:t>
      </w:r>
      <w:r>
        <w:rPr>
          <w:sz w:val="24"/>
        </w:rPr>
        <w:t>applications</w:t>
      </w:r>
      <w:r>
        <w:rPr>
          <w:spacing w:val="-6"/>
          <w:sz w:val="24"/>
        </w:rPr>
        <w:t xml:space="preserve"> </w:t>
      </w:r>
      <w:r>
        <w:rPr>
          <w:sz w:val="24"/>
        </w:rPr>
        <w:t>using</w:t>
      </w:r>
      <w:r>
        <w:rPr>
          <w:spacing w:val="-8"/>
          <w:sz w:val="24"/>
        </w:rPr>
        <w:t xml:space="preserve"> </w:t>
      </w:r>
      <w:r>
        <w:rPr>
          <w:sz w:val="24"/>
        </w:rPr>
        <w:t>tools</w:t>
      </w:r>
      <w:r>
        <w:rPr>
          <w:spacing w:val="-8"/>
          <w:sz w:val="24"/>
        </w:rPr>
        <w:t xml:space="preserve"> </w:t>
      </w:r>
      <w:r>
        <w:rPr>
          <w:sz w:val="24"/>
        </w:rPr>
        <w:t>like</w:t>
      </w:r>
      <w:r>
        <w:rPr>
          <w:spacing w:val="-9"/>
          <w:sz w:val="24"/>
        </w:rPr>
        <w:t xml:space="preserve"> </w:t>
      </w:r>
      <w:r>
        <w:rPr>
          <w:sz w:val="24"/>
        </w:rPr>
        <w:t>Figma,</w:t>
      </w:r>
      <w:r>
        <w:rPr>
          <w:spacing w:val="-15"/>
          <w:sz w:val="24"/>
        </w:rPr>
        <w:t xml:space="preserve"> </w:t>
      </w:r>
      <w:r>
        <w:rPr>
          <w:sz w:val="24"/>
        </w:rPr>
        <w:t>Adobe</w:t>
      </w:r>
      <w:r>
        <w:rPr>
          <w:spacing w:val="-9"/>
          <w:sz w:val="24"/>
        </w:rPr>
        <w:t xml:space="preserve"> </w:t>
      </w:r>
      <w:r>
        <w:rPr>
          <w:sz w:val="24"/>
        </w:rPr>
        <w:t>XD,</w:t>
      </w:r>
      <w:r>
        <w:rPr>
          <w:spacing w:val="-6"/>
          <w:sz w:val="24"/>
        </w:rPr>
        <w:t xml:space="preserve"> </w:t>
      </w:r>
      <w:r>
        <w:rPr>
          <w:sz w:val="24"/>
        </w:rPr>
        <w:t xml:space="preserve">or </w:t>
      </w:r>
      <w:r>
        <w:rPr>
          <w:spacing w:val="-2"/>
          <w:sz w:val="24"/>
        </w:rPr>
        <w:t>Sketch.</w:t>
      </w:r>
    </w:p>
    <w:p w14:paraId="63C3F0D5">
      <w:pPr>
        <w:pStyle w:val="9"/>
        <w:numPr>
          <w:ilvl w:val="1"/>
          <w:numId w:val="1"/>
        </w:numPr>
        <w:tabs>
          <w:tab w:val="left" w:pos="1864"/>
        </w:tabs>
        <w:spacing w:before="33" w:after="0" w:line="360" w:lineRule="auto"/>
        <w:ind w:left="1864" w:right="0" w:hanging="359"/>
        <w:jc w:val="both"/>
        <w:rPr>
          <w:sz w:val="24"/>
        </w:rPr>
      </w:pPr>
      <w:r>
        <w:rPr>
          <w:sz w:val="24"/>
        </w:rPr>
        <w:t>Conducts</w:t>
      </w:r>
      <w:r>
        <w:rPr>
          <w:spacing w:val="-10"/>
          <w:sz w:val="24"/>
        </w:rPr>
        <w:t xml:space="preserve"> </w:t>
      </w:r>
      <w:r>
        <w:rPr>
          <w:sz w:val="24"/>
        </w:rPr>
        <w:t>user</w:t>
      </w:r>
      <w:r>
        <w:rPr>
          <w:spacing w:val="-2"/>
          <w:sz w:val="24"/>
        </w:rPr>
        <w:t xml:space="preserve"> </w:t>
      </w:r>
      <w:r>
        <w:rPr>
          <w:sz w:val="24"/>
        </w:rPr>
        <w:t>research</w:t>
      </w:r>
      <w:r>
        <w:rPr>
          <w:spacing w:val="-1"/>
          <w:sz w:val="24"/>
        </w:rPr>
        <w:t xml:space="preserve"> </w:t>
      </w:r>
      <w:r>
        <w:rPr>
          <w:sz w:val="24"/>
        </w:rPr>
        <w:t>and</w:t>
      </w:r>
      <w:r>
        <w:rPr>
          <w:spacing w:val="-1"/>
          <w:sz w:val="24"/>
        </w:rPr>
        <w:t xml:space="preserve"> </w:t>
      </w:r>
      <w:r>
        <w:rPr>
          <w:sz w:val="24"/>
        </w:rPr>
        <w:t>usability</w:t>
      </w:r>
      <w:r>
        <w:rPr>
          <w:spacing w:val="-4"/>
          <w:sz w:val="24"/>
        </w:rPr>
        <w:t xml:space="preserve"> </w:t>
      </w:r>
      <w:r>
        <w:rPr>
          <w:sz w:val="24"/>
        </w:rPr>
        <w:t>testing</w:t>
      </w:r>
      <w:r>
        <w:rPr>
          <w:spacing w:val="-4"/>
          <w:sz w:val="24"/>
        </w:rPr>
        <w:t xml:space="preserve"> </w:t>
      </w:r>
      <w:r>
        <w:rPr>
          <w:sz w:val="24"/>
        </w:rPr>
        <w:t>to</w:t>
      </w:r>
      <w:r>
        <w:rPr>
          <w:spacing w:val="-4"/>
          <w:sz w:val="24"/>
        </w:rPr>
        <w:t xml:space="preserve"> </w:t>
      </w:r>
      <w:r>
        <w:rPr>
          <w:sz w:val="24"/>
        </w:rPr>
        <w:t>enhance</w:t>
      </w:r>
      <w:r>
        <w:rPr>
          <w:spacing w:val="-2"/>
          <w:sz w:val="24"/>
        </w:rPr>
        <w:t xml:space="preserve"> </w:t>
      </w:r>
      <w:r>
        <w:rPr>
          <w:sz w:val="24"/>
        </w:rPr>
        <w:t>user</w:t>
      </w:r>
      <w:r>
        <w:rPr>
          <w:spacing w:val="-2"/>
          <w:sz w:val="24"/>
        </w:rPr>
        <w:t xml:space="preserve"> experience.</w:t>
      </w:r>
    </w:p>
    <w:p w14:paraId="41A78E35">
      <w:pPr>
        <w:pStyle w:val="6"/>
        <w:spacing w:before="1" w:line="360" w:lineRule="auto"/>
        <w:jc w:val="both"/>
      </w:pPr>
    </w:p>
    <w:p w14:paraId="0E229A7B">
      <w:pPr>
        <w:pStyle w:val="9"/>
        <w:numPr>
          <w:ilvl w:val="1"/>
          <w:numId w:val="1"/>
        </w:numPr>
        <w:tabs>
          <w:tab w:val="left" w:pos="1864"/>
        </w:tabs>
        <w:spacing w:before="0" w:after="0" w:line="360" w:lineRule="auto"/>
        <w:ind w:left="1864" w:right="0" w:hanging="359"/>
        <w:jc w:val="both"/>
        <w:rPr>
          <w:sz w:val="24"/>
        </w:rPr>
      </w:pPr>
      <w:r>
        <w:rPr>
          <w:sz w:val="24"/>
        </w:rPr>
        <w:t>Creates</w:t>
      </w:r>
      <w:r>
        <w:rPr>
          <w:spacing w:val="-8"/>
          <w:sz w:val="24"/>
        </w:rPr>
        <w:t xml:space="preserve"> </w:t>
      </w:r>
      <w:r>
        <w:rPr>
          <w:sz w:val="24"/>
        </w:rPr>
        <w:t>wireframes,</w:t>
      </w:r>
      <w:r>
        <w:rPr>
          <w:spacing w:val="-3"/>
          <w:sz w:val="24"/>
        </w:rPr>
        <w:t xml:space="preserve"> </w:t>
      </w:r>
      <w:r>
        <w:rPr>
          <w:sz w:val="24"/>
        </w:rPr>
        <w:t>mockups,</w:t>
      </w:r>
      <w:r>
        <w:rPr>
          <w:spacing w:val="-6"/>
          <w:sz w:val="24"/>
        </w:rPr>
        <w:t xml:space="preserve"> </w:t>
      </w:r>
      <w:r>
        <w:rPr>
          <w:sz w:val="24"/>
        </w:rPr>
        <w:t>and</w:t>
      </w:r>
      <w:r>
        <w:rPr>
          <w:spacing w:val="-4"/>
          <w:sz w:val="24"/>
        </w:rPr>
        <w:t xml:space="preserve"> </w:t>
      </w:r>
      <w:r>
        <w:rPr>
          <w:sz w:val="24"/>
        </w:rPr>
        <w:t>interactive</w:t>
      </w:r>
      <w:r>
        <w:rPr>
          <w:spacing w:val="-6"/>
          <w:sz w:val="24"/>
        </w:rPr>
        <w:t xml:space="preserve"> </w:t>
      </w:r>
      <w:r>
        <w:rPr>
          <w:spacing w:val="-2"/>
          <w:sz w:val="24"/>
        </w:rPr>
        <w:t>prototypes.</w:t>
      </w:r>
    </w:p>
    <w:p w14:paraId="7D062E4B">
      <w:pPr>
        <w:pStyle w:val="9"/>
        <w:widowControl w:val="0"/>
        <w:numPr>
          <w:numId w:val="0"/>
        </w:numPr>
        <w:tabs>
          <w:tab w:val="left" w:pos="1864"/>
        </w:tabs>
        <w:autoSpaceDE w:val="0"/>
        <w:autoSpaceDN w:val="0"/>
        <w:spacing w:before="0" w:after="0" w:line="360" w:lineRule="auto"/>
        <w:ind w:right="0" w:rightChars="0"/>
        <w:jc w:val="both"/>
        <w:rPr>
          <w:spacing w:val="-2"/>
          <w:sz w:val="24"/>
        </w:rPr>
      </w:pPr>
    </w:p>
    <w:p w14:paraId="241117D9">
      <w:pPr>
        <w:pStyle w:val="9"/>
        <w:numPr>
          <w:ilvl w:val="0"/>
          <w:numId w:val="1"/>
        </w:numPr>
        <w:tabs>
          <w:tab w:val="left" w:pos="1131"/>
        </w:tabs>
        <w:spacing w:before="0" w:after="0" w:line="360" w:lineRule="auto"/>
        <w:ind w:left="1131" w:right="0" w:hanging="360"/>
        <w:jc w:val="both"/>
        <w:rPr>
          <w:spacing w:val="-2"/>
          <w:sz w:val="24"/>
        </w:rPr>
      </w:pPr>
      <w:r>
        <w:rPr>
          <w:sz w:val="24"/>
        </w:rPr>
        <w:t>Focus</w:t>
      </w:r>
      <w:r>
        <w:rPr>
          <w:b/>
          <w:sz w:val="24"/>
        </w:rPr>
        <w:t>:</w:t>
      </w:r>
      <w:r>
        <w:rPr>
          <w:b/>
          <w:spacing w:val="-8"/>
          <w:sz w:val="24"/>
        </w:rPr>
        <w:t xml:space="preserve"> </w:t>
      </w:r>
      <w:r>
        <w:rPr>
          <w:sz w:val="24"/>
        </w:rPr>
        <w:t>Visual</w:t>
      </w:r>
      <w:r>
        <w:rPr>
          <w:spacing w:val="-6"/>
          <w:sz w:val="24"/>
        </w:rPr>
        <w:t xml:space="preserve"> </w:t>
      </w:r>
      <w:r>
        <w:rPr>
          <w:sz w:val="24"/>
        </w:rPr>
        <w:t>design</w:t>
      </w:r>
      <w:r>
        <w:rPr>
          <w:spacing w:val="-5"/>
          <w:sz w:val="24"/>
        </w:rPr>
        <w:t xml:space="preserve"> </w:t>
      </w:r>
      <w:r>
        <w:rPr>
          <w:sz w:val="24"/>
        </w:rPr>
        <w:t>and</w:t>
      </w:r>
      <w:r>
        <w:rPr>
          <w:spacing w:val="-4"/>
          <w:sz w:val="24"/>
        </w:rPr>
        <w:t xml:space="preserve"> </w:t>
      </w:r>
      <w:r>
        <w:rPr>
          <w:sz w:val="24"/>
        </w:rPr>
        <w:t>user</w:t>
      </w:r>
      <w:r>
        <w:rPr>
          <w:spacing w:val="-6"/>
          <w:sz w:val="24"/>
        </w:rPr>
        <w:t xml:space="preserve"> </w:t>
      </w:r>
      <w:r>
        <w:rPr>
          <w:sz w:val="24"/>
        </w:rPr>
        <w:t>experience</w:t>
      </w:r>
      <w:r>
        <w:rPr>
          <w:spacing w:val="-2"/>
          <w:sz w:val="24"/>
        </w:rPr>
        <w:t xml:space="preserve"> optimization.</w:t>
      </w:r>
    </w:p>
    <w:p w14:paraId="70D4E961">
      <w:pPr>
        <w:pStyle w:val="9"/>
        <w:numPr>
          <w:numId w:val="0"/>
        </w:numPr>
        <w:tabs>
          <w:tab w:val="left" w:pos="1131"/>
        </w:tabs>
        <w:spacing w:before="0" w:after="0" w:line="360" w:lineRule="auto"/>
        <w:ind w:left="771" w:leftChars="0" w:right="0" w:rightChars="0"/>
        <w:jc w:val="both"/>
        <w:rPr>
          <w:spacing w:val="-2"/>
          <w:sz w:val="24"/>
        </w:rPr>
      </w:pPr>
    </w:p>
    <w:p w14:paraId="16A02829">
      <w:pPr>
        <w:pStyle w:val="3"/>
        <w:spacing w:before="248" w:line="360" w:lineRule="auto"/>
        <w:ind w:left="0" w:leftChars="0" w:right="6684" w:firstLine="600" w:firstLineChars="250"/>
        <w:jc w:val="both"/>
      </w:pPr>
      <w:r>
        <w:t xml:space="preserve">Frontend </w:t>
      </w:r>
      <w:r>
        <w:t>Developer :</w:t>
      </w:r>
    </w:p>
    <w:p w14:paraId="3D8E5BFA">
      <w:pPr>
        <w:pStyle w:val="6"/>
        <w:spacing w:before="2" w:line="360" w:lineRule="auto"/>
        <w:jc w:val="both"/>
        <w:rPr>
          <w:b/>
        </w:rPr>
      </w:pPr>
    </w:p>
    <w:p w14:paraId="40703233">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434C43D5">
      <w:pPr>
        <w:pStyle w:val="6"/>
        <w:spacing w:line="360" w:lineRule="auto"/>
        <w:jc w:val="both"/>
      </w:pPr>
    </w:p>
    <w:p w14:paraId="22FC3FFB">
      <w:pPr>
        <w:pStyle w:val="9"/>
        <w:numPr>
          <w:ilvl w:val="1"/>
          <w:numId w:val="1"/>
        </w:numPr>
        <w:tabs>
          <w:tab w:val="left" w:pos="1864"/>
        </w:tabs>
        <w:spacing w:before="1" w:after="0" w:line="360" w:lineRule="auto"/>
        <w:ind w:left="1864" w:right="0" w:hanging="359"/>
        <w:jc w:val="both"/>
        <w:rPr>
          <w:sz w:val="24"/>
        </w:rPr>
      </w:pPr>
      <w:r>
        <w:rPr>
          <w:sz w:val="24"/>
        </w:rPr>
        <w:t>Builds</w:t>
      </w:r>
      <w:r>
        <w:rPr>
          <w:spacing w:val="-7"/>
          <w:sz w:val="24"/>
        </w:rPr>
        <w:t xml:space="preserve"> </w:t>
      </w:r>
      <w:r>
        <w:rPr>
          <w:sz w:val="24"/>
        </w:rPr>
        <w:t>the</w:t>
      </w:r>
      <w:r>
        <w:rPr>
          <w:spacing w:val="-2"/>
          <w:sz w:val="24"/>
        </w:rPr>
        <w:t xml:space="preserve"> </w:t>
      </w:r>
      <w:r>
        <w:rPr>
          <w:sz w:val="24"/>
        </w:rPr>
        <w:t>client-side</w:t>
      </w:r>
      <w:r>
        <w:rPr>
          <w:spacing w:val="-3"/>
          <w:sz w:val="24"/>
        </w:rPr>
        <w:t xml:space="preserve"> </w:t>
      </w:r>
      <w:r>
        <w:rPr>
          <w:sz w:val="24"/>
        </w:rPr>
        <w:t>of</w:t>
      </w:r>
      <w:r>
        <w:rPr>
          <w:spacing w:val="-5"/>
          <w:sz w:val="24"/>
        </w:rPr>
        <w:t xml:space="preserve"> </w:t>
      </w:r>
      <w:r>
        <w:rPr>
          <w:sz w:val="24"/>
        </w:rPr>
        <w:t>web</w:t>
      </w:r>
      <w:r>
        <w:rPr>
          <w:spacing w:val="-2"/>
          <w:sz w:val="24"/>
        </w:rPr>
        <w:t xml:space="preserve"> </w:t>
      </w:r>
      <w:r>
        <w:rPr>
          <w:sz w:val="24"/>
        </w:rPr>
        <w:t>applications</w:t>
      </w:r>
      <w:r>
        <w:rPr>
          <w:spacing w:val="-1"/>
          <w:sz w:val="24"/>
        </w:rPr>
        <w:t xml:space="preserve"> </w:t>
      </w:r>
      <w:r>
        <w:rPr>
          <w:sz w:val="24"/>
        </w:rPr>
        <w:t>using</w:t>
      </w:r>
      <w:r>
        <w:rPr>
          <w:spacing w:val="-4"/>
          <w:sz w:val="24"/>
        </w:rPr>
        <w:t xml:space="preserve"> </w:t>
      </w:r>
      <w:r>
        <w:rPr>
          <w:spacing w:val="-2"/>
          <w:sz w:val="24"/>
        </w:rPr>
        <w:t>React.js.</w:t>
      </w:r>
    </w:p>
    <w:p w14:paraId="1E3CD4E4">
      <w:pPr>
        <w:pStyle w:val="9"/>
        <w:numPr>
          <w:ilvl w:val="1"/>
          <w:numId w:val="1"/>
        </w:numPr>
        <w:tabs>
          <w:tab w:val="left" w:pos="1864"/>
        </w:tabs>
        <w:spacing w:before="275" w:after="0" w:line="360" w:lineRule="auto"/>
        <w:ind w:left="1864" w:right="0" w:hanging="359"/>
        <w:jc w:val="both"/>
        <w:rPr>
          <w:sz w:val="24"/>
        </w:rPr>
      </w:pPr>
      <w:r>
        <w:rPr>
          <w:sz w:val="24"/>
        </w:rPr>
        <w:t>Works</w:t>
      </w:r>
      <w:r>
        <w:rPr>
          <w:spacing w:val="-13"/>
          <w:sz w:val="24"/>
        </w:rPr>
        <w:t xml:space="preserve"> </w:t>
      </w:r>
      <w:r>
        <w:rPr>
          <w:sz w:val="24"/>
        </w:rPr>
        <w:t>closely</w:t>
      </w:r>
      <w:r>
        <w:rPr>
          <w:spacing w:val="-5"/>
          <w:sz w:val="24"/>
        </w:rPr>
        <w:t xml:space="preserve"> </w:t>
      </w:r>
      <w:r>
        <w:rPr>
          <w:sz w:val="24"/>
        </w:rPr>
        <w:t>with</w:t>
      </w:r>
      <w:r>
        <w:rPr>
          <w:spacing w:val="-4"/>
          <w:sz w:val="24"/>
        </w:rPr>
        <w:t xml:space="preserve"> </w:t>
      </w:r>
      <w:r>
        <w:rPr>
          <w:sz w:val="24"/>
        </w:rPr>
        <w:t>the</w:t>
      </w:r>
      <w:r>
        <w:rPr>
          <w:spacing w:val="-7"/>
          <w:sz w:val="24"/>
        </w:rPr>
        <w:t xml:space="preserve"> </w:t>
      </w:r>
      <w:r>
        <w:rPr>
          <w:sz w:val="24"/>
        </w:rPr>
        <w:t>UI/UX</w:t>
      </w:r>
      <w:r>
        <w:rPr>
          <w:spacing w:val="-4"/>
          <w:sz w:val="24"/>
        </w:rPr>
        <w:t xml:space="preserve"> </w:t>
      </w:r>
      <w:r>
        <w:rPr>
          <w:sz w:val="24"/>
        </w:rPr>
        <w:t>designer</w:t>
      </w:r>
      <w:r>
        <w:rPr>
          <w:spacing w:val="-5"/>
          <w:sz w:val="24"/>
        </w:rPr>
        <w:t xml:space="preserve"> </w:t>
      </w:r>
      <w:r>
        <w:rPr>
          <w:sz w:val="24"/>
        </w:rPr>
        <w:t>to</w:t>
      </w:r>
      <w:r>
        <w:rPr>
          <w:spacing w:val="-6"/>
          <w:sz w:val="24"/>
        </w:rPr>
        <w:t xml:space="preserve"> </w:t>
      </w:r>
      <w:r>
        <w:rPr>
          <w:sz w:val="24"/>
        </w:rPr>
        <w:t>bring</w:t>
      </w:r>
      <w:r>
        <w:rPr>
          <w:spacing w:val="-4"/>
          <w:sz w:val="24"/>
        </w:rPr>
        <w:t xml:space="preserve"> </w:t>
      </w:r>
      <w:r>
        <w:rPr>
          <w:sz w:val="24"/>
        </w:rPr>
        <w:t>designs</w:t>
      </w:r>
      <w:r>
        <w:rPr>
          <w:spacing w:val="-4"/>
          <w:sz w:val="24"/>
        </w:rPr>
        <w:t xml:space="preserve"> </w:t>
      </w:r>
      <w:r>
        <w:rPr>
          <w:sz w:val="24"/>
        </w:rPr>
        <w:t>to</w:t>
      </w:r>
      <w:r>
        <w:rPr>
          <w:spacing w:val="-4"/>
          <w:sz w:val="24"/>
        </w:rPr>
        <w:t xml:space="preserve"> </w:t>
      </w:r>
      <w:r>
        <w:rPr>
          <w:spacing w:val="-2"/>
          <w:sz w:val="24"/>
        </w:rPr>
        <w:t>life.</w:t>
      </w:r>
    </w:p>
    <w:p w14:paraId="210FE66F">
      <w:pPr>
        <w:pStyle w:val="9"/>
        <w:numPr>
          <w:ilvl w:val="1"/>
          <w:numId w:val="1"/>
        </w:numPr>
        <w:tabs>
          <w:tab w:val="left" w:pos="1804"/>
        </w:tabs>
        <w:spacing w:before="272" w:after="0" w:line="360" w:lineRule="auto"/>
        <w:ind w:left="1804" w:right="0" w:hanging="239"/>
        <w:jc w:val="both"/>
        <w:rPr>
          <w:sz w:val="24"/>
        </w:rPr>
      </w:pPr>
      <w:r>
        <w:rPr>
          <w:sz w:val="24"/>
        </w:rPr>
        <w:t>Implements</w:t>
      </w:r>
      <w:r>
        <w:rPr>
          <w:spacing w:val="-10"/>
          <w:sz w:val="24"/>
        </w:rPr>
        <w:t xml:space="preserve"> </w:t>
      </w:r>
      <w:r>
        <w:rPr>
          <w:sz w:val="24"/>
        </w:rPr>
        <w:t>responsive,</w:t>
      </w:r>
      <w:r>
        <w:rPr>
          <w:spacing w:val="-3"/>
          <w:sz w:val="24"/>
        </w:rPr>
        <w:t xml:space="preserve"> </w:t>
      </w:r>
      <w:r>
        <w:rPr>
          <w:sz w:val="24"/>
        </w:rPr>
        <w:t>interactive,</w:t>
      </w:r>
      <w:r>
        <w:rPr>
          <w:spacing w:val="-2"/>
          <w:sz w:val="24"/>
        </w:rPr>
        <w:t xml:space="preserve"> </w:t>
      </w:r>
      <w:r>
        <w:rPr>
          <w:sz w:val="24"/>
        </w:rPr>
        <w:t>and</w:t>
      </w:r>
      <w:r>
        <w:rPr>
          <w:spacing w:val="-5"/>
          <w:sz w:val="24"/>
        </w:rPr>
        <w:t xml:space="preserve"> </w:t>
      </w:r>
      <w:r>
        <w:rPr>
          <w:sz w:val="24"/>
        </w:rPr>
        <w:t>accessible</w:t>
      </w:r>
      <w:r>
        <w:rPr>
          <w:spacing w:val="-4"/>
          <w:sz w:val="24"/>
        </w:rPr>
        <w:t xml:space="preserve"> </w:t>
      </w:r>
      <w:r>
        <w:rPr>
          <w:spacing w:val="-2"/>
          <w:sz w:val="24"/>
        </w:rPr>
        <w:t>interfaces.</w:t>
      </w:r>
    </w:p>
    <w:p w14:paraId="5D7F24AE">
      <w:pPr>
        <w:pStyle w:val="6"/>
        <w:spacing w:before="6" w:line="360" w:lineRule="auto"/>
        <w:jc w:val="both"/>
      </w:pPr>
    </w:p>
    <w:p w14:paraId="5FCC3CCB">
      <w:pPr>
        <w:pStyle w:val="9"/>
        <w:numPr>
          <w:ilvl w:val="1"/>
          <w:numId w:val="1"/>
        </w:numPr>
        <w:tabs>
          <w:tab w:val="left" w:pos="1864"/>
        </w:tabs>
        <w:spacing w:before="1" w:after="0" w:line="360" w:lineRule="auto"/>
        <w:ind w:left="1864" w:right="0" w:hanging="359"/>
        <w:jc w:val="both"/>
        <w:rPr>
          <w:sz w:val="24"/>
        </w:rPr>
      </w:pPr>
      <w:r>
        <w:rPr>
          <w:sz w:val="24"/>
        </w:rPr>
        <w:t>May</w:t>
      </w:r>
      <w:r>
        <w:rPr>
          <w:spacing w:val="-7"/>
          <w:sz w:val="24"/>
        </w:rPr>
        <w:t xml:space="preserve"> </w:t>
      </w:r>
      <w:r>
        <w:rPr>
          <w:sz w:val="24"/>
        </w:rPr>
        <w:t>also</w:t>
      </w:r>
      <w:r>
        <w:rPr>
          <w:spacing w:val="-1"/>
          <w:sz w:val="24"/>
        </w:rPr>
        <w:t xml:space="preserve"> </w:t>
      </w:r>
      <w:r>
        <w:rPr>
          <w:sz w:val="24"/>
        </w:rPr>
        <w:t>work</w:t>
      </w:r>
      <w:r>
        <w:rPr>
          <w:spacing w:val="-1"/>
          <w:sz w:val="24"/>
        </w:rPr>
        <w:t xml:space="preserve"> </w:t>
      </w:r>
      <w:r>
        <w:rPr>
          <w:sz w:val="24"/>
        </w:rPr>
        <w:t>with</w:t>
      </w:r>
      <w:r>
        <w:rPr>
          <w:spacing w:val="-2"/>
          <w:sz w:val="24"/>
        </w:rPr>
        <w:t xml:space="preserve"> </w:t>
      </w:r>
      <w:r>
        <w:rPr>
          <w:sz w:val="24"/>
        </w:rPr>
        <w:t>React</w:t>
      </w:r>
      <w:r>
        <w:rPr>
          <w:spacing w:val="-1"/>
          <w:sz w:val="24"/>
        </w:rPr>
        <w:t xml:space="preserve"> </w:t>
      </w:r>
      <w:r>
        <w:rPr>
          <w:sz w:val="24"/>
        </w:rPr>
        <w:t>Native</w:t>
      </w:r>
      <w:r>
        <w:rPr>
          <w:spacing w:val="-2"/>
          <w:sz w:val="24"/>
        </w:rPr>
        <w:t xml:space="preserve"> </w:t>
      </w:r>
      <w:r>
        <w:rPr>
          <w:sz w:val="24"/>
        </w:rPr>
        <w:t>for</w:t>
      </w:r>
      <w:r>
        <w:rPr>
          <w:spacing w:val="-3"/>
          <w:sz w:val="24"/>
        </w:rPr>
        <w:t xml:space="preserve"> </w:t>
      </w:r>
      <w:r>
        <w:rPr>
          <w:sz w:val="24"/>
        </w:rPr>
        <w:t>mobile</w:t>
      </w:r>
      <w:r>
        <w:rPr>
          <w:spacing w:val="-5"/>
          <w:sz w:val="24"/>
        </w:rPr>
        <w:t xml:space="preserve"> </w:t>
      </w:r>
      <w:r>
        <w:rPr>
          <w:sz w:val="24"/>
        </w:rPr>
        <w:t>app</w:t>
      </w:r>
      <w:r>
        <w:rPr>
          <w:spacing w:val="3"/>
          <w:sz w:val="24"/>
        </w:rPr>
        <w:t xml:space="preserve"> </w:t>
      </w:r>
      <w:r>
        <w:rPr>
          <w:spacing w:val="-2"/>
          <w:sz w:val="24"/>
        </w:rPr>
        <w:t>development.</w:t>
      </w:r>
    </w:p>
    <w:p w14:paraId="0BFE7F84">
      <w:pPr>
        <w:pStyle w:val="9"/>
        <w:numPr>
          <w:ilvl w:val="0"/>
          <w:numId w:val="1"/>
        </w:numPr>
        <w:tabs>
          <w:tab w:val="left" w:pos="1131"/>
        </w:tabs>
        <w:spacing w:before="275" w:after="0" w:line="360" w:lineRule="auto"/>
        <w:ind w:left="1131" w:right="0" w:hanging="360"/>
        <w:jc w:val="both"/>
        <w:rPr>
          <w:spacing w:val="-2"/>
          <w:sz w:val="24"/>
        </w:rPr>
        <w:sectPr>
          <w:pgSz w:w="11910" w:h="16840"/>
          <w:pgMar w:top="1000" w:right="425" w:bottom="1820" w:left="1559" w:header="721" w:footer="1576" w:gutter="0"/>
          <w:cols w:space="720" w:num="1"/>
        </w:sectPr>
      </w:pPr>
      <w:r>
        <w:rPr>
          <w:sz w:val="24"/>
        </w:rPr>
        <w:t>Focus:</w:t>
      </w:r>
      <w:r>
        <w:rPr>
          <w:spacing w:val="-3"/>
          <w:sz w:val="24"/>
        </w:rPr>
        <w:t xml:space="preserve"> </w:t>
      </w:r>
      <w:r>
        <w:rPr>
          <w:sz w:val="24"/>
        </w:rPr>
        <w:t>User</w:t>
      </w:r>
      <w:r>
        <w:rPr>
          <w:spacing w:val="-3"/>
          <w:sz w:val="24"/>
        </w:rPr>
        <w:t xml:space="preserve"> </w:t>
      </w:r>
      <w:r>
        <w:rPr>
          <w:sz w:val="24"/>
        </w:rPr>
        <w:t>interface</w:t>
      </w:r>
      <w:r>
        <w:rPr>
          <w:spacing w:val="-1"/>
          <w:sz w:val="24"/>
        </w:rPr>
        <w:t xml:space="preserve"> </w:t>
      </w:r>
      <w:r>
        <w:rPr>
          <w:sz w:val="24"/>
        </w:rPr>
        <w:t>and</w:t>
      </w:r>
      <w:r>
        <w:rPr>
          <w:spacing w:val="-4"/>
          <w:sz w:val="24"/>
        </w:rPr>
        <w:t xml:space="preserve"> </w:t>
      </w:r>
      <w:r>
        <w:rPr>
          <w:sz w:val="24"/>
        </w:rPr>
        <w:t>user</w:t>
      </w:r>
      <w:r>
        <w:rPr>
          <w:spacing w:val="-3"/>
          <w:sz w:val="24"/>
        </w:rPr>
        <w:t xml:space="preserve"> </w:t>
      </w:r>
      <w:r>
        <w:rPr>
          <w:sz w:val="24"/>
        </w:rPr>
        <w:t>experience</w:t>
      </w:r>
      <w:r>
        <w:rPr>
          <w:spacing w:val="-1"/>
          <w:sz w:val="24"/>
        </w:rPr>
        <w:t xml:space="preserve"> </w:t>
      </w:r>
      <w:r>
        <w:rPr>
          <w:sz w:val="24"/>
        </w:rPr>
        <w:t>on</w:t>
      </w:r>
      <w:r>
        <w:rPr>
          <w:spacing w:val="-5"/>
          <w:sz w:val="24"/>
        </w:rPr>
        <w:t xml:space="preserve"> </w:t>
      </w:r>
      <w:r>
        <w:rPr>
          <w:sz w:val="24"/>
        </w:rPr>
        <w:t>the</w:t>
      </w:r>
      <w:r>
        <w:rPr>
          <w:spacing w:val="-1"/>
          <w:sz w:val="24"/>
        </w:rPr>
        <w:t xml:space="preserve"> </w:t>
      </w:r>
      <w:r>
        <w:rPr>
          <w:sz w:val="24"/>
        </w:rPr>
        <w:t>front-</w:t>
      </w:r>
      <w:r>
        <w:rPr>
          <w:spacing w:val="-4"/>
          <w:sz w:val="24"/>
        </w:rPr>
        <w:t>end.</w:t>
      </w:r>
    </w:p>
    <w:p w14:paraId="3089393A">
      <w:pPr>
        <w:pStyle w:val="6"/>
        <w:spacing w:before="18" w:line="360" w:lineRule="auto"/>
        <w:jc w:val="both"/>
        <w:rPr>
          <w:sz w:val="20"/>
        </w:rPr>
      </w:pPr>
      <w:bookmarkStart w:id="6" w:name="Frontend Developer :"/>
      <w:bookmarkEnd w:id="6"/>
    </w:p>
    <w:p w14:paraId="7CE33C63">
      <w:pPr>
        <w:pStyle w:val="3"/>
        <w:spacing w:before="249" w:line="360" w:lineRule="auto"/>
        <w:ind w:left="154" w:right="6612"/>
        <w:jc w:val="both"/>
        <w:rPr>
          <w:rFonts w:ascii="Arial MT" w:hAnsi="Arial MT"/>
          <w:b w:val="0"/>
          <w:sz w:val="20"/>
        </w:rPr>
      </w:pPr>
      <w:bookmarkStart w:id="7" w:name="Backend Developer : •"/>
      <w:bookmarkEnd w:id="7"/>
      <w:r>
        <w:t>Backend</w:t>
      </w:r>
      <w:r>
        <w:rPr>
          <w:spacing w:val="-6"/>
        </w:rPr>
        <w:t xml:space="preserve"> </w:t>
      </w:r>
      <w:r>
        <w:t>Developer</w:t>
      </w:r>
      <w:r>
        <w:rPr>
          <w:spacing w:val="-6"/>
        </w:rPr>
        <w:t xml:space="preserve"> </w:t>
      </w:r>
      <w:r>
        <w:t>:</w:t>
      </w:r>
      <w:r>
        <w:rPr>
          <w:spacing w:val="-3"/>
        </w:rPr>
        <w:t xml:space="preserve"> </w:t>
      </w:r>
      <w:r>
        <w:rPr>
          <w:rFonts w:ascii="Arial MT" w:hAnsi="Arial MT"/>
          <w:b w:val="0"/>
          <w:spacing w:val="-10"/>
          <w:sz w:val="20"/>
        </w:rPr>
        <w:t>•</w:t>
      </w:r>
    </w:p>
    <w:p w14:paraId="5E51E0A4">
      <w:pPr>
        <w:pStyle w:val="6"/>
        <w:spacing w:before="273" w:line="360" w:lineRule="auto"/>
        <w:ind w:left="165" w:right="6530"/>
        <w:jc w:val="both"/>
      </w:pPr>
      <w:r>
        <w:rPr>
          <w:spacing w:val="-2"/>
        </w:rPr>
        <w:t>Responsibilities:</w:t>
      </w:r>
    </w:p>
    <w:p w14:paraId="28943383">
      <w:pPr>
        <w:pStyle w:val="6"/>
        <w:spacing w:before="3" w:line="360" w:lineRule="auto"/>
        <w:jc w:val="both"/>
      </w:pPr>
    </w:p>
    <w:p w14:paraId="01DB2345">
      <w:pPr>
        <w:pStyle w:val="9"/>
        <w:numPr>
          <w:ilvl w:val="1"/>
          <w:numId w:val="1"/>
        </w:numPr>
        <w:tabs>
          <w:tab w:val="left" w:pos="1864"/>
        </w:tabs>
        <w:spacing w:before="0" w:after="0" w:line="360" w:lineRule="auto"/>
        <w:ind w:left="1864" w:right="0" w:hanging="359"/>
        <w:jc w:val="both"/>
        <w:rPr>
          <w:sz w:val="24"/>
        </w:rPr>
      </w:pPr>
      <w:r>
        <w:rPr>
          <w:sz w:val="24"/>
        </w:rPr>
        <w:t>Develops</w:t>
      </w:r>
      <w:r>
        <w:rPr>
          <w:spacing w:val="-14"/>
          <w:sz w:val="24"/>
        </w:rPr>
        <w:t xml:space="preserve"> </w:t>
      </w:r>
      <w:r>
        <w:rPr>
          <w:sz w:val="24"/>
        </w:rPr>
        <w:t>RESTful</w:t>
      </w:r>
      <w:r>
        <w:rPr>
          <w:spacing w:val="-17"/>
          <w:sz w:val="24"/>
        </w:rPr>
        <w:t xml:space="preserve"> </w:t>
      </w:r>
      <w:r>
        <w:rPr>
          <w:sz w:val="24"/>
        </w:rPr>
        <w:t>APIs and</w:t>
      </w:r>
      <w:r>
        <w:rPr>
          <w:spacing w:val="-3"/>
          <w:sz w:val="24"/>
        </w:rPr>
        <w:t xml:space="preserve"> </w:t>
      </w:r>
      <w:r>
        <w:rPr>
          <w:sz w:val="24"/>
        </w:rPr>
        <w:t>microservices</w:t>
      </w:r>
      <w:r>
        <w:rPr>
          <w:spacing w:val="-5"/>
          <w:sz w:val="24"/>
        </w:rPr>
        <w:t xml:space="preserve"> </w:t>
      </w:r>
      <w:r>
        <w:rPr>
          <w:sz w:val="24"/>
        </w:rPr>
        <w:t>using</w:t>
      </w:r>
      <w:r>
        <w:rPr>
          <w:spacing w:val="-6"/>
          <w:sz w:val="24"/>
        </w:rPr>
        <w:t xml:space="preserve"> </w:t>
      </w:r>
      <w:r>
        <w:rPr>
          <w:sz w:val="24"/>
        </w:rPr>
        <w:t>Node.js</w:t>
      </w:r>
      <w:r>
        <w:rPr>
          <w:spacing w:val="-5"/>
          <w:sz w:val="24"/>
        </w:rPr>
        <w:t xml:space="preserve"> </w:t>
      </w:r>
      <w:r>
        <w:rPr>
          <w:sz w:val="24"/>
        </w:rPr>
        <w:t>and</w:t>
      </w:r>
      <w:r>
        <w:rPr>
          <w:spacing w:val="-5"/>
          <w:sz w:val="24"/>
        </w:rPr>
        <w:t xml:space="preserve"> </w:t>
      </w:r>
      <w:r>
        <w:rPr>
          <w:spacing w:val="-2"/>
          <w:sz w:val="24"/>
        </w:rPr>
        <w:t>Express.js.</w:t>
      </w:r>
    </w:p>
    <w:p w14:paraId="71495691">
      <w:pPr>
        <w:pStyle w:val="9"/>
        <w:numPr>
          <w:ilvl w:val="1"/>
          <w:numId w:val="1"/>
        </w:numPr>
        <w:tabs>
          <w:tab w:val="left" w:pos="1865"/>
        </w:tabs>
        <w:spacing w:before="275" w:after="0" w:line="360" w:lineRule="auto"/>
        <w:ind w:left="1865" w:right="481" w:hanging="360"/>
        <w:jc w:val="both"/>
        <w:rPr>
          <w:sz w:val="24"/>
        </w:rPr>
      </w:pPr>
      <w:r>
        <w:rPr>
          <w:sz w:val="24"/>
        </w:rPr>
        <w:t>Integrates</w:t>
      </w:r>
      <w:r>
        <w:rPr>
          <w:spacing w:val="34"/>
          <w:sz w:val="24"/>
        </w:rPr>
        <w:t xml:space="preserve"> </w:t>
      </w:r>
      <w:r>
        <w:rPr>
          <w:sz w:val="24"/>
        </w:rPr>
        <w:t>with</w:t>
      </w:r>
      <w:r>
        <w:rPr>
          <w:spacing w:val="32"/>
          <w:sz w:val="24"/>
        </w:rPr>
        <w:t xml:space="preserve"> </w:t>
      </w:r>
      <w:r>
        <w:rPr>
          <w:sz w:val="24"/>
        </w:rPr>
        <w:t>databases</w:t>
      </w:r>
      <w:r>
        <w:rPr>
          <w:spacing w:val="34"/>
          <w:sz w:val="24"/>
        </w:rPr>
        <w:t xml:space="preserve"> </w:t>
      </w:r>
      <w:r>
        <w:rPr>
          <w:sz w:val="24"/>
        </w:rPr>
        <w:t>(MongoDB),</w:t>
      </w:r>
      <w:r>
        <w:rPr>
          <w:spacing w:val="34"/>
          <w:sz w:val="24"/>
        </w:rPr>
        <w:t xml:space="preserve"> </w:t>
      </w:r>
      <w:r>
        <w:rPr>
          <w:sz w:val="24"/>
        </w:rPr>
        <w:t>handles</w:t>
      </w:r>
      <w:r>
        <w:rPr>
          <w:spacing w:val="34"/>
          <w:sz w:val="24"/>
        </w:rPr>
        <w:t xml:space="preserve"> </w:t>
      </w:r>
      <w:r>
        <w:rPr>
          <w:sz w:val="24"/>
        </w:rPr>
        <w:t>authentication,</w:t>
      </w:r>
      <w:r>
        <w:rPr>
          <w:spacing w:val="34"/>
          <w:sz w:val="24"/>
        </w:rPr>
        <w:t xml:space="preserve"> </w:t>
      </w:r>
      <w:r>
        <w:rPr>
          <w:sz w:val="24"/>
        </w:rPr>
        <w:t>and</w:t>
      </w:r>
      <w:r>
        <w:rPr>
          <w:spacing w:val="36"/>
          <w:sz w:val="24"/>
        </w:rPr>
        <w:t xml:space="preserve"> </w:t>
      </w:r>
      <w:r>
        <w:rPr>
          <w:sz w:val="24"/>
        </w:rPr>
        <w:t>manages server-side logic.</w:t>
      </w:r>
    </w:p>
    <w:p w14:paraId="6ADA881B">
      <w:pPr>
        <w:pStyle w:val="9"/>
        <w:numPr>
          <w:ilvl w:val="1"/>
          <w:numId w:val="1"/>
        </w:numPr>
        <w:tabs>
          <w:tab w:val="left" w:pos="1864"/>
        </w:tabs>
        <w:spacing w:before="47" w:after="0" w:line="360" w:lineRule="auto"/>
        <w:ind w:left="1864" w:right="0" w:hanging="359"/>
        <w:jc w:val="both"/>
        <w:rPr>
          <w:sz w:val="24"/>
        </w:rPr>
      </w:pPr>
      <w:r>
        <w:rPr>
          <w:sz w:val="24"/>
        </w:rPr>
        <w:t>Ensures</w:t>
      </w:r>
      <w:r>
        <w:rPr>
          <w:spacing w:val="-6"/>
          <w:sz w:val="24"/>
        </w:rPr>
        <w:t xml:space="preserve"> </w:t>
      </w:r>
      <w:r>
        <w:rPr>
          <w:sz w:val="24"/>
        </w:rPr>
        <w:t>application</w:t>
      </w:r>
      <w:r>
        <w:rPr>
          <w:spacing w:val="-6"/>
          <w:sz w:val="24"/>
        </w:rPr>
        <w:t xml:space="preserve"> </w:t>
      </w:r>
      <w:r>
        <w:rPr>
          <w:sz w:val="24"/>
        </w:rPr>
        <w:t>performance</w:t>
      </w:r>
      <w:r>
        <w:rPr>
          <w:spacing w:val="-2"/>
          <w:sz w:val="24"/>
        </w:rPr>
        <w:t xml:space="preserve"> </w:t>
      </w:r>
      <w:r>
        <w:rPr>
          <w:sz w:val="24"/>
        </w:rPr>
        <w:t>and</w:t>
      </w:r>
      <w:r>
        <w:rPr>
          <w:spacing w:val="-2"/>
          <w:sz w:val="24"/>
        </w:rPr>
        <w:t xml:space="preserve"> scalability.</w:t>
      </w:r>
    </w:p>
    <w:p w14:paraId="16312A3B">
      <w:pPr>
        <w:pStyle w:val="9"/>
        <w:numPr>
          <w:ilvl w:val="0"/>
          <w:numId w:val="1"/>
        </w:numPr>
        <w:tabs>
          <w:tab w:val="left" w:pos="1131"/>
        </w:tabs>
        <w:spacing w:before="273" w:after="0" w:line="360" w:lineRule="auto"/>
        <w:ind w:left="1131" w:right="0" w:hanging="360"/>
        <w:jc w:val="both"/>
        <w:rPr>
          <w:sz w:val="24"/>
        </w:rPr>
      </w:pPr>
      <w:r>
        <w:rPr>
          <w:sz w:val="24"/>
        </w:rPr>
        <w:t>Focus:</w:t>
      </w:r>
      <w:r>
        <w:rPr>
          <w:spacing w:val="-12"/>
          <w:sz w:val="24"/>
        </w:rPr>
        <w:t xml:space="preserve"> </w:t>
      </w:r>
      <w:r>
        <w:rPr>
          <w:sz w:val="24"/>
        </w:rPr>
        <w:t>Server-side</w:t>
      </w:r>
      <w:r>
        <w:rPr>
          <w:spacing w:val="-3"/>
          <w:sz w:val="24"/>
        </w:rPr>
        <w:t xml:space="preserve"> </w:t>
      </w:r>
      <w:r>
        <w:rPr>
          <w:sz w:val="24"/>
        </w:rPr>
        <w:t>operations,</w:t>
      </w:r>
      <w:r>
        <w:rPr>
          <w:spacing w:val="-15"/>
          <w:sz w:val="24"/>
        </w:rPr>
        <w:t xml:space="preserve"> </w:t>
      </w:r>
      <w:r>
        <w:rPr>
          <w:sz w:val="24"/>
        </w:rPr>
        <w:t>API</w:t>
      </w:r>
      <w:r>
        <w:rPr>
          <w:spacing w:val="-6"/>
          <w:sz w:val="24"/>
        </w:rPr>
        <w:t xml:space="preserve"> </w:t>
      </w:r>
      <w:r>
        <w:rPr>
          <w:sz w:val="24"/>
        </w:rPr>
        <w:t>creation,</w:t>
      </w:r>
      <w:r>
        <w:rPr>
          <w:spacing w:val="-3"/>
          <w:sz w:val="24"/>
        </w:rPr>
        <w:t xml:space="preserve"> </w:t>
      </w:r>
      <w:r>
        <w:rPr>
          <w:sz w:val="24"/>
        </w:rPr>
        <w:t>and</w:t>
      </w:r>
      <w:r>
        <w:rPr>
          <w:spacing w:val="-5"/>
          <w:sz w:val="24"/>
        </w:rPr>
        <w:t xml:space="preserve"> </w:t>
      </w:r>
      <w:r>
        <w:rPr>
          <w:sz w:val="24"/>
        </w:rPr>
        <w:t>database</w:t>
      </w:r>
      <w:r>
        <w:rPr>
          <w:spacing w:val="-3"/>
          <w:sz w:val="24"/>
        </w:rPr>
        <w:t xml:space="preserve"> </w:t>
      </w:r>
      <w:r>
        <w:rPr>
          <w:spacing w:val="-2"/>
          <w:sz w:val="24"/>
        </w:rPr>
        <w:t>management.</w:t>
      </w:r>
    </w:p>
    <w:p w14:paraId="285AD646">
      <w:pPr>
        <w:pStyle w:val="6"/>
        <w:spacing w:before="17" w:line="360" w:lineRule="auto"/>
        <w:jc w:val="both"/>
        <w:rPr>
          <w:sz w:val="20"/>
        </w:rPr>
      </w:pPr>
    </w:p>
    <w:p w14:paraId="1160B1C1">
      <w:pPr>
        <w:pStyle w:val="3"/>
        <w:spacing w:before="250" w:line="360" w:lineRule="auto"/>
        <w:ind w:left="605"/>
        <w:jc w:val="both"/>
      </w:pPr>
      <w:bookmarkStart w:id="8" w:name="QA (Quality Assurance) Engineer :"/>
      <w:bookmarkEnd w:id="8"/>
      <w:r>
        <w:t>QA</w:t>
      </w:r>
      <w:r>
        <w:rPr>
          <w:spacing w:val="-15"/>
        </w:rPr>
        <w:t xml:space="preserve"> </w:t>
      </w:r>
      <w:r>
        <w:t>(Quality</w:t>
      </w:r>
      <w:r>
        <w:rPr>
          <w:spacing w:val="-17"/>
        </w:rPr>
        <w:t xml:space="preserve"> </w:t>
      </w:r>
      <w:r>
        <w:t>Assurance)</w:t>
      </w:r>
      <w:r>
        <w:rPr>
          <w:spacing w:val="-15"/>
        </w:rPr>
        <w:t xml:space="preserve"> </w:t>
      </w:r>
      <w:r>
        <w:t>Engineer</w:t>
      </w:r>
      <w:r>
        <w:rPr>
          <w:spacing w:val="-10"/>
        </w:rPr>
        <w:t xml:space="preserve"> :</w:t>
      </w:r>
    </w:p>
    <w:p w14:paraId="0330B615">
      <w:pPr>
        <w:pStyle w:val="6"/>
        <w:spacing w:line="360" w:lineRule="auto"/>
        <w:jc w:val="both"/>
        <w:rPr>
          <w:b/>
        </w:rPr>
      </w:pPr>
    </w:p>
    <w:p w14:paraId="0914E4B5">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39E3E623">
      <w:pPr>
        <w:pStyle w:val="6"/>
        <w:spacing w:before="3" w:line="360" w:lineRule="auto"/>
        <w:jc w:val="both"/>
      </w:pPr>
    </w:p>
    <w:p w14:paraId="01346885">
      <w:pPr>
        <w:pStyle w:val="9"/>
        <w:numPr>
          <w:ilvl w:val="1"/>
          <w:numId w:val="1"/>
        </w:numPr>
        <w:tabs>
          <w:tab w:val="left" w:pos="1864"/>
        </w:tabs>
        <w:spacing w:before="0" w:after="0" w:line="360" w:lineRule="auto"/>
        <w:ind w:left="1864" w:right="0" w:hanging="359"/>
        <w:jc w:val="both"/>
        <w:rPr>
          <w:sz w:val="24"/>
        </w:rPr>
      </w:pPr>
      <w:r>
        <w:rPr>
          <w:sz w:val="24"/>
        </w:rPr>
        <w:t>Writes</w:t>
      </w:r>
      <w:r>
        <w:rPr>
          <w:spacing w:val="-9"/>
          <w:sz w:val="24"/>
        </w:rPr>
        <w:t xml:space="preserve"> </w:t>
      </w:r>
      <w:r>
        <w:rPr>
          <w:sz w:val="24"/>
        </w:rPr>
        <w:t>and</w:t>
      </w:r>
      <w:r>
        <w:rPr>
          <w:spacing w:val="-5"/>
          <w:sz w:val="24"/>
        </w:rPr>
        <w:t xml:space="preserve"> </w:t>
      </w:r>
      <w:r>
        <w:rPr>
          <w:sz w:val="24"/>
        </w:rPr>
        <w:t>executes</w:t>
      </w:r>
      <w:r>
        <w:rPr>
          <w:spacing w:val="-7"/>
          <w:sz w:val="24"/>
        </w:rPr>
        <w:t xml:space="preserve"> </w:t>
      </w:r>
      <w:r>
        <w:rPr>
          <w:sz w:val="24"/>
        </w:rPr>
        <w:t>test</w:t>
      </w:r>
      <w:r>
        <w:rPr>
          <w:spacing w:val="-3"/>
          <w:sz w:val="24"/>
        </w:rPr>
        <w:t xml:space="preserve"> </w:t>
      </w:r>
      <w:r>
        <w:rPr>
          <w:sz w:val="24"/>
        </w:rPr>
        <w:t>plans</w:t>
      </w:r>
      <w:r>
        <w:rPr>
          <w:spacing w:val="-5"/>
          <w:sz w:val="24"/>
        </w:rPr>
        <w:t xml:space="preserve"> </w:t>
      </w:r>
      <w:r>
        <w:rPr>
          <w:sz w:val="24"/>
        </w:rPr>
        <w:t>(manual</w:t>
      </w:r>
      <w:r>
        <w:rPr>
          <w:spacing w:val="-4"/>
          <w:sz w:val="24"/>
        </w:rPr>
        <w:t xml:space="preserve"> </w:t>
      </w:r>
      <w:r>
        <w:rPr>
          <w:sz w:val="24"/>
        </w:rPr>
        <w:t>and</w:t>
      </w:r>
      <w:r>
        <w:rPr>
          <w:spacing w:val="-4"/>
          <w:sz w:val="24"/>
        </w:rPr>
        <w:t xml:space="preserve"> </w:t>
      </w:r>
      <w:r>
        <w:rPr>
          <w:spacing w:val="-2"/>
          <w:sz w:val="24"/>
        </w:rPr>
        <w:t>automated).</w:t>
      </w:r>
    </w:p>
    <w:p w14:paraId="49CC4E89">
      <w:pPr>
        <w:pStyle w:val="6"/>
        <w:spacing w:before="1" w:line="360" w:lineRule="auto"/>
        <w:jc w:val="both"/>
      </w:pPr>
    </w:p>
    <w:p w14:paraId="548E849E">
      <w:pPr>
        <w:pStyle w:val="9"/>
        <w:numPr>
          <w:ilvl w:val="1"/>
          <w:numId w:val="1"/>
        </w:numPr>
        <w:tabs>
          <w:tab w:val="left" w:pos="1864"/>
        </w:tabs>
        <w:spacing w:before="0" w:after="0" w:line="360" w:lineRule="auto"/>
        <w:ind w:left="1864" w:right="0" w:hanging="359"/>
        <w:jc w:val="both"/>
        <w:rPr>
          <w:sz w:val="24"/>
        </w:rPr>
      </w:pPr>
      <w:r>
        <w:rPr>
          <w:sz w:val="24"/>
        </w:rPr>
        <w:t>Identifies</w:t>
      </w:r>
      <w:r>
        <w:rPr>
          <w:spacing w:val="-10"/>
          <w:sz w:val="24"/>
        </w:rPr>
        <w:t xml:space="preserve"> </w:t>
      </w:r>
      <w:r>
        <w:rPr>
          <w:sz w:val="24"/>
        </w:rPr>
        <w:t>bugs</w:t>
      </w:r>
      <w:r>
        <w:rPr>
          <w:spacing w:val="-3"/>
          <w:sz w:val="24"/>
        </w:rPr>
        <w:t xml:space="preserve"> </w:t>
      </w:r>
      <w:r>
        <w:rPr>
          <w:sz w:val="24"/>
        </w:rPr>
        <w:t>and</w:t>
      </w:r>
      <w:r>
        <w:rPr>
          <w:spacing w:val="-5"/>
          <w:sz w:val="24"/>
        </w:rPr>
        <w:t xml:space="preserve"> </w:t>
      </w:r>
      <w:r>
        <w:rPr>
          <w:sz w:val="24"/>
        </w:rPr>
        <w:t>performance</w:t>
      </w:r>
      <w:r>
        <w:rPr>
          <w:spacing w:val="-4"/>
          <w:sz w:val="24"/>
        </w:rPr>
        <w:t xml:space="preserve"> </w:t>
      </w:r>
      <w:r>
        <w:rPr>
          <w:sz w:val="24"/>
        </w:rPr>
        <w:t>issues</w:t>
      </w:r>
      <w:r>
        <w:rPr>
          <w:spacing w:val="-6"/>
          <w:sz w:val="24"/>
        </w:rPr>
        <w:t xml:space="preserve"> </w:t>
      </w:r>
      <w:r>
        <w:rPr>
          <w:sz w:val="24"/>
        </w:rPr>
        <w:t>before</w:t>
      </w:r>
      <w:r>
        <w:rPr>
          <w:spacing w:val="-2"/>
          <w:sz w:val="24"/>
        </w:rPr>
        <w:t xml:space="preserve"> </w:t>
      </w:r>
      <w:r>
        <w:rPr>
          <w:sz w:val="24"/>
        </w:rPr>
        <w:t>product</w:t>
      </w:r>
      <w:r>
        <w:rPr>
          <w:spacing w:val="-2"/>
          <w:sz w:val="24"/>
        </w:rPr>
        <w:t xml:space="preserve"> release.</w:t>
      </w:r>
    </w:p>
    <w:p w14:paraId="7299C0C0">
      <w:pPr>
        <w:pStyle w:val="9"/>
        <w:numPr>
          <w:ilvl w:val="1"/>
          <w:numId w:val="1"/>
        </w:numPr>
        <w:tabs>
          <w:tab w:val="left" w:pos="1864"/>
        </w:tabs>
        <w:spacing w:before="273" w:after="0" w:line="360" w:lineRule="auto"/>
        <w:ind w:left="1864" w:right="0" w:hanging="359"/>
        <w:jc w:val="both"/>
        <w:rPr>
          <w:sz w:val="24"/>
        </w:rPr>
      </w:pPr>
      <w:r>
        <w:rPr>
          <w:sz w:val="24"/>
        </w:rPr>
        <w:t>Works</w:t>
      </w:r>
      <w:r>
        <w:rPr>
          <w:spacing w:val="-12"/>
          <w:sz w:val="24"/>
        </w:rPr>
        <w:t xml:space="preserve"> </w:t>
      </w:r>
      <w:r>
        <w:rPr>
          <w:sz w:val="24"/>
        </w:rPr>
        <w:t>closely</w:t>
      </w:r>
      <w:r>
        <w:rPr>
          <w:spacing w:val="-4"/>
          <w:sz w:val="24"/>
        </w:rPr>
        <w:t xml:space="preserve"> </w:t>
      </w:r>
      <w:r>
        <w:rPr>
          <w:sz w:val="24"/>
        </w:rPr>
        <w:t>with</w:t>
      </w:r>
      <w:r>
        <w:rPr>
          <w:spacing w:val="-6"/>
          <w:sz w:val="24"/>
        </w:rPr>
        <w:t xml:space="preserve"> </w:t>
      </w:r>
      <w:r>
        <w:rPr>
          <w:sz w:val="24"/>
        </w:rPr>
        <w:t>developers</w:t>
      </w:r>
      <w:r>
        <w:rPr>
          <w:spacing w:val="-8"/>
          <w:sz w:val="24"/>
        </w:rPr>
        <w:t xml:space="preserve"> </w:t>
      </w:r>
      <w:r>
        <w:rPr>
          <w:sz w:val="24"/>
        </w:rPr>
        <w:t>to</w:t>
      </w:r>
      <w:r>
        <w:rPr>
          <w:spacing w:val="-4"/>
          <w:sz w:val="24"/>
        </w:rPr>
        <w:t xml:space="preserve"> </w:t>
      </w:r>
      <w:r>
        <w:rPr>
          <w:sz w:val="24"/>
        </w:rPr>
        <w:t>verify</w:t>
      </w:r>
      <w:r>
        <w:rPr>
          <w:spacing w:val="-6"/>
          <w:sz w:val="24"/>
        </w:rPr>
        <w:t xml:space="preserve"> </w:t>
      </w:r>
      <w:r>
        <w:rPr>
          <w:sz w:val="24"/>
        </w:rPr>
        <w:t>issue</w:t>
      </w:r>
      <w:r>
        <w:rPr>
          <w:spacing w:val="-5"/>
          <w:sz w:val="24"/>
        </w:rPr>
        <w:t xml:space="preserve"> </w:t>
      </w:r>
      <w:r>
        <w:rPr>
          <w:spacing w:val="-2"/>
          <w:sz w:val="24"/>
        </w:rPr>
        <w:t>resolutions.</w:t>
      </w:r>
    </w:p>
    <w:p w14:paraId="64F25098">
      <w:pPr>
        <w:pStyle w:val="9"/>
        <w:numPr>
          <w:ilvl w:val="0"/>
          <w:numId w:val="1"/>
        </w:numPr>
        <w:tabs>
          <w:tab w:val="left" w:pos="1131"/>
        </w:tabs>
        <w:spacing w:before="275" w:after="0" w:line="360" w:lineRule="auto"/>
        <w:ind w:left="1131" w:right="0" w:hanging="360"/>
        <w:jc w:val="both"/>
        <w:rPr>
          <w:sz w:val="24"/>
        </w:rPr>
        <w:sectPr>
          <w:pgSz w:w="11910" w:h="16840"/>
          <w:pgMar w:top="1000" w:right="425" w:bottom="1820" w:left="1559" w:header="721" w:footer="1576" w:gutter="0"/>
          <w:cols w:space="720" w:num="1"/>
        </w:sectPr>
      </w:pPr>
      <w:r>
        <w:rPr>
          <w:sz w:val="24"/>
        </w:rPr>
        <w:t>Focus:</w:t>
      </w:r>
      <w:r>
        <w:rPr>
          <w:spacing w:val="-15"/>
          <w:sz w:val="24"/>
        </w:rPr>
        <w:t xml:space="preserve"> </w:t>
      </w:r>
      <w:r>
        <w:rPr>
          <w:sz w:val="24"/>
        </w:rPr>
        <w:t>Application</w:t>
      </w:r>
      <w:r>
        <w:rPr>
          <w:spacing w:val="-7"/>
          <w:sz w:val="24"/>
        </w:rPr>
        <w:t xml:space="preserve"> </w:t>
      </w:r>
      <w:r>
        <w:rPr>
          <w:sz w:val="24"/>
        </w:rPr>
        <w:t>quality</w:t>
      </w:r>
      <w:r>
        <w:rPr>
          <w:spacing w:val="-2"/>
          <w:sz w:val="24"/>
        </w:rPr>
        <w:t xml:space="preserve"> </w:t>
      </w:r>
      <w:r>
        <w:rPr>
          <w:sz w:val="24"/>
        </w:rPr>
        <w:t>and</w:t>
      </w:r>
      <w:r>
        <w:rPr>
          <w:spacing w:val="-2"/>
          <w:sz w:val="24"/>
        </w:rPr>
        <w:t xml:space="preserve"> </w:t>
      </w:r>
      <w:r>
        <w:rPr>
          <w:sz w:val="24"/>
        </w:rPr>
        <w:t>bug-free</w:t>
      </w:r>
      <w:r>
        <w:rPr>
          <w:spacing w:val="-3"/>
          <w:sz w:val="24"/>
        </w:rPr>
        <w:t xml:space="preserve"> </w:t>
      </w:r>
      <w:r>
        <w:rPr>
          <w:spacing w:val="-2"/>
          <w:sz w:val="24"/>
        </w:rPr>
        <w:t>deployment.</w:t>
      </w:r>
    </w:p>
    <w:p w14:paraId="6D600205">
      <w:pPr>
        <w:spacing w:line="360" w:lineRule="auto"/>
        <w:ind w:right="0"/>
        <w:jc w:val="both"/>
        <w:rPr>
          <w:position w:val="0"/>
          <w:sz w:val="4"/>
        </w:rPr>
      </w:pPr>
    </w:p>
    <w:p w14:paraId="72A3AA93">
      <w:pPr>
        <w:pStyle w:val="6"/>
        <w:spacing w:before="23" w:line="360" w:lineRule="auto"/>
        <w:jc w:val="both"/>
      </w:pPr>
    </w:p>
    <w:p w14:paraId="64EF44A7">
      <w:pPr>
        <w:pStyle w:val="3"/>
        <w:spacing w:line="360" w:lineRule="auto"/>
        <w:ind w:left="605"/>
        <w:jc w:val="both"/>
      </w:pPr>
      <w:bookmarkStart w:id="9" w:name="DevOps Engineer :"/>
      <w:bookmarkEnd w:id="9"/>
      <w:r>
        <w:t>DevOps</w:t>
      </w:r>
      <w:r>
        <w:rPr>
          <w:spacing w:val="-9"/>
        </w:rPr>
        <w:t xml:space="preserve"> </w:t>
      </w:r>
      <w:r>
        <w:t>Engineer</w:t>
      </w:r>
      <w:r>
        <w:rPr>
          <w:spacing w:val="-8"/>
        </w:rPr>
        <w:t xml:space="preserve"> </w:t>
      </w:r>
      <w:r>
        <w:rPr>
          <w:spacing w:val="-10"/>
        </w:rPr>
        <w:t>:</w:t>
      </w:r>
    </w:p>
    <w:p w14:paraId="40569090">
      <w:pPr>
        <w:pStyle w:val="6"/>
        <w:spacing w:before="3" w:line="360" w:lineRule="auto"/>
        <w:jc w:val="both"/>
        <w:rPr>
          <w:b/>
        </w:rPr>
      </w:pPr>
    </w:p>
    <w:p w14:paraId="412E3E76">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1125518F">
      <w:pPr>
        <w:pStyle w:val="6"/>
        <w:spacing w:line="360" w:lineRule="auto"/>
        <w:jc w:val="both"/>
      </w:pPr>
    </w:p>
    <w:p w14:paraId="0480916B">
      <w:pPr>
        <w:pStyle w:val="9"/>
        <w:numPr>
          <w:ilvl w:val="1"/>
          <w:numId w:val="1"/>
        </w:numPr>
        <w:tabs>
          <w:tab w:val="left" w:pos="1864"/>
        </w:tabs>
        <w:spacing w:before="0" w:after="0" w:line="360" w:lineRule="auto"/>
        <w:ind w:left="1864" w:right="0" w:hanging="359"/>
        <w:jc w:val="both"/>
        <w:rPr>
          <w:sz w:val="24"/>
        </w:rPr>
      </w:pPr>
      <w:r>
        <w:rPr>
          <w:sz w:val="24"/>
        </w:rPr>
        <w:t>Automates</w:t>
      </w:r>
      <w:r>
        <w:rPr>
          <w:spacing w:val="-9"/>
          <w:sz w:val="24"/>
        </w:rPr>
        <w:t xml:space="preserve"> </w:t>
      </w:r>
      <w:r>
        <w:rPr>
          <w:sz w:val="24"/>
        </w:rPr>
        <w:t>development</w:t>
      </w:r>
      <w:r>
        <w:rPr>
          <w:spacing w:val="-3"/>
          <w:sz w:val="24"/>
        </w:rPr>
        <w:t xml:space="preserve"> </w:t>
      </w:r>
      <w:r>
        <w:rPr>
          <w:sz w:val="24"/>
        </w:rPr>
        <w:t>workflows</w:t>
      </w:r>
      <w:r>
        <w:rPr>
          <w:spacing w:val="-6"/>
          <w:sz w:val="24"/>
        </w:rPr>
        <w:t xml:space="preserve"> </w:t>
      </w:r>
      <w:r>
        <w:rPr>
          <w:sz w:val="24"/>
        </w:rPr>
        <w:t>(CI/CD</w:t>
      </w:r>
      <w:r>
        <w:rPr>
          <w:spacing w:val="-6"/>
          <w:sz w:val="24"/>
        </w:rPr>
        <w:t xml:space="preserve"> </w:t>
      </w:r>
      <w:r>
        <w:rPr>
          <w:spacing w:val="-2"/>
          <w:sz w:val="24"/>
        </w:rPr>
        <w:t>pipelines).</w:t>
      </w:r>
    </w:p>
    <w:p w14:paraId="339AA92D">
      <w:pPr>
        <w:pStyle w:val="9"/>
        <w:numPr>
          <w:ilvl w:val="1"/>
          <w:numId w:val="1"/>
        </w:numPr>
        <w:tabs>
          <w:tab w:val="left" w:pos="1804"/>
        </w:tabs>
        <w:spacing w:before="275" w:after="0" w:line="360" w:lineRule="auto"/>
        <w:ind w:left="1804" w:right="0" w:hanging="239"/>
        <w:jc w:val="both"/>
        <w:rPr>
          <w:sz w:val="24"/>
        </w:rPr>
      </w:pPr>
      <w:r>
        <w:rPr>
          <w:sz w:val="24"/>
        </w:rPr>
        <w:t>Manages</w:t>
      </w:r>
      <w:r>
        <w:rPr>
          <w:spacing w:val="-14"/>
          <w:sz w:val="24"/>
        </w:rPr>
        <w:t xml:space="preserve"> </w:t>
      </w:r>
      <w:r>
        <w:rPr>
          <w:sz w:val="24"/>
        </w:rPr>
        <w:t>cloud</w:t>
      </w:r>
      <w:r>
        <w:rPr>
          <w:spacing w:val="-8"/>
          <w:sz w:val="24"/>
        </w:rPr>
        <w:t xml:space="preserve"> </w:t>
      </w:r>
      <w:r>
        <w:rPr>
          <w:sz w:val="24"/>
        </w:rPr>
        <w:t>infrastructure</w:t>
      </w:r>
      <w:r>
        <w:rPr>
          <w:spacing w:val="-8"/>
          <w:sz w:val="24"/>
        </w:rPr>
        <w:t xml:space="preserve"> </w:t>
      </w:r>
      <w:r>
        <w:rPr>
          <w:sz w:val="24"/>
        </w:rPr>
        <w:t>(AWS,</w:t>
      </w:r>
      <w:r>
        <w:rPr>
          <w:spacing w:val="-17"/>
          <w:sz w:val="24"/>
        </w:rPr>
        <w:t xml:space="preserve"> </w:t>
      </w:r>
      <w:r>
        <w:rPr>
          <w:sz w:val="24"/>
        </w:rPr>
        <w:t>Azure,</w:t>
      </w:r>
      <w:r>
        <w:rPr>
          <w:spacing w:val="-7"/>
          <w:sz w:val="24"/>
        </w:rPr>
        <w:t xml:space="preserve"> </w:t>
      </w:r>
      <w:r>
        <w:rPr>
          <w:spacing w:val="-2"/>
          <w:sz w:val="24"/>
        </w:rPr>
        <w:t>etc.).</w:t>
      </w:r>
    </w:p>
    <w:p w14:paraId="05DECF50">
      <w:pPr>
        <w:pStyle w:val="6"/>
        <w:spacing w:before="9" w:line="360" w:lineRule="auto"/>
        <w:jc w:val="both"/>
      </w:pPr>
    </w:p>
    <w:p w14:paraId="468543FA">
      <w:pPr>
        <w:pStyle w:val="9"/>
        <w:numPr>
          <w:ilvl w:val="1"/>
          <w:numId w:val="1"/>
        </w:numPr>
        <w:tabs>
          <w:tab w:val="left" w:pos="1864"/>
        </w:tabs>
        <w:spacing w:before="0" w:after="0" w:line="360" w:lineRule="auto"/>
        <w:ind w:left="1864" w:right="0" w:hanging="359"/>
        <w:jc w:val="both"/>
        <w:rPr>
          <w:sz w:val="24"/>
        </w:rPr>
      </w:pPr>
      <w:r>
        <w:rPr>
          <w:sz w:val="24"/>
        </w:rPr>
        <w:t>Oversees</w:t>
      </w:r>
      <w:r>
        <w:rPr>
          <w:spacing w:val="-10"/>
          <w:sz w:val="24"/>
        </w:rPr>
        <w:t xml:space="preserve"> </w:t>
      </w:r>
      <w:r>
        <w:rPr>
          <w:sz w:val="24"/>
        </w:rPr>
        <w:t>deployment,</w:t>
      </w:r>
      <w:r>
        <w:rPr>
          <w:spacing w:val="-5"/>
          <w:sz w:val="24"/>
        </w:rPr>
        <w:t xml:space="preserve"> </w:t>
      </w:r>
      <w:r>
        <w:rPr>
          <w:sz w:val="24"/>
        </w:rPr>
        <w:t>monitoring,</w:t>
      </w:r>
      <w:r>
        <w:rPr>
          <w:spacing w:val="-1"/>
          <w:sz w:val="24"/>
        </w:rPr>
        <w:t xml:space="preserve"> </w:t>
      </w:r>
      <w:r>
        <w:rPr>
          <w:sz w:val="24"/>
        </w:rPr>
        <w:t>and</w:t>
      </w:r>
      <w:r>
        <w:rPr>
          <w:spacing w:val="-5"/>
          <w:sz w:val="24"/>
        </w:rPr>
        <w:t xml:space="preserve"> </w:t>
      </w:r>
      <w:r>
        <w:rPr>
          <w:sz w:val="24"/>
        </w:rPr>
        <w:t>maintenance</w:t>
      </w:r>
      <w:r>
        <w:rPr>
          <w:spacing w:val="-2"/>
          <w:sz w:val="24"/>
        </w:rPr>
        <w:t xml:space="preserve"> </w:t>
      </w:r>
      <w:r>
        <w:rPr>
          <w:sz w:val="24"/>
        </w:rPr>
        <w:t>of</w:t>
      </w:r>
      <w:r>
        <w:rPr>
          <w:spacing w:val="-6"/>
          <w:sz w:val="24"/>
        </w:rPr>
        <w:t xml:space="preserve"> </w:t>
      </w:r>
      <w:r>
        <w:rPr>
          <w:spacing w:val="-2"/>
          <w:sz w:val="24"/>
        </w:rPr>
        <w:t>applications.</w:t>
      </w:r>
    </w:p>
    <w:p w14:paraId="680A69AF">
      <w:pPr>
        <w:pStyle w:val="9"/>
        <w:numPr>
          <w:ilvl w:val="0"/>
          <w:numId w:val="1"/>
        </w:numPr>
        <w:tabs>
          <w:tab w:val="left" w:pos="1131"/>
        </w:tabs>
        <w:spacing w:before="272" w:after="0" w:line="360" w:lineRule="auto"/>
        <w:ind w:left="1131" w:right="0" w:hanging="360"/>
        <w:jc w:val="both"/>
        <w:rPr>
          <w:b/>
          <w:sz w:val="24"/>
        </w:rPr>
      </w:pPr>
      <w:r>
        <w:rPr>
          <w:sz w:val="24"/>
        </w:rPr>
        <w:t>Focus:</w:t>
      </w:r>
      <w:r>
        <w:rPr>
          <w:spacing w:val="-11"/>
          <w:sz w:val="24"/>
        </w:rPr>
        <w:t xml:space="preserve"> </w:t>
      </w:r>
      <w:r>
        <w:rPr>
          <w:sz w:val="24"/>
        </w:rPr>
        <w:t>System</w:t>
      </w:r>
      <w:r>
        <w:rPr>
          <w:spacing w:val="-5"/>
          <w:sz w:val="24"/>
        </w:rPr>
        <w:t xml:space="preserve"> </w:t>
      </w:r>
      <w:r>
        <w:rPr>
          <w:sz w:val="24"/>
        </w:rPr>
        <w:t>stability,</w:t>
      </w:r>
      <w:r>
        <w:rPr>
          <w:spacing w:val="-6"/>
          <w:sz w:val="24"/>
        </w:rPr>
        <w:t xml:space="preserve"> </w:t>
      </w:r>
      <w:r>
        <w:rPr>
          <w:sz w:val="24"/>
        </w:rPr>
        <w:t>deployment</w:t>
      </w:r>
      <w:r>
        <w:rPr>
          <w:spacing w:val="-5"/>
          <w:sz w:val="24"/>
        </w:rPr>
        <w:t xml:space="preserve"> </w:t>
      </w:r>
      <w:r>
        <w:rPr>
          <w:sz w:val="24"/>
        </w:rPr>
        <w:t>automation,</w:t>
      </w:r>
      <w:r>
        <w:rPr>
          <w:spacing w:val="-8"/>
          <w:sz w:val="24"/>
        </w:rPr>
        <w:t xml:space="preserve"> </w:t>
      </w:r>
      <w:r>
        <w:rPr>
          <w:sz w:val="24"/>
        </w:rPr>
        <w:t>and</w:t>
      </w:r>
      <w:r>
        <w:rPr>
          <w:spacing w:val="-6"/>
          <w:sz w:val="24"/>
        </w:rPr>
        <w:t xml:space="preserve"> </w:t>
      </w:r>
      <w:r>
        <w:rPr>
          <w:spacing w:val="-2"/>
          <w:sz w:val="24"/>
        </w:rPr>
        <w:t>scalability</w:t>
      </w:r>
      <w:r>
        <w:rPr>
          <w:b/>
          <w:spacing w:val="-2"/>
          <w:sz w:val="24"/>
        </w:rPr>
        <w:t>.</w:t>
      </w:r>
    </w:p>
    <w:p w14:paraId="2D82C246">
      <w:pPr>
        <w:pStyle w:val="6"/>
        <w:spacing w:before="19" w:line="360" w:lineRule="auto"/>
        <w:jc w:val="both"/>
        <w:rPr>
          <w:b/>
          <w:sz w:val="20"/>
        </w:rPr>
      </w:pPr>
    </w:p>
    <w:p w14:paraId="4A9A43E1">
      <w:pPr>
        <w:pStyle w:val="3"/>
        <w:spacing w:before="248" w:line="360" w:lineRule="auto"/>
        <w:ind w:left="605"/>
        <w:jc w:val="both"/>
      </w:pPr>
      <w:bookmarkStart w:id="10" w:name="Business Development Manager :"/>
      <w:bookmarkEnd w:id="10"/>
      <w:r>
        <w:t>Business</w:t>
      </w:r>
      <w:r>
        <w:rPr>
          <w:spacing w:val="-13"/>
        </w:rPr>
        <w:t xml:space="preserve"> </w:t>
      </w:r>
      <w:r>
        <w:t>Development</w:t>
      </w:r>
      <w:r>
        <w:rPr>
          <w:spacing w:val="-7"/>
        </w:rPr>
        <w:t xml:space="preserve"> </w:t>
      </w:r>
      <w:r>
        <w:t>Manager</w:t>
      </w:r>
      <w:r>
        <w:rPr>
          <w:spacing w:val="-11"/>
        </w:rPr>
        <w:t xml:space="preserve"> </w:t>
      </w:r>
      <w:r>
        <w:rPr>
          <w:spacing w:val="-10"/>
        </w:rPr>
        <w:t>:</w:t>
      </w:r>
    </w:p>
    <w:p w14:paraId="31248326">
      <w:pPr>
        <w:pStyle w:val="6"/>
        <w:spacing w:before="3" w:line="360" w:lineRule="auto"/>
        <w:jc w:val="both"/>
        <w:rPr>
          <w:b/>
        </w:rPr>
      </w:pPr>
    </w:p>
    <w:p w14:paraId="5F72380E">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447EEDAB">
      <w:pPr>
        <w:pStyle w:val="6"/>
        <w:spacing w:line="360" w:lineRule="auto"/>
        <w:jc w:val="both"/>
      </w:pPr>
    </w:p>
    <w:p w14:paraId="6987F9FF">
      <w:pPr>
        <w:pStyle w:val="9"/>
        <w:numPr>
          <w:ilvl w:val="1"/>
          <w:numId w:val="1"/>
        </w:numPr>
        <w:tabs>
          <w:tab w:val="left" w:pos="1864"/>
        </w:tabs>
        <w:spacing w:before="0" w:after="0" w:line="360" w:lineRule="auto"/>
        <w:ind w:left="1864" w:right="0" w:hanging="359"/>
        <w:jc w:val="both"/>
        <w:rPr>
          <w:sz w:val="24"/>
        </w:rPr>
      </w:pPr>
      <w:r>
        <w:rPr>
          <w:sz w:val="24"/>
        </w:rPr>
        <w:t>Identifies</w:t>
      </w:r>
      <w:r>
        <w:rPr>
          <w:spacing w:val="-8"/>
          <w:sz w:val="24"/>
        </w:rPr>
        <w:t xml:space="preserve"> </w:t>
      </w:r>
      <w:r>
        <w:rPr>
          <w:sz w:val="24"/>
        </w:rPr>
        <w:t>growth</w:t>
      </w:r>
      <w:r>
        <w:rPr>
          <w:spacing w:val="-3"/>
          <w:sz w:val="24"/>
        </w:rPr>
        <w:t xml:space="preserve"> </w:t>
      </w:r>
      <w:r>
        <w:rPr>
          <w:sz w:val="24"/>
        </w:rPr>
        <w:t>opportunities</w:t>
      </w:r>
      <w:r>
        <w:rPr>
          <w:spacing w:val="-7"/>
          <w:sz w:val="24"/>
        </w:rPr>
        <w:t xml:space="preserve"> </w:t>
      </w:r>
      <w:r>
        <w:rPr>
          <w:sz w:val="24"/>
        </w:rPr>
        <w:t>and</w:t>
      </w:r>
      <w:r>
        <w:rPr>
          <w:spacing w:val="-3"/>
          <w:sz w:val="24"/>
        </w:rPr>
        <w:t xml:space="preserve"> </w:t>
      </w:r>
      <w:r>
        <w:rPr>
          <w:sz w:val="24"/>
        </w:rPr>
        <w:t>potential</w:t>
      </w:r>
      <w:r>
        <w:rPr>
          <w:spacing w:val="-4"/>
          <w:sz w:val="24"/>
        </w:rPr>
        <w:t xml:space="preserve"> </w:t>
      </w:r>
      <w:r>
        <w:rPr>
          <w:spacing w:val="-2"/>
          <w:sz w:val="24"/>
        </w:rPr>
        <w:t>clients.</w:t>
      </w:r>
    </w:p>
    <w:p w14:paraId="0537DB5B">
      <w:pPr>
        <w:pStyle w:val="9"/>
        <w:numPr>
          <w:ilvl w:val="1"/>
          <w:numId w:val="1"/>
        </w:numPr>
        <w:tabs>
          <w:tab w:val="left" w:pos="1804"/>
        </w:tabs>
        <w:spacing w:before="275" w:after="0" w:line="360" w:lineRule="auto"/>
        <w:ind w:left="1804" w:right="0" w:hanging="239"/>
        <w:jc w:val="both"/>
        <w:rPr>
          <w:sz w:val="24"/>
        </w:rPr>
      </w:pPr>
      <w:r>
        <w:rPr>
          <w:sz w:val="24"/>
        </w:rPr>
        <w:t>Develops</w:t>
      </w:r>
      <w:r>
        <w:rPr>
          <w:spacing w:val="-9"/>
          <w:sz w:val="24"/>
        </w:rPr>
        <w:t xml:space="preserve"> </w:t>
      </w:r>
      <w:r>
        <w:rPr>
          <w:sz w:val="24"/>
        </w:rPr>
        <w:t>proposals,</w:t>
      </w:r>
      <w:r>
        <w:rPr>
          <w:spacing w:val="-2"/>
          <w:sz w:val="24"/>
        </w:rPr>
        <w:t xml:space="preserve"> </w:t>
      </w:r>
      <w:r>
        <w:rPr>
          <w:sz w:val="24"/>
        </w:rPr>
        <w:t>pricing</w:t>
      </w:r>
      <w:r>
        <w:rPr>
          <w:spacing w:val="-5"/>
          <w:sz w:val="24"/>
        </w:rPr>
        <w:t xml:space="preserve"> </w:t>
      </w:r>
      <w:r>
        <w:rPr>
          <w:sz w:val="24"/>
        </w:rPr>
        <w:t>models,</w:t>
      </w:r>
      <w:r>
        <w:rPr>
          <w:spacing w:val="-4"/>
          <w:sz w:val="24"/>
        </w:rPr>
        <w:t xml:space="preserve"> </w:t>
      </w:r>
      <w:r>
        <w:rPr>
          <w:sz w:val="24"/>
        </w:rPr>
        <w:t>and</w:t>
      </w:r>
      <w:r>
        <w:rPr>
          <w:spacing w:val="-7"/>
          <w:sz w:val="24"/>
        </w:rPr>
        <w:t xml:space="preserve"> </w:t>
      </w:r>
      <w:r>
        <w:rPr>
          <w:sz w:val="24"/>
        </w:rPr>
        <w:t>business</w:t>
      </w:r>
      <w:r>
        <w:rPr>
          <w:spacing w:val="-4"/>
          <w:sz w:val="24"/>
        </w:rPr>
        <w:t xml:space="preserve"> </w:t>
      </w:r>
      <w:r>
        <w:rPr>
          <w:spacing w:val="-2"/>
          <w:sz w:val="24"/>
        </w:rPr>
        <w:t>plans.</w:t>
      </w:r>
    </w:p>
    <w:p w14:paraId="58FFBA93">
      <w:pPr>
        <w:pStyle w:val="6"/>
        <w:spacing w:before="6" w:line="360" w:lineRule="auto"/>
        <w:jc w:val="both"/>
      </w:pPr>
    </w:p>
    <w:p w14:paraId="29416027">
      <w:pPr>
        <w:pStyle w:val="9"/>
        <w:numPr>
          <w:ilvl w:val="1"/>
          <w:numId w:val="1"/>
        </w:numPr>
        <w:tabs>
          <w:tab w:val="left" w:pos="1864"/>
        </w:tabs>
        <w:spacing w:before="0" w:after="0" w:line="360" w:lineRule="auto"/>
        <w:ind w:left="1864" w:right="0" w:hanging="359"/>
        <w:jc w:val="both"/>
        <w:rPr>
          <w:sz w:val="24"/>
        </w:rPr>
      </w:pPr>
      <w:r>
        <w:rPr>
          <w:sz w:val="24"/>
        </w:rPr>
        <w:t>Maintains</w:t>
      </w:r>
      <w:r>
        <w:rPr>
          <w:spacing w:val="-9"/>
          <w:sz w:val="24"/>
        </w:rPr>
        <w:t xml:space="preserve"> </w:t>
      </w:r>
      <w:r>
        <w:rPr>
          <w:sz w:val="24"/>
        </w:rPr>
        <w:t>client</w:t>
      </w:r>
      <w:r>
        <w:rPr>
          <w:spacing w:val="-7"/>
          <w:sz w:val="24"/>
        </w:rPr>
        <w:t xml:space="preserve"> </w:t>
      </w:r>
      <w:r>
        <w:rPr>
          <w:sz w:val="24"/>
        </w:rPr>
        <w:t>relationships</w:t>
      </w:r>
      <w:r>
        <w:rPr>
          <w:spacing w:val="-7"/>
          <w:sz w:val="24"/>
        </w:rPr>
        <w:t xml:space="preserve"> </w:t>
      </w:r>
      <w:r>
        <w:rPr>
          <w:sz w:val="24"/>
        </w:rPr>
        <w:t>and</w:t>
      </w:r>
      <w:r>
        <w:rPr>
          <w:spacing w:val="-7"/>
          <w:sz w:val="24"/>
        </w:rPr>
        <w:t xml:space="preserve"> </w:t>
      </w:r>
      <w:r>
        <w:rPr>
          <w:sz w:val="24"/>
        </w:rPr>
        <w:t>closes</w:t>
      </w:r>
      <w:r>
        <w:rPr>
          <w:spacing w:val="-5"/>
          <w:sz w:val="24"/>
        </w:rPr>
        <w:t xml:space="preserve"> </w:t>
      </w:r>
      <w:r>
        <w:rPr>
          <w:spacing w:val="-2"/>
          <w:sz w:val="24"/>
        </w:rPr>
        <w:t>deals.</w:t>
      </w:r>
    </w:p>
    <w:p w14:paraId="637E0BA7">
      <w:pPr>
        <w:pStyle w:val="9"/>
        <w:numPr>
          <w:ilvl w:val="0"/>
          <w:numId w:val="1"/>
        </w:numPr>
        <w:tabs>
          <w:tab w:val="left" w:pos="1131"/>
        </w:tabs>
        <w:spacing w:before="275" w:after="0" w:line="360" w:lineRule="auto"/>
        <w:ind w:left="1131" w:right="0" w:hanging="360"/>
        <w:jc w:val="both"/>
        <w:rPr>
          <w:spacing w:val="-2"/>
          <w:sz w:val="24"/>
        </w:rPr>
      </w:pPr>
      <w:r>
        <w:rPr>
          <w:sz w:val="24"/>
        </w:rPr>
        <w:t>Focus:</w:t>
      </w:r>
      <w:r>
        <w:rPr>
          <w:spacing w:val="-3"/>
          <w:sz w:val="24"/>
        </w:rPr>
        <w:t xml:space="preserve"> </w:t>
      </w:r>
      <w:r>
        <w:rPr>
          <w:sz w:val="24"/>
        </w:rPr>
        <w:t>Revenue</w:t>
      </w:r>
      <w:r>
        <w:rPr>
          <w:spacing w:val="-6"/>
          <w:sz w:val="24"/>
        </w:rPr>
        <w:t xml:space="preserve"> </w:t>
      </w:r>
      <w:r>
        <w:rPr>
          <w:sz w:val="24"/>
        </w:rPr>
        <w:t>growth</w:t>
      </w:r>
      <w:r>
        <w:rPr>
          <w:spacing w:val="-5"/>
          <w:sz w:val="24"/>
        </w:rPr>
        <w:t xml:space="preserve"> </w:t>
      </w:r>
      <w:r>
        <w:rPr>
          <w:sz w:val="24"/>
        </w:rPr>
        <w:t>and</w:t>
      </w:r>
      <w:r>
        <w:rPr>
          <w:spacing w:val="-2"/>
          <w:sz w:val="24"/>
        </w:rPr>
        <w:t xml:space="preserve"> </w:t>
      </w:r>
      <w:r>
        <w:rPr>
          <w:sz w:val="24"/>
        </w:rPr>
        <w:t>partnership</w:t>
      </w:r>
      <w:r>
        <w:rPr>
          <w:spacing w:val="-5"/>
          <w:sz w:val="24"/>
        </w:rPr>
        <w:t xml:space="preserve"> </w:t>
      </w:r>
      <w:r>
        <w:rPr>
          <w:spacing w:val="-2"/>
          <w:sz w:val="24"/>
        </w:rPr>
        <w:t>development.</w:t>
      </w:r>
    </w:p>
    <w:p w14:paraId="2615EF94">
      <w:pPr>
        <w:pStyle w:val="9"/>
        <w:numPr>
          <w:numId w:val="0"/>
        </w:numPr>
        <w:tabs>
          <w:tab w:val="left" w:pos="1131"/>
        </w:tabs>
        <w:spacing w:before="275" w:after="0" w:line="360" w:lineRule="auto"/>
        <w:ind w:left="771" w:leftChars="0" w:right="0" w:rightChars="0"/>
        <w:jc w:val="both"/>
        <w:rPr>
          <w:spacing w:val="-2"/>
          <w:sz w:val="24"/>
        </w:rPr>
      </w:pPr>
    </w:p>
    <w:p w14:paraId="45D9906D">
      <w:pPr>
        <w:pStyle w:val="3"/>
        <w:spacing w:before="249" w:line="360" w:lineRule="auto"/>
        <w:ind w:left="605"/>
        <w:jc w:val="both"/>
      </w:pPr>
      <w:bookmarkStart w:id="11" w:name="Sales Executive :"/>
      <w:bookmarkEnd w:id="11"/>
      <w:r>
        <w:t>Sales</w:t>
      </w:r>
      <w:r>
        <w:rPr>
          <w:spacing w:val="-7"/>
        </w:rPr>
        <w:t xml:space="preserve"> </w:t>
      </w:r>
      <w:r>
        <w:t>Executive</w:t>
      </w:r>
      <w:r>
        <w:rPr>
          <w:spacing w:val="-6"/>
        </w:rPr>
        <w:t xml:space="preserve"> </w:t>
      </w:r>
      <w:r>
        <w:rPr>
          <w:spacing w:val="-10"/>
        </w:rPr>
        <w:t>:</w:t>
      </w:r>
    </w:p>
    <w:p w14:paraId="76643D39">
      <w:pPr>
        <w:pStyle w:val="6"/>
        <w:spacing w:before="2" w:line="360" w:lineRule="auto"/>
        <w:jc w:val="both"/>
        <w:rPr>
          <w:b/>
        </w:rPr>
      </w:pPr>
    </w:p>
    <w:p w14:paraId="3E722659">
      <w:pPr>
        <w:pStyle w:val="9"/>
        <w:numPr>
          <w:ilvl w:val="0"/>
          <w:numId w:val="1"/>
        </w:numPr>
        <w:tabs>
          <w:tab w:val="left" w:pos="1131"/>
        </w:tabs>
        <w:spacing w:before="0" w:after="0" w:line="360" w:lineRule="auto"/>
        <w:ind w:left="1131" w:right="0" w:hanging="360"/>
        <w:jc w:val="both"/>
        <w:rPr>
          <w:sz w:val="24"/>
        </w:rPr>
      </w:pPr>
      <w:r>
        <w:rPr>
          <w:spacing w:val="-2"/>
          <w:sz w:val="24"/>
        </w:rPr>
        <w:t>Responsibilities:</w:t>
      </w:r>
    </w:p>
    <w:p w14:paraId="46C3FEC4">
      <w:pPr>
        <w:pStyle w:val="6"/>
        <w:spacing w:line="360" w:lineRule="auto"/>
        <w:jc w:val="both"/>
      </w:pPr>
    </w:p>
    <w:p w14:paraId="213A625B">
      <w:pPr>
        <w:pStyle w:val="9"/>
        <w:numPr>
          <w:ilvl w:val="1"/>
          <w:numId w:val="1"/>
        </w:numPr>
        <w:tabs>
          <w:tab w:val="left" w:pos="1864"/>
        </w:tabs>
        <w:spacing w:before="1" w:after="0" w:line="360" w:lineRule="auto"/>
        <w:ind w:left="1864" w:right="0" w:hanging="359"/>
        <w:jc w:val="both"/>
        <w:rPr>
          <w:sz w:val="24"/>
        </w:rPr>
      </w:pPr>
      <w:r>
        <w:rPr>
          <w:sz w:val="24"/>
        </w:rPr>
        <w:t>Promotes</w:t>
      </w:r>
      <w:r>
        <w:rPr>
          <w:spacing w:val="-9"/>
          <w:sz w:val="24"/>
        </w:rPr>
        <w:t xml:space="preserve"> </w:t>
      </w:r>
      <w:r>
        <w:rPr>
          <w:sz w:val="24"/>
        </w:rPr>
        <w:t>services</w:t>
      </w:r>
      <w:r>
        <w:rPr>
          <w:spacing w:val="-4"/>
          <w:sz w:val="24"/>
        </w:rPr>
        <w:t xml:space="preserve"> </w:t>
      </w:r>
      <w:r>
        <w:rPr>
          <w:sz w:val="24"/>
        </w:rPr>
        <w:t>to</w:t>
      </w:r>
      <w:r>
        <w:rPr>
          <w:spacing w:val="-5"/>
          <w:sz w:val="24"/>
        </w:rPr>
        <w:t xml:space="preserve"> </w:t>
      </w:r>
      <w:r>
        <w:rPr>
          <w:sz w:val="24"/>
        </w:rPr>
        <w:t>potential</w:t>
      </w:r>
      <w:r>
        <w:rPr>
          <w:spacing w:val="-3"/>
          <w:sz w:val="24"/>
        </w:rPr>
        <w:t xml:space="preserve"> </w:t>
      </w:r>
      <w:r>
        <w:rPr>
          <w:spacing w:val="-2"/>
          <w:sz w:val="24"/>
        </w:rPr>
        <w:t>customers.</w:t>
      </w:r>
    </w:p>
    <w:p w14:paraId="6FE99450">
      <w:pPr>
        <w:pStyle w:val="9"/>
        <w:numPr>
          <w:ilvl w:val="1"/>
          <w:numId w:val="1"/>
        </w:numPr>
        <w:tabs>
          <w:tab w:val="left" w:pos="1804"/>
        </w:tabs>
        <w:spacing w:before="275" w:after="0" w:line="360" w:lineRule="auto"/>
        <w:ind w:left="1804" w:right="0" w:hanging="239"/>
        <w:jc w:val="both"/>
        <w:rPr>
          <w:sz w:val="24"/>
        </w:rPr>
      </w:pPr>
      <w:r>
        <w:rPr>
          <w:sz w:val="24"/>
        </w:rPr>
        <w:t>Prepares</w:t>
      </w:r>
      <w:r>
        <w:rPr>
          <w:spacing w:val="-7"/>
          <w:sz w:val="24"/>
        </w:rPr>
        <w:t xml:space="preserve"> </w:t>
      </w:r>
      <w:r>
        <w:rPr>
          <w:sz w:val="24"/>
        </w:rPr>
        <w:t>presentations</w:t>
      </w:r>
      <w:r>
        <w:rPr>
          <w:spacing w:val="-7"/>
          <w:sz w:val="24"/>
        </w:rPr>
        <w:t xml:space="preserve"> </w:t>
      </w:r>
      <w:r>
        <w:rPr>
          <w:sz w:val="24"/>
        </w:rPr>
        <w:t>and</w:t>
      </w:r>
      <w:r>
        <w:rPr>
          <w:spacing w:val="-1"/>
          <w:sz w:val="24"/>
        </w:rPr>
        <w:t xml:space="preserve"> </w:t>
      </w:r>
      <w:r>
        <w:rPr>
          <w:sz w:val="24"/>
        </w:rPr>
        <w:t>demos</w:t>
      </w:r>
      <w:r>
        <w:rPr>
          <w:spacing w:val="-5"/>
          <w:sz w:val="24"/>
        </w:rPr>
        <w:t xml:space="preserve"> </w:t>
      </w:r>
      <w:r>
        <w:rPr>
          <w:sz w:val="24"/>
        </w:rPr>
        <w:t>for</w:t>
      </w:r>
      <w:r>
        <w:rPr>
          <w:spacing w:val="-2"/>
          <w:sz w:val="24"/>
        </w:rPr>
        <w:t xml:space="preserve"> clients.</w:t>
      </w:r>
    </w:p>
    <w:p w14:paraId="35CD2B3A">
      <w:pPr>
        <w:pStyle w:val="6"/>
        <w:spacing w:before="8" w:line="360" w:lineRule="auto"/>
        <w:jc w:val="both"/>
      </w:pPr>
    </w:p>
    <w:p w14:paraId="2F1972EB">
      <w:pPr>
        <w:pStyle w:val="9"/>
        <w:numPr>
          <w:numId w:val="0"/>
        </w:numPr>
        <w:tabs>
          <w:tab w:val="left" w:pos="1864"/>
        </w:tabs>
        <w:spacing w:before="0" w:after="0" w:line="360" w:lineRule="auto"/>
        <w:ind w:left="1505" w:leftChars="0" w:right="0" w:rightChars="0"/>
        <w:jc w:val="both"/>
        <w:rPr>
          <w:sz w:val="24"/>
        </w:rPr>
      </w:pPr>
    </w:p>
    <w:p w14:paraId="28F373E0">
      <w:pPr>
        <w:pStyle w:val="9"/>
        <w:numPr>
          <w:ilvl w:val="1"/>
          <w:numId w:val="1"/>
        </w:numPr>
        <w:tabs>
          <w:tab w:val="left" w:pos="1864"/>
        </w:tabs>
        <w:spacing w:before="0" w:after="0" w:line="360" w:lineRule="auto"/>
        <w:ind w:left="1864" w:right="0" w:hanging="359"/>
        <w:jc w:val="both"/>
        <w:rPr>
          <w:sz w:val="24"/>
        </w:rPr>
      </w:pPr>
      <w:r>
        <w:rPr>
          <w:sz w:val="24"/>
        </w:rPr>
        <w:t>Negotiates</w:t>
      </w:r>
      <w:r>
        <w:rPr>
          <w:spacing w:val="-8"/>
          <w:sz w:val="24"/>
        </w:rPr>
        <w:t xml:space="preserve"> </w:t>
      </w:r>
      <w:r>
        <w:rPr>
          <w:sz w:val="24"/>
        </w:rPr>
        <w:t>terms</w:t>
      </w:r>
      <w:r>
        <w:rPr>
          <w:spacing w:val="-7"/>
          <w:sz w:val="24"/>
        </w:rPr>
        <w:t xml:space="preserve"> </w:t>
      </w:r>
      <w:r>
        <w:rPr>
          <w:sz w:val="24"/>
        </w:rPr>
        <w:t>and</w:t>
      </w:r>
      <w:r>
        <w:rPr>
          <w:spacing w:val="-2"/>
          <w:sz w:val="24"/>
        </w:rPr>
        <w:t xml:space="preserve"> </w:t>
      </w:r>
      <w:r>
        <w:rPr>
          <w:sz w:val="24"/>
        </w:rPr>
        <w:t>closes</w:t>
      </w:r>
      <w:r>
        <w:rPr>
          <w:spacing w:val="-5"/>
          <w:sz w:val="24"/>
        </w:rPr>
        <w:t xml:space="preserve"> </w:t>
      </w:r>
      <w:r>
        <w:rPr>
          <w:spacing w:val="-2"/>
          <w:sz w:val="24"/>
        </w:rPr>
        <w:t>sales.</w:t>
      </w:r>
    </w:p>
    <w:p w14:paraId="2AC59347">
      <w:pPr>
        <w:pStyle w:val="9"/>
        <w:numPr>
          <w:ilvl w:val="0"/>
          <w:numId w:val="1"/>
        </w:numPr>
        <w:tabs>
          <w:tab w:val="left" w:pos="1131"/>
        </w:tabs>
        <w:spacing w:before="271" w:after="0" w:line="360" w:lineRule="auto"/>
        <w:ind w:left="1131" w:right="0" w:hanging="360"/>
        <w:jc w:val="both"/>
        <w:rPr>
          <w:sz w:val="24"/>
        </w:rPr>
      </w:pPr>
      <w:r>
        <w:rPr>
          <w:sz w:val="24"/>
        </w:rPr>
        <w:t>Focus:</w:t>
      </w:r>
      <w:r>
        <w:rPr>
          <w:spacing w:val="-2"/>
          <w:sz w:val="24"/>
        </w:rPr>
        <w:t xml:space="preserve"> </w:t>
      </w:r>
      <w:r>
        <w:rPr>
          <w:sz w:val="24"/>
        </w:rPr>
        <w:t>Lead</w:t>
      </w:r>
      <w:r>
        <w:rPr>
          <w:spacing w:val="-3"/>
          <w:sz w:val="24"/>
        </w:rPr>
        <w:t xml:space="preserve"> </w:t>
      </w:r>
      <w:r>
        <w:rPr>
          <w:sz w:val="24"/>
        </w:rPr>
        <w:t>conversion</w:t>
      </w:r>
      <w:r>
        <w:rPr>
          <w:spacing w:val="-2"/>
          <w:sz w:val="24"/>
        </w:rPr>
        <w:t xml:space="preserve"> </w:t>
      </w:r>
      <w:r>
        <w:rPr>
          <w:sz w:val="24"/>
        </w:rPr>
        <w:t>and</w:t>
      </w:r>
      <w:r>
        <w:rPr>
          <w:spacing w:val="-2"/>
          <w:sz w:val="24"/>
        </w:rPr>
        <w:t xml:space="preserve"> </w:t>
      </w:r>
      <w:r>
        <w:rPr>
          <w:sz w:val="24"/>
        </w:rPr>
        <w:t>customer</w:t>
      </w:r>
      <w:r>
        <w:rPr>
          <w:spacing w:val="-2"/>
          <w:sz w:val="24"/>
        </w:rPr>
        <w:t xml:space="preserve"> acquisition.</w:t>
      </w:r>
    </w:p>
    <w:p w14:paraId="5A8E8F6F">
      <w:pPr>
        <w:pStyle w:val="6"/>
        <w:spacing w:before="205" w:line="360" w:lineRule="auto"/>
        <w:jc w:val="both"/>
      </w:pPr>
    </w:p>
    <w:p w14:paraId="518A65EB">
      <w:pPr>
        <w:pStyle w:val="3"/>
        <w:spacing w:line="360" w:lineRule="auto"/>
        <w:ind w:left="605"/>
        <w:jc w:val="both"/>
      </w:pPr>
      <w:bookmarkStart w:id="12" w:name="Marketing Executive :"/>
      <w:bookmarkEnd w:id="12"/>
      <w:r>
        <w:t>Marketing</w:t>
      </w:r>
      <w:r>
        <w:rPr>
          <w:spacing w:val="-8"/>
        </w:rPr>
        <w:t xml:space="preserve"> </w:t>
      </w:r>
      <w:r>
        <w:t>Executive</w:t>
      </w:r>
      <w:r>
        <w:rPr>
          <w:spacing w:val="-8"/>
        </w:rPr>
        <w:t xml:space="preserve"> </w:t>
      </w:r>
      <w:r>
        <w:rPr>
          <w:spacing w:val="-10"/>
        </w:rPr>
        <w:t>:</w:t>
      </w:r>
    </w:p>
    <w:p w14:paraId="75C2B556">
      <w:pPr>
        <w:pStyle w:val="6"/>
        <w:spacing w:before="2" w:line="360" w:lineRule="auto"/>
        <w:jc w:val="both"/>
        <w:rPr>
          <w:b/>
        </w:rPr>
      </w:pPr>
    </w:p>
    <w:p w14:paraId="50016BE9">
      <w:pPr>
        <w:pStyle w:val="9"/>
        <w:numPr>
          <w:ilvl w:val="0"/>
          <w:numId w:val="1"/>
        </w:numPr>
        <w:tabs>
          <w:tab w:val="left" w:pos="1131"/>
        </w:tabs>
        <w:spacing w:before="1" w:after="0" w:line="360" w:lineRule="auto"/>
        <w:ind w:left="1131" w:right="0" w:hanging="360"/>
        <w:jc w:val="both"/>
        <w:rPr>
          <w:sz w:val="24"/>
        </w:rPr>
      </w:pPr>
      <w:r>
        <w:rPr>
          <w:spacing w:val="-2"/>
          <w:sz w:val="24"/>
        </w:rPr>
        <w:t>Responsibilities:</w:t>
      </w:r>
    </w:p>
    <w:p w14:paraId="79754871">
      <w:pPr>
        <w:pStyle w:val="9"/>
        <w:numPr>
          <w:ilvl w:val="1"/>
          <w:numId w:val="1"/>
        </w:numPr>
        <w:tabs>
          <w:tab w:val="left" w:pos="1864"/>
        </w:tabs>
        <w:spacing w:before="276" w:after="0" w:line="360" w:lineRule="auto"/>
        <w:ind w:left="1864" w:right="0" w:hanging="359"/>
        <w:jc w:val="both"/>
        <w:rPr>
          <w:sz w:val="24"/>
        </w:rPr>
      </w:pPr>
      <w:r>
        <w:rPr>
          <w:sz w:val="24"/>
        </w:rPr>
        <w:t>Promotes</w:t>
      </w:r>
      <w:r>
        <w:rPr>
          <w:spacing w:val="-9"/>
          <w:sz w:val="24"/>
        </w:rPr>
        <w:t xml:space="preserve"> </w:t>
      </w:r>
      <w:r>
        <w:rPr>
          <w:sz w:val="24"/>
        </w:rPr>
        <w:t>the</w:t>
      </w:r>
      <w:r>
        <w:rPr>
          <w:spacing w:val="-6"/>
          <w:sz w:val="24"/>
        </w:rPr>
        <w:t xml:space="preserve"> </w:t>
      </w:r>
      <w:r>
        <w:rPr>
          <w:sz w:val="24"/>
        </w:rPr>
        <w:t>company</w:t>
      </w:r>
      <w:r>
        <w:rPr>
          <w:spacing w:val="-2"/>
          <w:sz w:val="24"/>
        </w:rPr>
        <w:t xml:space="preserve"> </w:t>
      </w:r>
      <w:r>
        <w:rPr>
          <w:sz w:val="24"/>
        </w:rPr>
        <w:t>and services</w:t>
      </w:r>
      <w:r>
        <w:rPr>
          <w:spacing w:val="-2"/>
          <w:sz w:val="24"/>
        </w:rPr>
        <w:t xml:space="preserve"> </w:t>
      </w:r>
      <w:r>
        <w:rPr>
          <w:sz w:val="24"/>
        </w:rPr>
        <w:t>via</w:t>
      </w:r>
      <w:r>
        <w:rPr>
          <w:spacing w:val="-6"/>
          <w:sz w:val="24"/>
        </w:rPr>
        <w:t xml:space="preserve"> </w:t>
      </w:r>
      <w:r>
        <w:rPr>
          <w:sz w:val="24"/>
        </w:rPr>
        <w:t>digital</w:t>
      </w:r>
      <w:r>
        <w:rPr>
          <w:spacing w:val="-2"/>
          <w:sz w:val="24"/>
        </w:rPr>
        <w:t xml:space="preserve"> </w:t>
      </w:r>
      <w:r>
        <w:rPr>
          <w:sz w:val="24"/>
        </w:rPr>
        <w:t>marketing</w:t>
      </w:r>
      <w:r>
        <w:rPr>
          <w:spacing w:val="-2"/>
          <w:sz w:val="24"/>
        </w:rPr>
        <w:t xml:space="preserve"> </w:t>
      </w:r>
      <w:r>
        <w:rPr>
          <w:sz w:val="24"/>
        </w:rPr>
        <w:t>(SEO,</w:t>
      </w:r>
      <w:r>
        <w:rPr>
          <w:spacing w:val="-5"/>
          <w:sz w:val="24"/>
        </w:rPr>
        <w:t xml:space="preserve"> </w:t>
      </w:r>
      <w:r>
        <w:rPr>
          <w:sz w:val="24"/>
        </w:rPr>
        <w:t>SEM,</w:t>
      </w:r>
      <w:r>
        <w:rPr>
          <w:spacing w:val="-2"/>
          <w:sz w:val="24"/>
        </w:rPr>
        <w:t xml:space="preserve"> SMM).</w:t>
      </w:r>
    </w:p>
    <w:p w14:paraId="55FD99F3">
      <w:pPr>
        <w:pStyle w:val="9"/>
        <w:numPr>
          <w:ilvl w:val="1"/>
          <w:numId w:val="1"/>
        </w:numPr>
        <w:tabs>
          <w:tab w:val="left" w:pos="1850"/>
        </w:tabs>
        <w:spacing w:before="272" w:after="0" w:line="360" w:lineRule="auto"/>
        <w:ind w:left="1850" w:right="0" w:hanging="285"/>
        <w:jc w:val="both"/>
        <w:rPr>
          <w:sz w:val="24"/>
        </w:rPr>
      </w:pPr>
      <w:r>
        <w:rPr>
          <w:sz w:val="24"/>
        </w:rPr>
        <w:t>Runs</w:t>
      </w:r>
      <w:r>
        <w:rPr>
          <w:spacing w:val="-11"/>
          <w:sz w:val="24"/>
        </w:rPr>
        <w:t xml:space="preserve"> </w:t>
      </w:r>
      <w:r>
        <w:rPr>
          <w:sz w:val="24"/>
        </w:rPr>
        <w:t>ad</w:t>
      </w:r>
      <w:r>
        <w:rPr>
          <w:spacing w:val="-4"/>
          <w:sz w:val="24"/>
        </w:rPr>
        <w:t xml:space="preserve"> </w:t>
      </w:r>
      <w:r>
        <w:rPr>
          <w:sz w:val="24"/>
        </w:rPr>
        <w:t>campaigns, email</w:t>
      </w:r>
      <w:r>
        <w:rPr>
          <w:spacing w:val="-4"/>
          <w:sz w:val="24"/>
        </w:rPr>
        <w:t xml:space="preserve"> </w:t>
      </w:r>
      <w:r>
        <w:rPr>
          <w:sz w:val="24"/>
        </w:rPr>
        <w:t>newsletters, and</w:t>
      </w:r>
      <w:r>
        <w:rPr>
          <w:spacing w:val="-5"/>
          <w:sz w:val="24"/>
        </w:rPr>
        <w:t xml:space="preserve"> </w:t>
      </w:r>
      <w:r>
        <w:rPr>
          <w:sz w:val="24"/>
        </w:rPr>
        <w:t>manages website</w:t>
      </w:r>
      <w:r>
        <w:rPr>
          <w:spacing w:val="-3"/>
          <w:sz w:val="24"/>
        </w:rPr>
        <w:t xml:space="preserve"> </w:t>
      </w:r>
      <w:r>
        <w:rPr>
          <w:spacing w:val="-2"/>
          <w:sz w:val="24"/>
        </w:rPr>
        <w:t>content.</w:t>
      </w:r>
    </w:p>
    <w:p w14:paraId="1F10060B">
      <w:pPr>
        <w:pStyle w:val="6"/>
        <w:spacing w:before="6" w:line="360" w:lineRule="auto"/>
        <w:jc w:val="both"/>
      </w:pPr>
    </w:p>
    <w:p w14:paraId="12D88D3F">
      <w:pPr>
        <w:pStyle w:val="9"/>
        <w:numPr>
          <w:ilvl w:val="1"/>
          <w:numId w:val="1"/>
        </w:numPr>
        <w:tabs>
          <w:tab w:val="left" w:pos="1864"/>
        </w:tabs>
        <w:spacing w:before="1" w:after="0" w:line="360" w:lineRule="auto"/>
        <w:ind w:left="1864" w:right="0" w:hanging="359"/>
        <w:jc w:val="both"/>
        <w:rPr>
          <w:sz w:val="24"/>
        </w:rPr>
      </w:pPr>
      <w:r>
        <w:rPr>
          <w:sz w:val="24"/>
        </w:rPr>
        <w:t>Tracks</w:t>
      </w:r>
      <w:r>
        <w:rPr>
          <w:spacing w:val="-8"/>
          <w:sz w:val="24"/>
        </w:rPr>
        <w:t xml:space="preserve"> </w:t>
      </w:r>
      <w:r>
        <w:rPr>
          <w:sz w:val="24"/>
        </w:rPr>
        <w:t>analytics</w:t>
      </w:r>
      <w:r>
        <w:rPr>
          <w:spacing w:val="-6"/>
          <w:sz w:val="24"/>
        </w:rPr>
        <w:t xml:space="preserve"> </w:t>
      </w:r>
      <w:r>
        <w:rPr>
          <w:sz w:val="24"/>
        </w:rPr>
        <w:t>and</w:t>
      </w:r>
      <w:r>
        <w:rPr>
          <w:spacing w:val="-8"/>
          <w:sz w:val="24"/>
        </w:rPr>
        <w:t xml:space="preserve"> </w:t>
      </w:r>
      <w:r>
        <w:rPr>
          <w:sz w:val="24"/>
        </w:rPr>
        <w:t>optimizes</w:t>
      </w:r>
      <w:r>
        <w:rPr>
          <w:spacing w:val="-8"/>
          <w:sz w:val="24"/>
        </w:rPr>
        <w:t xml:space="preserve"> </w:t>
      </w:r>
      <w:r>
        <w:rPr>
          <w:sz w:val="24"/>
        </w:rPr>
        <w:t>marketing</w:t>
      </w:r>
      <w:r>
        <w:rPr>
          <w:spacing w:val="-5"/>
          <w:sz w:val="24"/>
        </w:rPr>
        <w:t xml:space="preserve"> </w:t>
      </w:r>
      <w:r>
        <w:rPr>
          <w:spacing w:val="-2"/>
          <w:sz w:val="24"/>
        </w:rPr>
        <w:t>strategies.</w:t>
      </w:r>
    </w:p>
    <w:p w14:paraId="34F462AE">
      <w:pPr>
        <w:pStyle w:val="9"/>
        <w:numPr>
          <w:ilvl w:val="0"/>
          <w:numId w:val="1"/>
        </w:numPr>
        <w:tabs>
          <w:tab w:val="left" w:pos="1131"/>
        </w:tabs>
        <w:spacing w:before="272" w:after="0" w:line="360" w:lineRule="auto"/>
        <w:ind w:left="1131" w:right="0" w:hanging="360"/>
        <w:jc w:val="both"/>
        <w:rPr>
          <w:spacing w:val="-2"/>
          <w:sz w:val="24"/>
        </w:rPr>
        <w:sectPr>
          <w:pgSz w:w="11910" w:h="16840"/>
          <w:pgMar w:top="1000" w:right="425" w:bottom="1880" w:left="1559" w:header="721" w:footer="1576" w:gutter="0"/>
          <w:cols w:space="720" w:num="1"/>
        </w:sectPr>
      </w:pPr>
      <w:r>
        <w:rPr>
          <w:sz w:val="24"/>
        </w:rPr>
        <w:t>Focus:</w:t>
      </w:r>
      <w:r>
        <w:rPr>
          <w:spacing w:val="-2"/>
          <w:sz w:val="24"/>
        </w:rPr>
        <w:t xml:space="preserve"> </w:t>
      </w:r>
      <w:r>
        <w:rPr>
          <w:sz w:val="24"/>
        </w:rPr>
        <w:t>Brand</w:t>
      </w:r>
      <w:r>
        <w:rPr>
          <w:spacing w:val="-5"/>
          <w:sz w:val="24"/>
        </w:rPr>
        <w:t xml:space="preserve"> </w:t>
      </w:r>
      <w:r>
        <w:rPr>
          <w:sz w:val="24"/>
        </w:rPr>
        <w:t>visibility</w:t>
      </w:r>
      <w:r>
        <w:rPr>
          <w:spacing w:val="-1"/>
          <w:sz w:val="24"/>
        </w:rPr>
        <w:t xml:space="preserve"> </w:t>
      </w:r>
      <w:r>
        <w:rPr>
          <w:sz w:val="24"/>
        </w:rPr>
        <w:t>and</w:t>
      </w:r>
      <w:r>
        <w:rPr>
          <w:spacing w:val="-2"/>
          <w:sz w:val="24"/>
        </w:rPr>
        <w:t xml:space="preserve"> </w:t>
      </w:r>
      <w:r>
        <w:rPr>
          <w:sz w:val="24"/>
        </w:rPr>
        <w:t>inbound</w:t>
      </w:r>
      <w:r>
        <w:rPr>
          <w:spacing w:val="-5"/>
          <w:sz w:val="24"/>
        </w:rPr>
        <w:t xml:space="preserve"> </w:t>
      </w:r>
      <w:r>
        <w:rPr>
          <w:sz w:val="24"/>
        </w:rPr>
        <w:t>client</w:t>
      </w:r>
      <w:r>
        <w:rPr>
          <w:spacing w:val="-1"/>
          <w:sz w:val="24"/>
        </w:rPr>
        <w:t xml:space="preserve"> </w:t>
      </w:r>
      <w:r>
        <w:rPr>
          <w:spacing w:val="-2"/>
          <w:sz w:val="24"/>
        </w:rPr>
        <w:t>generation.</w:t>
      </w:r>
    </w:p>
    <w:p w14:paraId="1558D4A3">
      <w:pPr>
        <w:pStyle w:val="6"/>
        <w:spacing w:before="136" w:line="360" w:lineRule="auto"/>
        <w:rPr>
          <w:sz w:val="28"/>
        </w:rPr>
      </w:pPr>
    </w:p>
    <w:p w14:paraId="2ABBA70F">
      <w:pPr>
        <w:pStyle w:val="2"/>
        <w:spacing w:line="360" w:lineRule="auto"/>
      </w:pPr>
      <w:bookmarkStart w:id="13" w:name="CHAPTER NO. 2 INTRODUCTION TO INDUSTRY /"/>
      <w:bookmarkEnd w:id="13"/>
      <w:r>
        <w:t>CHAPTER NO. 2 INTRODUCTION TO INDUSTRY /ORGANIZATION</w:t>
      </w:r>
    </w:p>
    <w:p w14:paraId="6C9170D8">
      <w:pPr>
        <w:pStyle w:val="2"/>
        <w:spacing w:line="360" w:lineRule="auto"/>
      </w:pPr>
    </w:p>
    <w:p w14:paraId="4155EABE">
      <w:pPr>
        <w:pStyle w:val="3"/>
        <w:spacing w:before="1" w:line="360" w:lineRule="auto"/>
      </w:pPr>
      <w:bookmarkStart w:id="14" w:name="Introduction :-"/>
      <w:bookmarkEnd w:id="14"/>
      <w:r>
        <w:t>Introduction</w:t>
      </w:r>
      <w:r>
        <w:rPr>
          <w:spacing w:val="-15"/>
        </w:rPr>
        <w:t xml:space="preserve"> </w:t>
      </w:r>
      <w:r>
        <w:rPr>
          <w:spacing w:val="-5"/>
        </w:rPr>
        <w:t>:-</w:t>
      </w:r>
    </w:p>
    <w:p w14:paraId="7363AA6C">
      <w:pPr>
        <w:pStyle w:val="6"/>
        <w:spacing w:before="2" w:line="360" w:lineRule="auto"/>
        <w:rPr>
          <w:b/>
        </w:rPr>
      </w:pPr>
    </w:p>
    <w:p w14:paraId="1D5BAA4E">
      <w:pPr>
        <w:pStyle w:val="6"/>
        <w:spacing w:line="360" w:lineRule="auto"/>
        <w:ind w:left="435" w:right="255" w:hanging="10"/>
        <w:jc w:val="both"/>
      </w:pPr>
      <w:r>
        <w:t>Scalefull Technologies is a private limited liability partnership headquartered in Pune, Maharashtra, India. Incorporated on December 10, 2018, the company has established itself in the information technology sector by offering a comprehensive range of digital and business solutions.</w:t>
      </w:r>
      <w:r>
        <w:rPr>
          <w:spacing w:val="-11"/>
        </w:rPr>
        <w:t xml:space="preserve"> </w:t>
      </w:r>
      <w:r>
        <w:t>With</w:t>
      </w:r>
      <w:r>
        <w:rPr>
          <w:spacing w:val="-3"/>
        </w:rPr>
        <w:t xml:space="preserve"> </w:t>
      </w:r>
      <w:r>
        <w:t>an</w:t>
      </w:r>
      <w:r>
        <w:rPr>
          <w:spacing w:val="-3"/>
        </w:rPr>
        <w:t xml:space="preserve"> </w:t>
      </w:r>
      <w:r>
        <w:t>estimated</w:t>
      </w:r>
      <w:r>
        <w:rPr>
          <w:spacing w:val="-3"/>
        </w:rPr>
        <w:t xml:space="preserve"> </w:t>
      </w:r>
      <w:r>
        <w:t>team</w:t>
      </w:r>
      <w:r>
        <w:rPr>
          <w:spacing w:val="-3"/>
        </w:rPr>
        <w:t xml:space="preserve"> </w:t>
      </w:r>
      <w:r>
        <w:t>of</w:t>
      </w:r>
      <w:r>
        <w:rPr>
          <w:spacing w:val="-4"/>
        </w:rPr>
        <w:t xml:space="preserve"> </w:t>
      </w:r>
      <w:r>
        <w:t>13</w:t>
      </w:r>
      <w:r>
        <w:rPr>
          <w:spacing w:val="-1"/>
        </w:rPr>
        <w:t xml:space="preserve"> </w:t>
      </w:r>
      <w:r>
        <w:t>to</w:t>
      </w:r>
      <w:r>
        <w:rPr>
          <w:spacing w:val="-6"/>
        </w:rPr>
        <w:t xml:space="preserve"> </w:t>
      </w:r>
      <w:r>
        <w:t>15</w:t>
      </w:r>
      <w:r>
        <w:rPr>
          <w:spacing w:val="-1"/>
        </w:rPr>
        <w:t xml:space="preserve"> </w:t>
      </w:r>
      <w:r>
        <w:t>employees,</w:t>
      </w:r>
      <w:r>
        <w:rPr>
          <w:spacing w:val="-3"/>
        </w:rPr>
        <w:t xml:space="preserve"> </w:t>
      </w:r>
      <w:r>
        <w:t>Scalefull</w:t>
      </w:r>
      <w:r>
        <w:rPr>
          <w:spacing w:val="-5"/>
        </w:rPr>
        <w:t xml:space="preserve"> </w:t>
      </w:r>
      <w:r>
        <w:t>Technologies</w:t>
      </w:r>
      <w:r>
        <w:rPr>
          <w:spacing w:val="-3"/>
        </w:rPr>
        <w:t xml:space="preserve"> </w:t>
      </w:r>
      <w:r>
        <w:t>positions</w:t>
      </w:r>
      <w:r>
        <w:rPr>
          <w:spacing w:val="-6"/>
        </w:rPr>
        <w:t xml:space="preserve"> </w:t>
      </w:r>
      <w:r>
        <w:t xml:space="preserve">itself as a dedicated partner for businesses looking to enhance their digital presence and operational </w:t>
      </w:r>
      <w:r>
        <w:rPr>
          <w:spacing w:val="-2"/>
        </w:rPr>
        <w:t>efficiency.</w:t>
      </w:r>
    </w:p>
    <w:p w14:paraId="17D8FA9A">
      <w:pPr>
        <w:pStyle w:val="3"/>
        <w:spacing w:line="360" w:lineRule="auto"/>
        <w:jc w:val="both"/>
      </w:pPr>
      <w:bookmarkStart w:id="15" w:name="Company History and Vision:-"/>
      <w:bookmarkEnd w:id="15"/>
      <w:r>
        <w:t>Company</w:t>
      </w:r>
      <w:r>
        <w:rPr>
          <w:spacing w:val="-7"/>
        </w:rPr>
        <w:t xml:space="preserve"> </w:t>
      </w:r>
      <w:r>
        <w:t>History</w:t>
      </w:r>
      <w:r>
        <w:rPr>
          <w:spacing w:val="-4"/>
        </w:rPr>
        <w:t xml:space="preserve"> </w:t>
      </w:r>
      <w:r>
        <w:t>and</w:t>
      </w:r>
      <w:r>
        <w:rPr>
          <w:spacing w:val="-10"/>
        </w:rPr>
        <w:t xml:space="preserve"> </w:t>
      </w:r>
      <w:r>
        <w:rPr>
          <w:spacing w:val="-2"/>
        </w:rPr>
        <w:t>Vision:-</w:t>
      </w:r>
    </w:p>
    <w:p w14:paraId="2D837CAC">
      <w:pPr>
        <w:pStyle w:val="6"/>
        <w:spacing w:before="5" w:line="360" w:lineRule="auto"/>
        <w:jc w:val="both"/>
        <w:rPr>
          <w:b/>
        </w:rPr>
      </w:pPr>
    </w:p>
    <w:p w14:paraId="164DE281">
      <w:pPr>
        <w:pStyle w:val="6"/>
        <w:spacing w:line="360" w:lineRule="auto"/>
        <w:ind w:left="435" w:right="260" w:hanging="10"/>
        <w:jc w:val="both"/>
      </w:pPr>
      <w:r>
        <w:t>Founded</w:t>
      </w:r>
      <w:r>
        <w:rPr>
          <w:spacing w:val="-3"/>
        </w:rPr>
        <w:t xml:space="preserve"> </w:t>
      </w:r>
      <w:r>
        <w:t>in</w:t>
      </w:r>
      <w:r>
        <w:rPr>
          <w:spacing w:val="-3"/>
        </w:rPr>
        <w:t xml:space="preserve"> </w:t>
      </w:r>
      <w:r>
        <w:t>late</w:t>
      </w:r>
      <w:r>
        <w:rPr>
          <w:spacing w:val="-4"/>
        </w:rPr>
        <w:t xml:space="preserve"> </w:t>
      </w:r>
      <w:r>
        <w:t>2018,</w:t>
      </w:r>
      <w:r>
        <w:rPr>
          <w:spacing w:val="-3"/>
        </w:rPr>
        <w:t xml:space="preserve"> </w:t>
      </w:r>
      <w:r>
        <w:t>Scalefull</w:t>
      </w:r>
      <w:r>
        <w:rPr>
          <w:spacing w:val="-8"/>
        </w:rPr>
        <w:t xml:space="preserve"> </w:t>
      </w:r>
      <w:r>
        <w:t>Technologies</w:t>
      </w:r>
      <w:r>
        <w:rPr>
          <w:spacing w:val="-3"/>
        </w:rPr>
        <w:t xml:space="preserve"> </w:t>
      </w:r>
      <w:r>
        <w:t>emerged</w:t>
      </w:r>
      <w:r>
        <w:rPr>
          <w:spacing w:val="-3"/>
        </w:rPr>
        <w:t xml:space="preserve"> </w:t>
      </w:r>
      <w:r>
        <w:t>in</w:t>
      </w:r>
      <w:r>
        <w:rPr>
          <w:spacing w:val="-6"/>
        </w:rPr>
        <w:t xml:space="preserve"> </w:t>
      </w:r>
      <w:r>
        <w:t>the</w:t>
      </w:r>
      <w:r>
        <w:rPr>
          <w:spacing w:val="-4"/>
        </w:rPr>
        <w:t xml:space="preserve"> </w:t>
      </w:r>
      <w:r>
        <w:t>bustling</w:t>
      </w:r>
      <w:r>
        <w:rPr>
          <w:spacing w:val="-6"/>
        </w:rPr>
        <w:t xml:space="preserve"> </w:t>
      </w:r>
      <w:r>
        <w:t>IT</w:t>
      </w:r>
      <w:r>
        <w:rPr>
          <w:spacing w:val="-6"/>
        </w:rPr>
        <w:t xml:space="preserve"> </w:t>
      </w:r>
      <w:r>
        <w:t>landscape</w:t>
      </w:r>
      <w:r>
        <w:rPr>
          <w:spacing w:val="-2"/>
        </w:rPr>
        <w:t xml:space="preserve"> </w:t>
      </w:r>
      <w:r>
        <w:t>of</w:t>
      </w:r>
      <w:r>
        <w:rPr>
          <w:spacing w:val="-4"/>
        </w:rPr>
        <w:t xml:space="preserve"> </w:t>
      </w:r>
      <w:r>
        <w:t>Pune</w:t>
      </w:r>
      <w:r>
        <w:rPr>
          <w:spacing w:val="-4"/>
        </w:rPr>
        <w:t xml:space="preserve"> </w:t>
      </w:r>
      <w:r>
        <w:t>with a clear mission: "Empowering Your Digital Presence." The company is dedicated to crafting exceptional</w:t>
      </w:r>
      <w:r>
        <w:rPr>
          <w:spacing w:val="-15"/>
        </w:rPr>
        <w:t xml:space="preserve"> </w:t>
      </w:r>
      <w:r>
        <w:t>digital</w:t>
      </w:r>
      <w:r>
        <w:rPr>
          <w:spacing w:val="-15"/>
        </w:rPr>
        <w:t xml:space="preserve"> </w:t>
      </w:r>
      <w:r>
        <w:t>experiences</w:t>
      </w:r>
      <w:r>
        <w:rPr>
          <w:spacing w:val="-15"/>
        </w:rPr>
        <w:t xml:space="preserve"> </w:t>
      </w:r>
      <w:r>
        <w:t>that</w:t>
      </w:r>
      <w:r>
        <w:rPr>
          <w:spacing w:val="-15"/>
        </w:rPr>
        <w:t xml:space="preserve"> </w:t>
      </w:r>
      <w:r>
        <w:t>drive</w:t>
      </w:r>
      <w:r>
        <w:rPr>
          <w:spacing w:val="-15"/>
        </w:rPr>
        <w:t xml:space="preserve"> </w:t>
      </w:r>
      <w:r>
        <w:t>business</w:t>
      </w:r>
      <w:r>
        <w:rPr>
          <w:spacing w:val="-15"/>
        </w:rPr>
        <w:t xml:space="preserve"> </w:t>
      </w:r>
      <w:r>
        <w:t>growth.</w:t>
      </w:r>
      <w:r>
        <w:rPr>
          <w:spacing w:val="-15"/>
        </w:rPr>
        <w:t xml:space="preserve"> </w:t>
      </w:r>
      <w:r>
        <w:t>Their</w:t>
      </w:r>
      <w:r>
        <w:rPr>
          <w:spacing w:val="-15"/>
        </w:rPr>
        <w:t xml:space="preserve"> </w:t>
      </w:r>
      <w:r>
        <w:t>approach</w:t>
      </w:r>
      <w:r>
        <w:rPr>
          <w:spacing w:val="-15"/>
        </w:rPr>
        <w:t xml:space="preserve"> </w:t>
      </w:r>
      <w:r>
        <w:t>is</w:t>
      </w:r>
      <w:r>
        <w:rPr>
          <w:spacing w:val="-15"/>
        </w:rPr>
        <w:t xml:space="preserve"> </w:t>
      </w:r>
      <w:r>
        <w:t>to</w:t>
      </w:r>
      <w:r>
        <w:rPr>
          <w:spacing w:val="-15"/>
        </w:rPr>
        <w:t xml:space="preserve"> </w:t>
      </w:r>
      <w:r>
        <w:t>work</w:t>
      </w:r>
      <w:r>
        <w:rPr>
          <w:spacing w:val="-14"/>
        </w:rPr>
        <w:t xml:space="preserve"> </w:t>
      </w:r>
      <w:r>
        <w:t>closely</w:t>
      </w:r>
      <w:r>
        <w:rPr>
          <w:spacing w:val="-15"/>
        </w:rPr>
        <w:t xml:space="preserve"> </w:t>
      </w:r>
      <w:r>
        <w:t>with clients to understand their unique objectives and deliver high-quality, tailored solutions.</w:t>
      </w:r>
    </w:p>
    <w:p w14:paraId="1A2392D4">
      <w:pPr>
        <w:pStyle w:val="3"/>
        <w:spacing w:line="360" w:lineRule="auto"/>
        <w:jc w:val="both"/>
      </w:pPr>
      <w:bookmarkStart w:id="16" w:name="Core Services and Products:-"/>
      <w:bookmarkEnd w:id="16"/>
      <w:r>
        <w:t>Core</w:t>
      </w:r>
      <w:r>
        <w:rPr>
          <w:spacing w:val="-6"/>
        </w:rPr>
        <w:t xml:space="preserve"> </w:t>
      </w:r>
      <w:r>
        <w:t>Services</w:t>
      </w:r>
      <w:r>
        <w:rPr>
          <w:spacing w:val="-6"/>
        </w:rPr>
        <w:t xml:space="preserve"> </w:t>
      </w:r>
      <w:r>
        <w:t>and</w:t>
      </w:r>
      <w:r>
        <w:rPr>
          <w:spacing w:val="-5"/>
        </w:rPr>
        <w:t xml:space="preserve"> </w:t>
      </w:r>
      <w:r>
        <w:rPr>
          <w:spacing w:val="-2"/>
        </w:rPr>
        <w:t>Products:-</w:t>
      </w:r>
    </w:p>
    <w:p w14:paraId="7C517958">
      <w:pPr>
        <w:pStyle w:val="6"/>
        <w:spacing w:before="2" w:line="360" w:lineRule="auto"/>
        <w:jc w:val="both"/>
        <w:rPr>
          <w:b/>
        </w:rPr>
      </w:pPr>
    </w:p>
    <w:p w14:paraId="1E7805FE">
      <w:pPr>
        <w:pStyle w:val="6"/>
        <w:spacing w:line="360" w:lineRule="auto"/>
        <w:ind w:left="435" w:right="267" w:hanging="10"/>
        <w:jc w:val="both"/>
      </w:pPr>
      <w:r>
        <w:t>Scalefull</w:t>
      </w:r>
      <w:r>
        <w:rPr>
          <w:spacing w:val="-3"/>
        </w:rPr>
        <w:t xml:space="preserve"> </w:t>
      </w:r>
      <w:r>
        <w:t>Technologies provides</w:t>
      </w:r>
      <w:r>
        <w:rPr>
          <w:spacing w:val="-1"/>
        </w:rPr>
        <w:t xml:space="preserve"> </w:t>
      </w:r>
      <w:r>
        <w:t>a diverse</w:t>
      </w:r>
      <w:r>
        <w:rPr>
          <w:spacing w:val="-2"/>
        </w:rPr>
        <w:t xml:space="preserve"> </w:t>
      </w:r>
      <w:r>
        <w:t>portfolio of</w:t>
      </w:r>
      <w:r>
        <w:rPr>
          <w:spacing w:val="-2"/>
        </w:rPr>
        <w:t xml:space="preserve"> </w:t>
      </w:r>
      <w:r>
        <w:t>services designed</w:t>
      </w:r>
      <w:r>
        <w:rPr>
          <w:spacing w:val="-1"/>
        </w:rPr>
        <w:t xml:space="preserve"> </w:t>
      </w:r>
      <w:r>
        <w:t>to</w:t>
      </w:r>
      <w:r>
        <w:rPr>
          <w:spacing w:val="-1"/>
        </w:rPr>
        <w:t xml:space="preserve"> </w:t>
      </w:r>
      <w:r>
        <w:t>meet a</w:t>
      </w:r>
      <w:r>
        <w:rPr>
          <w:spacing w:val="-2"/>
        </w:rPr>
        <w:t xml:space="preserve"> </w:t>
      </w:r>
      <w:r>
        <w:t>wide array</w:t>
      </w:r>
      <w:r>
        <w:rPr>
          <w:spacing w:val="-1"/>
        </w:rPr>
        <w:t xml:space="preserve"> </w:t>
      </w:r>
      <w:r>
        <w:t>of business needs. Here’s a more detailed look at their offerings:</w:t>
      </w:r>
    </w:p>
    <w:p w14:paraId="76A4BE7E">
      <w:pPr>
        <w:pStyle w:val="9"/>
        <w:numPr>
          <w:ilvl w:val="0"/>
          <w:numId w:val="2"/>
        </w:numPr>
        <w:tabs>
          <w:tab w:val="left" w:pos="994"/>
        </w:tabs>
        <w:spacing w:before="4" w:after="0" w:line="360" w:lineRule="auto"/>
        <w:ind w:left="994" w:right="262" w:hanging="471"/>
        <w:jc w:val="both"/>
        <w:rPr>
          <w:sz w:val="24"/>
        </w:rPr>
      </w:pPr>
      <w:r>
        <w:rPr>
          <w:sz w:val="24"/>
        </w:rPr>
        <w:t>Custom Website Development: They specialize in creating visually appealing, user friendly, and responsive websites. Their goal is to build sites that not only look good but also captivate the target audience and function flawlessly across all devices.</w:t>
      </w:r>
    </w:p>
    <w:p w14:paraId="77544D44">
      <w:pPr>
        <w:pStyle w:val="9"/>
        <w:spacing w:after="0" w:line="360" w:lineRule="auto"/>
        <w:jc w:val="both"/>
        <w:rPr>
          <w:sz w:val="24"/>
        </w:rPr>
        <w:sectPr>
          <w:headerReference r:id="rId7" w:type="default"/>
          <w:footerReference r:id="rId8" w:type="default"/>
          <w:pgSz w:w="11910" w:h="16840"/>
          <w:pgMar w:top="994" w:right="1008" w:bottom="1757" w:left="1555" w:header="721" w:footer="1566" w:gutter="0"/>
          <w:cols w:space="720" w:num="1"/>
        </w:sectPr>
      </w:pPr>
    </w:p>
    <w:p w14:paraId="0B39FC4C">
      <w:pPr>
        <w:pStyle w:val="6"/>
        <w:spacing w:before="180" w:line="360" w:lineRule="auto"/>
        <w:jc w:val="both"/>
      </w:pPr>
    </w:p>
    <w:p w14:paraId="1E602203">
      <w:pPr>
        <w:pStyle w:val="9"/>
        <w:numPr>
          <w:ilvl w:val="0"/>
          <w:numId w:val="2"/>
        </w:numPr>
        <w:tabs>
          <w:tab w:val="left" w:pos="994"/>
        </w:tabs>
        <w:spacing w:before="1" w:after="0" w:line="360" w:lineRule="auto"/>
        <w:ind w:left="994" w:right="265" w:hanging="471"/>
        <w:jc w:val="both"/>
        <w:rPr>
          <w:sz w:val="24"/>
        </w:rPr>
      </w:pPr>
      <w:r>
        <w:rPr>
          <w:sz w:val="24"/>
        </w:rPr>
        <w:t>Web Application Design: The company develops robust, scalable, and customized web applications. These applications are designed to automate tasks, streamline business operations, and ultimately enhance productivity.</w:t>
      </w:r>
    </w:p>
    <w:p w14:paraId="7AFB04F6">
      <w:pPr>
        <w:pStyle w:val="9"/>
        <w:numPr>
          <w:ilvl w:val="0"/>
          <w:numId w:val="2"/>
        </w:numPr>
        <w:tabs>
          <w:tab w:val="left" w:pos="994"/>
        </w:tabs>
        <w:spacing w:before="18" w:after="0" w:line="360" w:lineRule="auto"/>
        <w:ind w:left="994" w:right="257" w:hanging="471"/>
        <w:jc w:val="both"/>
        <w:rPr>
          <w:sz w:val="24"/>
        </w:rPr>
      </w:pPr>
      <w:r>
        <w:rPr>
          <w:sz w:val="24"/>
        </w:rPr>
        <w:t>E-commerce Solutions: Scalefull Technologies builds feature-rich, secure, and visually engaging e-commerce websites. Their focus is on creating online stores that drive conversions, boost revenue, and provide a seamless shopping experience for customers.</w:t>
      </w:r>
    </w:p>
    <w:p w14:paraId="2842EF1B">
      <w:pPr>
        <w:pStyle w:val="9"/>
        <w:numPr>
          <w:ilvl w:val="0"/>
          <w:numId w:val="2"/>
        </w:numPr>
        <w:tabs>
          <w:tab w:val="left" w:pos="994"/>
        </w:tabs>
        <w:spacing w:before="18" w:after="0" w:line="360" w:lineRule="auto"/>
        <w:ind w:left="994" w:right="267" w:hanging="471"/>
        <w:jc w:val="both"/>
        <w:rPr>
          <w:sz w:val="24"/>
        </w:rPr>
      </w:pPr>
      <w:r>
        <w:rPr>
          <w:sz w:val="24"/>
        </w:rPr>
        <w:t>Mobile</w:t>
      </w:r>
      <w:r>
        <w:rPr>
          <w:spacing w:val="-15"/>
          <w:sz w:val="24"/>
        </w:rPr>
        <w:t xml:space="preserve"> </w:t>
      </w:r>
      <w:r>
        <w:rPr>
          <w:sz w:val="24"/>
        </w:rPr>
        <w:t>Application</w:t>
      </w:r>
      <w:r>
        <w:rPr>
          <w:spacing w:val="-15"/>
          <w:sz w:val="24"/>
        </w:rPr>
        <w:t xml:space="preserve"> </w:t>
      </w:r>
      <w:r>
        <w:rPr>
          <w:sz w:val="24"/>
        </w:rPr>
        <w:t>Development:</w:t>
      </w:r>
      <w:r>
        <w:rPr>
          <w:spacing w:val="-15"/>
          <w:sz w:val="24"/>
        </w:rPr>
        <w:t xml:space="preserve"> </w:t>
      </w:r>
      <w:r>
        <w:rPr>
          <w:sz w:val="24"/>
        </w:rPr>
        <w:t>Recognizing</w:t>
      </w:r>
      <w:r>
        <w:rPr>
          <w:spacing w:val="-15"/>
          <w:sz w:val="24"/>
        </w:rPr>
        <w:t xml:space="preserve"> </w:t>
      </w:r>
      <w:r>
        <w:rPr>
          <w:sz w:val="24"/>
        </w:rPr>
        <w:t>the</w:t>
      </w:r>
      <w:r>
        <w:rPr>
          <w:spacing w:val="-15"/>
          <w:sz w:val="24"/>
        </w:rPr>
        <w:t xml:space="preserve"> </w:t>
      </w:r>
      <w:r>
        <w:rPr>
          <w:sz w:val="24"/>
        </w:rPr>
        <w:t>importance</w:t>
      </w:r>
      <w:r>
        <w:rPr>
          <w:spacing w:val="-15"/>
          <w:sz w:val="24"/>
        </w:rPr>
        <w:t xml:space="preserve"> </w:t>
      </w:r>
      <w:r>
        <w:rPr>
          <w:sz w:val="24"/>
        </w:rPr>
        <w:t>of</w:t>
      </w:r>
      <w:r>
        <w:rPr>
          <w:spacing w:val="-15"/>
          <w:sz w:val="24"/>
        </w:rPr>
        <w:t xml:space="preserve"> </w:t>
      </w:r>
      <w:r>
        <w:rPr>
          <w:sz w:val="24"/>
        </w:rPr>
        <w:t>mobile</w:t>
      </w:r>
      <w:r>
        <w:rPr>
          <w:spacing w:val="-15"/>
          <w:sz w:val="24"/>
        </w:rPr>
        <w:t xml:space="preserve"> </w:t>
      </w:r>
      <w:r>
        <w:rPr>
          <w:sz w:val="24"/>
        </w:rPr>
        <w:t>access,</w:t>
      </w:r>
      <w:r>
        <w:rPr>
          <w:spacing w:val="-15"/>
          <w:sz w:val="24"/>
        </w:rPr>
        <w:t xml:space="preserve"> </w:t>
      </w:r>
      <w:r>
        <w:rPr>
          <w:sz w:val="24"/>
        </w:rPr>
        <w:t>they</w:t>
      </w:r>
      <w:r>
        <w:rPr>
          <w:spacing w:val="-15"/>
          <w:sz w:val="24"/>
        </w:rPr>
        <w:t xml:space="preserve"> </w:t>
      </w:r>
      <w:r>
        <w:rPr>
          <w:sz w:val="24"/>
        </w:rPr>
        <w:t>offer development services for mobile applications, though specific platforms (iOS,</w:t>
      </w:r>
    </w:p>
    <w:p w14:paraId="5BD1B54F">
      <w:pPr>
        <w:pStyle w:val="6"/>
        <w:spacing w:before="43" w:line="360" w:lineRule="auto"/>
        <w:ind w:left="1145"/>
        <w:jc w:val="both"/>
      </w:pPr>
      <w:r>
        <w:t>Android)</w:t>
      </w:r>
      <w:r>
        <w:rPr>
          <w:spacing w:val="-6"/>
        </w:rPr>
        <w:t xml:space="preserve"> </w:t>
      </w:r>
      <w:r>
        <w:t>are not</w:t>
      </w:r>
      <w:r>
        <w:rPr>
          <w:spacing w:val="-1"/>
        </w:rPr>
        <w:t xml:space="preserve"> </w:t>
      </w:r>
      <w:r>
        <w:rPr>
          <w:spacing w:val="-2"/>
        </w:rPr>
        <w:t>detailed.</w:t>
      </w:r>
    </w:p>
    <w:p w14:paraId="454481F6">
      <w:pPr>
        <w:pStyle w:val="9"/>
        <w:numPr>
          <w:ilvl w:val="0"/>
          <w:numId w:val="2"/>
        </w:numPr>
        <w:tabs>
          <w:tab w:val="left" w:pos="994"/>
        </w:tabs>
        <w:spacing w:before="0" w:after="0" w:line="360" w:lineRule="auto"/>
        <w:ind w:left="994" w:right="0" w:hanging="470"/>
        <w:jc w:val="both"/>
        <w:rPr>
          <w:sz w:val="24"/>
        </w:rPr>
      </w:pPr>
      <w:r>
        <w:rPr>
          <w:sz w:val="24"/>
        </w:rPr>
        <w:t>IT</w:t>
      </w:r>
      <w:r>
        <w:rPr>
          <w:spacing w:val="-11"/>
          <w:sz w:val="24"/>
        </w:rPr>
        <w:t xml:space="preserve"> </w:t>
      </w:r>
      <w:r>
        <w:rPr>
          <w:sz w:val="24"/>
        </w:rPr>
        <w:t>and</w:t>
      </w:r>
      <w:r>
        <w:rPr>
          <w:spacing w:val="-4"/>
          <w:sz w:val="24"/>
        </w:rPr>
        <w:t xml:space="preserve"> </w:t>
      </w:r>
      <w:r>
        <w:rPr>
          <w:sz w:val="24"/>
        </w:rPr>
        <w:t>Business</w:t>
      </w:r>
      <w:r>
        <w:rPr>
          <w:spacing w:val="-5"/>
          <w:sz w:val="24"/>
        </w:rPr>
        <w:t xml:space="preserve"> </w:t>
      </w:r>
      <w:r>
        <w:rPr>
          <w:spacing w:val="-2"/>
          <w:sz w:val="24"/>
        </w:rPr>
        <w:t>Consulting:</w:t>
      </w:r>
    </w:p>
    <w:p w14:paraId="610C72CD">
      <w:pPr>
        <w:pStyle w:val="9"/>
        <w:numPr>
          <w:ilvl w:val="1"/>
          <w:numId w:val="2"/>
        </w:numPr>
        <w:tabs>
          <w:tab w:val="left" w:pos="1865"/>
        </w:tabs>
        <w:spacing w:before="275" w:after="0" w:line="360" w:lineRule="auto"/>
        <w:ind w:left="1865" w:right="259" w:hanging="360"/>
        <w:jc w:val="both"/>
        <w:rPr>
          <w:sz w:val="24"/>
        </w:rPr>
      </w:pPr>
      <w:r>
        <w:rPr>
          <w:sz w:val="24"/>
        </w:rPr>
        <w:t>IT</w:t>
      </w:r>
      <w:r>
        <w:rPr>
          <w:spacing w:val="-14"/>
          <w:sz w:val="24"/>
        </w:rPr>
        <w:t xml:space="preserve"> </w:t>
      </w:r>
      <w:r>
        <w:rPr>
          <w:sz w:val="24"/>
        </w:rPr>
        <w:t>Consultancy:</w:t>
      </w:r>
      <w:r>
        <w:rPr>
          <w:spacing w:val="-12"/>
          <w:sz w:val="24"/>
        </w:rPr>
        <w:t xml:space="preserve"> </w:t>
      </w:r>
      <w:r>
        <w:rPr>
          <w:sz w:val="24"/>
        </w:rPr>
        <w:t>They</w:t>
      </w:r>
      <w:r>
        <w:rPr>
          <w:spacing w:val="-13"/>
          <w:sz w:val="24"/>
        </w:rPr>
        <w:t xml:space="preserve"> </w:t>
      </w:r>
      <w:r>
        <w:rPr>
          <w:sz w:val="24"/>
        </w:rPr>
        <w:t>provide</w:t>
      </w:r>
      <w:r>
        <w:rPr>
          <w:spacing w:val="-15"/>
          <w:sz w:val="24"/>
        </w:rPr>
        <w:t xml:space="preserve"> </w:t>
      </w:r>
      <w:r>
        <w:rPr>
          <w:sz w:val="24"/>
        </w:rPr>
        <w:t>expert</w:t>
      </w:r>
      <w:r>
        <w:rPr>
          <w:spacing w:val="-15"/>
          <w:sz w:val="24"/>
        </w:rPr>
        <w:t xml:space="preserve"> </w:t>
      </w:r>
      <w:r>
        <w:rPr>
          <w:sz w:val="24"/>
        </w:rPr>
        <w:t>guidance</w:t>
      </w:r>
      <w:r>
        <w:rPr>
          <w:spacing w:val="-14"/>
          <w:sz w:val="24"/>
        </w:rPr>
        <w:t xml:space="preserve"> </w:t>
      </w:r>
      <w:r>
        <w:rPr>
          <w:sz w:val="24"/>
        </w:rPr>
        <w:t>for</w:t>
      </w:r>
      <w:r>
        <w:rPr>
          <w:spacing w:val="-11"/>
          <w:sz w:val="24"/>
        </w:rPr>
        <w:t xml:space="preserve"> </w:t>
      </w:r>
      <w:r>
        <w:rPr>
          <w:sz w:val="24"/>
        </w:rPr>
        <w:t>both</w:t>
      </w:r>
      <w:r>
        <w:rPr>
          <w:spacing w:val="-15"/>
          <w:sz w:val="24"/>
        </w:rPr>
        <w:t xml:space="preserve"> </w:t>
      </w:r>
      <w:r>
        <w:rPr>
          <w:sz w:val="24"/>
        </w:rPr>
        <w:t>consumer-facing</w:t>
      </w:r>
      <w:r>
        <w:rPr>
          <w:spacing w:val="-13"/>
          <w:sz w:val="24"/>
        </w:rPr>
        <w:t xml:space="preserve"> </w:t>
      </w:r>
      <w:r>
        <w:rPr>
          <w:sz w:val="24"/>
        </w:rPr>
        <w:t>apps</w:t>
      </w:r>
      <w:r>
        <w:rPr>
          <w:spacing w:val="-12"/>
          <w:sz w:val="24"/>
        </w:rPr>
        <w:t xml:space="preserve"> </w:t>
      </w:r>
      <w:r>
        <w:rPr>
          <w:sz w:val="24"/>
        </w:rPr>
        <w:t xml:space="preserve">and complex enterprise-level solutions. </w:t>
      </w:r>
      <w:r>
        <w:rPr>
          <w:rFonts w:ascii="Courier New" w:hAnsi="Courier New"/>
          <w:sz w:val="20"/>
        </w:rPr>
        <w:t>o</w:t>
      </w:r>
      <w:r>
        <w:rPr>
          <w:rFonts w:ascii="Courier New" w:hAnsi="Courier New"/>
          <w:spacing w:val="-14"/>
          <w:sz w:val="20"/>
        </w:rPr>
        <w:t xml:space="preserve"> </w:t>
      </w:r>
      <w:r>
        <w:rPr>
          <w:sz w:val="24"/>
        </w:rPr>
        <w:t>Business Consulting: They offer strategic advice to help businesses identify opportunities for growth and navigate the competitive landscape.</w:t>
      </w:r>
    </w:p>
    <w:p w14:paraId="60267D43">
      <w:pPr>
        <w:pStyle w:val="9"/>
        <w:numPr>
          <w:ilvl w:val="0"/>
          <w:numId w:val="2"/>
        </w:numPr>
        <w:tabs>
          <w:tab w:val="left" w:pos="994"/>
        </w:tabs>
        <w:spacing w:before="51" w:after="0" w:line="360" w:lineRule="auto"/>
        <w:ind w:left="994" w:right="0" w:hanging="470"/>
        <w:jc w:val="both"/>
        <w:rPr>
          <w:sz w:val="24"/>
        </w:rPr>
      </w:pPr>
      <w:r>
        <w:rPr>
          <w:sz w:val="24"/>
        </w:rPr>
        <w:t>Additional</w:t>
      </w:r>
      <w:r>
        <w:rPr>
          <w:spacing w:val="-4"/>
          <w:sz w:val="24"/>
        </w:rPr>
        <w:t xml:space="preserve"> </w:t>
      </w:r>
      <w:r>
        <w:rPr>
          <w:spacing w:val="-2"/>
          <w:sz w:val="24"/>
        </w:rPr>
        <w:t>Services:</w:t>
      </w:r>
    </w:p>
    <w:p w14:paraId="5EBD39B7">
      <w:pPr>
        <w:pStyle w:val="6"/>
        <w:spacing w:before="2" w:line="360" w:lineRule="auto"/>
        <w:jc w:val="both"/>
      </w:pPr>
    </w:p>
    <w:p w14:paraId="3FD00E24">
      <w:pPr>
        <w:pStyle w:val="9"/>
        <w:numPr>
          <w:ilvl w:val="1"/>
          <w:numId w:val="2"/>
        </w:numPr>
        <w:tabs>
          <w:tab w:val="left" w:pos="1865"/>
        </w:tabs>
        <w:spacing w:before="0" w:after="0" w:line="360" w:lineRule="auto"/>
        <w:ind w:left="1865" w:right="260" w:hanging="360"/>
        <w:jc w:val="both"/>
        <w:rPr>
          <w:sz w:val="24"/>
        </w:rPr>
      </w:pPr>
      <w:r>
        <w:rPr>
          <w:sz w:val="24"/>
        </w:rPr>
        <w:t>IT</w:t>
      </w:r>
      <w:r>
        <w:rPr>
          <w:spacing w:val="29"/>
          <w:sz w:val="24"/>
        </w:rPr>
        <w:t xml:space="preserve"> </w:t>
      </w:r>
      <w:r>
        <w:rPr>
          <w:sz w:val="24"/>
        </w:rPr>
        <w:t>Training:</w:t>
      </w:r>
      <w:r>
        <w:rPr>
          <w:spacing w:val="25"/>
          <w:sz w:val="24"/>
        </w:rPr>
        <w:t xml:space="preserve"> </w:t>
      </w:r>
      <w:r>
        <w:rPr>
          <w:sz w:val="24"/>
        </w:rPr>
        <w:t>To</w:t>
      </w:r>
      <w:r>
        <w:rPr>
          <w:spacing w:val="27"/>
          <w:sz w:val="24"/>
        </w:rPr>
        <w:t xml:space="preserve"> </w:t>
      </w:r>
      <w:r>
        <w:rPr>
          <w:sz w:val="24"/>
        </w:rPr>
        <w:t>help</w:t>
      </w:r>
      <w:r>
        <w:rPr>
          <w:spacing w:val="27"/>
          <w:sz w:val="24"/>
        </w:rPr>
        <w:t xml:space="preserve"> </w:t>
      </w:r>
      <w:r>
        <w:rPr>
          <w:sz w:val="24"/>
        </w:rPr>
        <w:t>bridge</w:t>
      </w:r>
      <w:r>
        <w:rPr>
          <w:spacing w:val="28"/>
          <w:sz w:val="24"/>
        </w:rPr>
        <w:t xml:space="preserve"> </w:t>
      </w:r>
      <w:r>
        <w:rPr>
          <w:sz w:val="24"/>
        </w:rPr>
        <w:t>the</w:t>
      </w:r>
      <w:r>
        <w:rPr>
          <w:spacing w:val="23"/>
          <w:sz w:val="24"/>
        </w:rPr>
        <w:t xml:space="preserve"> </w:t>
      </w:r>
      <w:r>
        <w:rPr>
          <w:sz w:val="24"/>
        </w:rPr>
        <w:t>skills</w:t>
      </w:r>
      <w:r>
        <w:rPr>
          <w:spacing w:val="25"/>
          <w:sz w:val="24"/>
        </w:rPr>
        <w:t xml:space="preserve"> </w:t>
      </w:r>
      <w:r>
        <w:rPr>
          <w:sz w:val="24"/>
        </w:rPr>
        <w:t>gap,</w:t>
      </w:r>
      <w:r>
        <w:rPr>
          <w:spacing w:val="27"/>
          <w:sz w:val="24"/>
        </w:rPr>
        <w:t xml:space="preserve"> </w:t>
      </w:r>
      <w:r>
        <w:rPr>
          <w:sz w:val="24"/>
        </w:rPr>
        <w:t>they</w:t>
      </w:r>
      <w:r>
        <w:rPr>
          <w:spacing w:val="24"/>
          <w:sz w:val="24"/>
        </w:rPr>
        <w:t xml:space="preserve"> </w:t>
      </w:r>
      <w:r>
        <w:rPr>
          <w:sz w:val="24"/>
        </w:rPr>
        <w:t>provide</w:t>
      </w:r>
      <w:r>
        <w:rPr>
          <w:spacing w:val="26"/>
          <w:sz w:val="24"/>
        </w:rPr>
        <w:t xml:space="preserve"> </w:t>
      </w:r>
      <w:r>
        <w:rPr>
          <w:sz w:val="24"/>
        </w:rPr>
        <w:t>training</w:t>
      </w:r>
      <w:r>
        <w:rPr>
          <w:spacing w:val="27"/>
          <w:sz w:val="24"/>
        </w:rPr>
        <w:t xml:space="preserve"> </w:t>
      </w:r>
      <w:r>
        <w:rPr>
          <w:sz w:val="24"/>
        </w:rPr>
        <w:t>in</w:t>
      </w:r>
      <w:r>
        <w:rPr>
          <w:spacing w:val="24"/>
          <w:sz w:val="24"/>
        </w:rPr>
        <w:t xml:space="preserve"> </w:t>
      </w:r>
      <w:r>
        <w:rPr>
          <w:sz w:val="24"/>
        </w:rPr>
        <w:t>various</w:t>
      </w:r>
      <w:r>
        <w:rPr>
          <w:spacing w:val="27"/>
          <w:sz w:val="24"/>
        </w:rPr>
        <w:t xml:space="preserve"> </w:t>
      </w:r>
      <w:r>
        <w:rPr>
          <w:sz w:val="24"/>
        </w:rPr>
        <w:t xml:space="preserve">IT </w:t>
      </w:r>
      <w:r>
        <w:rPr>
          <w:spacing w:val="-2"/>
          <w:sz w:val="24"/>
        </w:rPr>
        <w:t>domains.</w:t>
      </w:r>
    </w:p>
    <w:p w14:paraId="2DE08D98">
      <w:pPr>
        <w:pStyle w:val="9"/>
        <w:numPr>
          <w:ilvl w:val="1"/>
          <w:numId w:val="2"/>
        </w:numPr>
        <w:tabs>
          <w:tab w:val="left" w:pos="1865"/>
          <w:tab w:val="left" w:pos="8530"/>
        </w:tabs>
        <w:spacing w:before="53" w:after="0" w:line="360" w:lineRule="auto"/>
        <w:ind w:left="1865" w:right="258" w:hanging="360"/>
        <w:jc w:val="both"/>
        <w:rPr>
          <w:sz w:val="24"/>
        </w:rPr>
      </w:pPr>
      <w:r>
        <w:rPr>
          <w:sz w:val="24"/>
        </w:rPr>
        <w:t>Recruitment</w:t>
      </w:r>
      <w:r>
        <w:rPr>
          <w:spacing w:val="80"/>
          <w:sz w:val="24"/>
        </w:rPr>
        <w:t xml:space="preserve"> </w:t>
      </w:r>
      <w:r>
        <w:rPr>
          <w:sz w:val="24"/>
        </w:rPr>
        <w:t>and</w:t>
      </w:r>
      <w:r>
        <w:rPr>
          <w:spacing w:val="80"/>
          <w:sz w:val="24"/>
        </w:rPr>
        <w:t xml:space="preserve"> </w:t>
      </w:r>
      <w:r>
        <w:rPr>
          <w:sz w:val="24"/>
        </w:rPr>
        <w:t>Staffing:</w:t>
      </w:r>
      <w:r>
        <w:rPr>
          <w:spacing w:val="80"/>
          <w:sz w:val="24"/>
        </w:rPr>
        <w:t xml:space="preserve"> </w:t>
      </w:r>
      <w:r>
        <w:rPr>
          <w:sz w:val="24"/>
        </w:rPr>
        <w:t>They</w:t>
      </w:r>
      <w:r>
        <w:rPr>
          <w:spacing w:val="80"/>
          <w:sz w:val="24"/>
        </w:rPr>
        <w:t xml:space="preserve"> </w:t>
      </w:r>
      <w:r>
        <w:rPr>
          <w:sz w:val="24"/>
        </w:rPr>
        <w:t>assist</w:t>
      </w:r>
      <w:r>
        <w:rPr>
          <w:spacing w:val="80"/>
          <w:sz w:val="24"/>
        </w:rPr>
        <w:t xml:space="preserve"> </w:t>
      </w:r>
      <w:r>
        <w:rPr>
          <w:sz w:val="24"/>
        </w:rPr>
        <w:t>other</w:t>
      </w:r>
      <w:r>
        <w:rPr>
          <w:spacing w:val="80"/>
          <w:sz w:val="24"/>
        </w:rPr>
        <w:t xml:space="preserve"> </w:t>
      </w:r>
      <w:r>
        <w:rPr>
          <w:sz w:val="24"/>
        </w:rPr>
        <w:t>companies</w:t>
      </w:r>
      <w:r>
        <w:rPr>
          <w:spacing w:val="80"/>
          <w:sz w:val="24"/>
        </w:rPr>
        <w:t xml:space="preserve"> </w:t>
      </w:r>
      <w:r>
        <w:rPr>
          <w:sz w:val="24"/>
        </w:rPr>
        <w:t>with</w:t>
      </w:r>
      <w:r>
        <w:rPr>
          <w:sz w:val="24"/>
        </w:rPr>
        <w:tab/>
      </w:r>
      <w:r>
        <w:rPr>
          <w:sz w:val="24"/>
        </w:rPr>
        <w:t>their</w:t>
      </w:r>
      <w:r>
        <w:rPr>
          <w:spacing w:val="64"/>
          <w:sz w:val="24"/>
        </w:rPr>
        <w:t xml:space="preserve"> </w:t>
      </w:r>
      <w:r>
        <w:rPr>
          <w:sz w:val="24"/>
        </w:rPr>
        <w:t>talent acquisition needs, leveraging their expertise in the IT industry.</w:t>
      </w:r>
    </w:p>
    <w:p w14:paraId="7A09C57A">
      <w:pPr>
        <w:pStyle w:val="9"/>
        <w:numPr>
          <w:numId w:val="0"/>
        </w:numPr>
        <w:tabs>
          <w:tab w:val="left" w:pos="1865"/>
          <w:tab w:val="left" w:pos="8530"/>
        </w:tabs>
        <w:spacing w:before="53" w:after="0" w:line="360" w:lineRule="auto"/>
        <w:ind w:left="1505" w:leftChars="0" w:right="258" w:rightChars="0"/>
        <w:jc w:val="both"/>
        <w:rPr>
          <w:sz w:val="24"/>
        </w:rPr>
      </w:pPr>
    </w:p>
    <w:p w14:paraId="54FF7978">
      <w:pPr>
        <w:pStyle w:val="3"/>
        <w:spacing w:before="47" w:line="360" w:lineRule="auto"/>
        <w:jc w:val="both"/>
        <w:rPr>
          <w:b/>
        </w:rPr>
      </w:pPr>
      <w:bookmarkStart w:id="17" w:name="Business Process:-"/>
      <w:bookmarkEnd w:id="17"/>
      <w:r>
        <w:t>Business</w:t>
      </w:r>
      <w:r>
        <w:rPr>
          <w:spacing w:val="-8"/>
        </w:rPr>
        <w:t xml:space="preserve"> </w:t>
      </w:r>
      <w:r>
        <w:rPr>
          <w:spacing w:val="-2"/>
        </w:rPr>
        <w:t>Process:-</w:t>
      </w:r>
    </w:p>
    <w:p w14:paraId="7CA3AFA4">
      <w:pPr>
        <w:pStyle w:val="6"/>
        <w:spacing w:before="1" w:line="360" w:lineRule="auto"/>
        <w:ind w:left="435" w:right="332" w:hanging="10"/>
        <w:jc w:val="both"/>
      </w:pPr>
      <w:r>
        <w:t>Scalefull</w:t>
      </w:r>
      <w:r>
        <w:rPr>
          <w:spacing w:val="-3"/>
        </w:rPr>
        <w:t xml:space="preserve"> </w:t>
      </w:r>
      <w:r>
        <w:t>Technologies</w:t>
      </w:r>
      <w:r>
        <w:rPr>
          <w:spacing w:val="-3"/>
        </w:rPr>
        <w:t xml:space="preserve"> </w:t>
      </w:r>
      <w:r>
        <w:t>follows</w:t>
      </w:r>
      <w:r>
        <w:rPr>
          <w:spacing w:val="-3"/>
        </w:rPr>
        <w:t xml:space="preserve"> </w:t>
      </w:r>
      <w:r>
        <w:t>a</w:t>
      </w:r>
      <w:r>
        <w:rPr>
          <w:spacing w:val="-2"/>
        </w:rPr>
        <w:t xml:space="preserve"> </w:t>
      </w:r>
      <w:r>
        <w:t>structured</w:t>
      </w:r>
      <w:r>
        <w:rPr>
          <w:spacing w:val="-1"/>
        </w:rPr>
        <w:t xml:space="preserve"> </w:t>
      </w:r>
      <w:r>
        <w:t>4-step</w:t>
      </w:r>
      <w:r>
        <w:rPr>
          <w:spacing w:val="-3"/>
        </w:rPr>
        <w:t xml:space="preserve"> </w:t>
      </w:r>
      <w:r>
        <w:t>process</w:t>
      </w:r>
      <w:r>
        <w:rPr>
          <w:spacing w:val="-3"/>
        </w:rPr>
        <w:t xml:space="preserve"> </w:t>
      </w:r>
      <w:r>
        <w:t>to</w:t>
      </w:r>
      <w:r>
        <w:rPr>
          <w:spacing w:val="-3"/>
        </w:rPr>
        <w:t xml:space="preserve"> </w:t>
      </w:r>
      <w:r>
        <w:t>ensure</w:t>
      </w:r>
      <w:r>
        <w:rPr>
          <w:spacing w:val="-2"/>
        </w:rPr>
        <w:t xml:space="preserve"> </w:t>
      </w:r>
      <w:r>
        <w:t>successful</w:t>
      </w:r>
      <w:r>
        <w:rPr>
          <w:spacing w:val="-3"/>
        </w:rPr>
        <w:t xml:space="preserve"> </w:t>
      </w:r>
      <w:r>
        <w:t>project</w:t>
      </w:r>
      <w:r>
        <w:rPr>
          <w:spacing w:val="-1"/>
        </w:rPr>
        <w:t xml:space="preserve"> </w:t>
      </w:r>
      <w:r>
        <w:t>delivery and</w:t>
      </w:r>
      <w:r>
        <w:rPr>
          <w:spacing w:val="-4"/>
        </w:rPr>
        <w:t xml:space="preserve"> </w:t>
      </w:r>
      <w:r>
        <w:t>client</w:t>
      </w:r>
      <w:r>
        <w:rPr>
          <w:spacing w:val="-4"/>
        </w:rPr>
        <w:t xml:space="preserve"> </w:t>
      </w:r>
      <w:r>
        <w:t>satisfaction</w:t>
      </w:r>
      <w:r>
        <w:rPr>
          <w:spacing w:val="-4"/>
        </w:rPr>
        <w:t xml:space="preserve"> </w:t>
      </w:r>
      <w:r>
        <w:t>It also</w:t>
      </w:r>
      <w:r>
        <w:rPr>
          <w:spacing w:val="-4"/>
        </w:rPr>
        <w:t xml:space="preserve"> </w:t>
      </w:r>
      <w:r>
        <w:t>focuses</w:t>
      </w:r>
      <w:r>
        <w:rPr>
          <w:spacing w:val="-3"/>
        </w:rPr>
        <w:t xml:space="preserve"> </w:t>
      </w:r>
      <w:r>
        <w:t>on</w:t>
      </w:r>
      <w:r>
        <w:rPr>
          <w:spacing w:val="-4"/>
        </w:rPr>
        <w:t xml:space="preserve"> </w:t>
      </w:r>
      <w:r>
        <w:t>maintaining</w:t>
      </w:r>
      <w:r>
        <w:rPr>
          <w:spacing w:val="-7"/>
        </w:rPr>
        <w:t xml:space="preserve"> </w:t>
      </w:r>
      <w:r>
        <w:t>quality,</w:t>
      </w:r>
      <w:r>
        <w:rPr>
          <w:spacing w:val="-1"/>
        </w:rPr>
        <w:t xml:space="preserve"> </w:t>
      </w:r>
      <w:r>
        <w:t>meeting</w:t>
      </w:r>
      <w:r>
        <w:rPr>
          <w:spacing w:val="-4"/>
        </w:rPr>
        <w:t xml:space="preserve"> </w:t>
      </w:r>
      <w:r>
        <w:t>project</w:t>
      </w:r>
      <w:r>
        <w:rPr>
          <w:spacing w:val="-3"/>
        </w:rPr>
        <w:t xml:space="preserve"> </w:t>
      </w:r>
      <w:r>
        <w:t>requirements,</w:t>
      </w:r>
      <w:r>
        <w:rPr>
          <w:spacing w:val="-4"/>
        </w:rPr>
        <w:t xml:space="preserve"> </w:t>
      </w:r>
      <w:r>
        <w:t>and providing effective solutions according to client needs:</w:t>
      </w:r>
    </w:p>
    <w:p w14:paraId="5910BF09">
      <w:pPr>
        <w:pStyle w:val="6"/>
        <w:spacing w:before="163" w:line="360" w:lineRule="auto"/>
        <w:jc w:val="both"/>
        <w:rPr>
          <w:sz w:val="20"/>
        </w:rPr>
      </w:pPr>
    </w:p>
    <w:p w14:paraId="755BFC96">
      <w:pPr>
        <w:pStyle w:val="6"/>
        <w:spacing w:after="0" w:line="360" w:lineRule="auto"/>
        <w:jc w:val="both"/>
        <w:rPr>
          <w:sz w:val="20"/>
        </w:rPr>
        <w:sectPr>
          <w:headerReference r:id="rId9" w:type="default"/>
          <w:footerReference r:id="rId10" w:type="default"/>
          <w:pgSz w:w="11910" w:h="16840"/>
          <w:pgMar w:top="1000" w:right="1008" w:bottom="1757" w:left="1559" w:header="721" w:footer="1476" w:gutter="0"/>
          <w:cols w:space="720" w:num="1"/>
        </w:sectPr>
      </w:pPr>
      <w:r>
        <w:rPr>
          <w:sz w:val="20"/>
        </w:rPr>
        <mc:AlternateContent>
          <mc:Choice Requires="wps">
            <w:drawing>
              <wp:anchor distT="0" distB="0" distL="0" distR="0" simplePos="0" relativeHeight="251695104" behindDoc="1" locked="0" layoutInCell="1" allowOverlap="1">
                <wp:simplePos x="0" y="0"/>
                <wp:positionH relativeFrom="page">
                  <wp:posOffset>1123315</wp:posOffset>
                </wp:positionH>
                <wp:positionV relativeFrom="paragraph">
                  <wp:posOffset>566420</wp:posOffset>
                </wp:positionV>
                <wp:extent cx="5849620" cy="889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31" o:spid="_x0000_s1026" o:spt="100" style="position:absolute;left:0pt;margin-left:88.45pt;margin-top:44.6pt;height:0.7pt;width:460.6pt;mso-position-horizontal-relative:page;mso-wrap-distance-bottom:0pt;mso-wrap-distance-top:0pt;z-index:-251621376;mso-width-relative:page;mso-height-relative:page;" fillcolor="#4F81BB" filled="t" stroked="f" coordsize="5849620,8890" o:gfxdata="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zEi12gAAAAoBAAAPAAAAAAAAAAEAIAAAACIAAABkcnMvZG93bnJldi54bWxQSwECFAAUAAAACACH&#10;TuJAMjwakiICAADhBAAADgAAAAAAAAABACAAAAApAQAAZHJzL2Uyb0RvYy54bWxQSwUGAAAAAAYA&#10;BgBZAQAAvQUAAAAA&#10;" path="m5849620,8801l0,8801,0,0,5849620,0,5849620,8801xe">
                <v:fill on="t" focussize="0,0"/>
                <v:stroke on="f"/>
                <v:imagedata o:title=""/>
                <o:lock v:ext="edit" aspectratio="f"/>
                <v:textbox inset="0mm,0mm,0mm,0mm"/>
                <w10:wrap type="topAndBottom"/>
              </v:shape>
            </w:pict>
          </mc:Fallback>
        </mc:AlternateContent>
      </w:r>
    </w:p>
    <w:p w14:paraId="101E5C48">
      <w:pPr>
        <w:pStyle w:val="6"/>
        <w:spacing w:before="178" w:line="360" w:lineRule="auto"/>
        <w:jc w:val="both"/>
      </w:pPr>
    </w:p>
    <w:p w14:paraId="785C2B82">
      <w:pPr>
        <w:pStyle w:val="9"/>
        <w:numPr>
          <w:ilvl w:val="0"/>
          <w:numId w:val="3"/>
        </w:numPr>
        <w:tabs>
          <w:tab w:val="left" w:pos="1131"/>
        </w:tabs>
        <w:spacing w:before="1" w:after="0" w:line="360" w:lineRule="auto"/>
        <w:ind w:left="1131" w:right="301" w:hanging="360"/>
        <w:jc w:val="both"/>
        <w:rPr>
          <w:sz w:val="24"/>
        </w:rPr>
      </w:pPr>
      <w:r>
        <w:rPr>
          <w:spacing w:val="-2"/>
          <w:sz w:val="24"/>
        </w:rPr>
        <w:t>Discovery</w:t>
      </w:r>
      <w:r>
        <w:rPr>
          <w:spacing w:val="-10"/>
          <w:sz w:val="24"/>
        </w:rPr>
        <w:t xml:space="preserve"> </w:t>
      </w:r>
      <w:r>
        <w:rPr>
          <w:spacing w:val="-2"/>
          <w:sz w:val="24"/>
        </w:rPr>
        <w:t>&amp;</w:t>
      </w:r>
      <w:r>
        <w:rPr>
          <w:spacing w:val="-5"/>
          <w:sz w:val="24"/>
        </w:rPr>
        <w:t xml:space="preserve"> </w:t>
      </w:r>
      <w:r>
        <w:rPr>
          <w:spacing w:val="-2"/>
          <w:sz w:val="24"/>
        </w:rPr>
        <w:t>Requirement</w:t>
      </w:r>
      <w:r>
        <w:rPr>
          <w:spacing w:val="-7"/>
          <w:sz w:val="24"/>
        </w:rPr>
        <w:t xml:space="preserve"> </w:t>
      </w:r>
      <w:r>
        <w:rPr>
          <w:spacing w:val="-2"/>
          <w:sz w:val="24"/>
        </w:rPr>
        <w:t>Gathering:</w:t>
      </w:r>
      <w:r>
        <w:rPr>
          <w:spacing w:val="-12"/>
          <w:sz w:val="24"/>
        </w:rPr>
        <w:t xml:space="preserve"> </w:t>
      </w:r>
      <w:r>
        <w:rPr>
          <w:spacing w:val="-2"/>
          <w:sz w:val="24"/>
        </w:rPr>
        <w:t>They</w:t>
      </w:r>
      <w:r>
        <w:rPr>
          <w:spacing w:val="-5"/>
          <w:sz w:val="24"/>
        </w:rPr>
        <w:t xml:space="preserve"> </w:t>
      </w:r>
      <w:r>
        <w:rPr>
          <w:spacing w:val="-2"/>
          <w:sz w:val="24"/>
        </w:rPr>
        <w:t>begin</w:t>
      </w:r>
      <w:r>
        <w:rPr>
          <w:spacing w:val="-5"/>
          <w:sz w:val="24"/>
        </w:rPr>
        <w:t xml:space="preserve"> </w:t>
      </w:r>
      <w:r>
        <w:rPr>
          <w:spacing w:val="-2"/>
          <w:sz w:val="24"/>
        </w:rPr>
        <w:t>by</w:t>
      </w:r>
      <w:r>
        <w:rPr>
          <w:spacing w:val="-8"/>
          <w:sz w:val="24"/>
        </w:rPr>
        <w:t xml:space="preserve"> </w:t>
      </w:r>
      <w:r>
        <w:rPr>
          <w:spacing w:val="-2"/>
          <w:sz w:val="24"/>
        </w:rPr>
        <w:t>thoroughly</w:t>
      </w:r>
      <w:r>
        <w:rPr>
          <w:spacing w:val="-10"/>
          <w:sz w:val="24"/>
        </w:rPr>
        <w:t xml:space="preserve"> </w:t>
      </w:r>
      <w:r>
        <w:rPr>
          <w:spacing w:val="-2"/>
          <w:sz w:val="24"/>
        </w:rPr>
        <w:t>understanding</w:t>
      </w:r>
      <w:r>
        <w:rPr>
          <w:spacing w:val="-5"/>
          <w:sz w:val="24"/>
        </w:rPr>
        <w:t xml:space="preserve"> </w:t>
      </w:r>
      <w:r>
        <w:rPr>
          <w:spacing w:val="-2"/>
          <w:sz w:val="24"/>
        </w:rPr>
        <w:t>the</w:t>
      </w:r>
      <w:r>
        <w:rPr>
          <w:spacing w:val="-9"/>
          <w:sz w:val="24"/>
        </w:rPr>
        <w:t xml:space="preserve"> </w:t>
      </w:r>
      <w:r>
        <w:rPr>
          <w:spacing w:val="-2"/>
          <w:sz w:val="24"/>
        </w:rPr>
        <w:t xml:space="preserve">client's </w:t>
      </w:r>
      <w:r>
        <w:rPr>
          <w:sz w:val="24"/>
        </w:rPr>
        <w:t>objectives and gathering all necessary requirements for the project.</w:t>
      </w:r>
    </w:p>
    <w:p w14:paraId="0B31C24F">
      <w:pPr>
        <w:pStyle w:val="9"/>
        <w:numPr>
          <w:ilvl w:val="0"/>
          <w:numId w:val="3"/>
        </w:numPr>
        <w:tabs>
          <w:tab w:val="left" w:pos="1131"/>
        </w:tabs>
        <w:spacing w:before="2" w:after="0" w:line="360" w:lineRule="auto"/>
        <w:ind w:left="1131" w:right="310" w:hanging="360"/>
        <w:jc w:val="both"/>
        <w:rPr>
          <w:sz w:val="24"/>
        </w:rPr>
      </w:pPr>
      <w:r>
        <w:rPr>
          <w:sz w:val="24"/>
        </w:rPr>
        <w:t>Customized</w:t>
      </w:r>
      <w:r>
        <w:rPr>
          <w:spacing w:val="27"/>
          <w:sz w:val="24"/>
        </w:rPr>
        <w:t xml:space="preserve"> </w:t>
      </w:r>
      <w:r>
        <w:rPr>
          <w:sz w:val="24"/>
        </w:rPr>
        <w:t>Strategy</w:t>
      </w:r>
      <w:r>
        <w:rPr>
          <w:spacing w:val="29"/>
          <w:sz w:val="24"/>
        </w:rPr>
        <w:t xml:space="preserve"> </w:t>
      </w:r>
      <w:r>
        <w:rPr>
          <w:sz w:val="24"/>
        </w:rPr>
        <w:t>&amp;</w:t>
      </w:r>
      <w:r>
        <w:rPr>
          <w:spacing w:val="32"/>
          <w:sz w:val="24"/>
        </w:rPr>
        <w:t xml:space="preserve"> </w:t>
      </w:r>
      <w:r>
        <w:rPr>
          <w:sz w:val="24"/>
        </w:rPr>
        <w:t>Planning:</w:t>
      </w:r>
      <w:r>
        <w:rPr>
          <w:spacing w:val="30"/>
          <w:sz w:val="24"/>
        </w:rPr>
        <w:t xml:space="preserve"> </w:t>
      </w:r>
      <w:r>
        <w:rPr>
          <w:sz w:val="24"/>
        </w:rPr>
        <w:t>Based</w:t>
      </w:r>
      <w:r>
        <w:rPr>
          <w:spacing w:val="27"/>
          <w:sz w:val="24"/>
        </w:rPr>
        <w:t xml:space="preserve"> </w:t>
      </w:r>
      <w:r>
        <w:rPr>
          <w:sz w:val="24"/>
        </w:rPr>
        <w:t>on</w:t>
      </w:r>
      <w:r>
        <w:rPr>
          <w:spacing w:val="29"/>
          <w:sz w:val="24"/>
        </w:rPr>
        <w:t xml:space="preserve"> </w:t>
      </w:r>
      <w:r>
        <w:rPr>
          <w:sz w:val="24"/>
        </w:rPr>
        <w:t>the</w:t>
      </w:r>
      <w:r>
        <w:rPr>
          <w:spacing w:val="31"/>
          <w:sz w:val="24"/>
        </w:rPr>
        <w:t xml:space="preserve"> </w:t>
      </w:r>
      <w:r>
        <w:rPr>
          <w:sz w:val="24"/>
        </w:rPr>
        <w:t>initial</w:t>
      </w:r>
      <w:r>
        <w:rPr>
          <w:spacing w:val="30"/>
          <w:sz w:val="24"/>
        </w:rPr>
        <w:t xml:space="preserve"> </w:t>
      </w:r>
      <w:r>
        <w:rPr>
          <w:sz w:val="24"/>
        </w:rPr>
        <w:t>discovery</w:t>
      </w:r>
      <w:r>
        <w:rPr>
          <w:spacing w:val="29"/>
          <w:sz w:val="24"/>
        </w:rPr>
        <w:t xml:space="preserve"> </w:t>
      </w:r>
      <w:r>
        <w:rPr>
          <w:sz w:val="24"/>
        </w:rPr>
        <w:t>phase,</w:t>
      </w:r>
      <w:r>
        <w:rPr>
          <w:spacing w:val="32"/>
          <w:sz w:val="24"/>
        </w:rPr>
        <w:t xml:space="preserve"> </w:t>
      </w:r>
      <w:r>
        <w:rPr>
          <w:sz w:val="24"/>
        </w:rPr>
        <w:t>they</w:t>
      </w:r>
      <w:r>
        <w:rPr>
          <w:spacing w:val="29"/>
          <w:sz w:val="24"/>
        </w:rPr>
        <w:t xml:space="preserve"> </w:t>
      </w:r>
      <w:r>
        <w:rPr>
          <w:sz w:val="24"/>
        </w:rPr>
        <w:t>create</w:t>
      </w:r>
      <w:r>
        <w:rPr>
          <w:spacing w:val="31"/>
          <w:sz w:val="24"/>
        </w:rPr>
        <w:t xml:space="preserve"> </w:t>
      </w:r>
      <w:r>
        <w:rPr>
          <w:sz w:val="24"/>
        </w:rPr>
        <w:t>a tailored strategy and a detailed project plan that aligns with the client's goals.</w:t>
      </w:r>
    </w:p>
    <w:p w14:paraId="64BBD56F">
      <w:pPr>
        <w:pStyle w:val="9"/>
        <w:numPr>
          <w:ilvl w:val="0"/>
          <w:numId w:val="3"/>
        </w:numPr>
        <w:tabs>
          <w:tab w:val="left" w:pos="1131"/>
        </w:tabs>
        <w:spacing w:before="7" w:after="0" w:line="360" w:lineRule="auto"/>
        <w:ind w:left="1131" w:right="416" w:hanging="360"/>
        <w:jc w:val="both"/>
        <w:rPr>
          <w:sz w:val="24"/>
        </w:rPr>
      </w:pPr>
      <w:r>
        <w:rPr>
          <w:sz w:val="24"/>
        </w:rPr>
        <w:t>Design</w:t>
      </w:r>
      <w:r>
        <w:rPr>
          <w:spacing w:val="-4"/>
          <w:sz w:val="24"/>
        </w:rPr>
        <w:t xml:space="preserve"> </w:t>
      </w:r>
      <w:r>
        <w:rPr>
          <w:sz w:val="24"/>
        </w:rPr>
        <w:t>&amp;</w:t>
      </w:r>
      <w:r>
        <w:rPr>
          <w:spacing w:val="-4"/>
          <w:sz w:val="24"/>
        </w:rPr>
        <w:t xml:space="preserve"> </w:t>
      </w:r>
      <w:r>
        <w:rPr>
          <w:sz w:val="24"/>
        </w:rPr>
        <w:t>Development:</w:t>
      </w:r>
      <w:r>
        <w:rPr>
          <w:spacing w:val="-4"/>
          <w:sz w:val="24"/>
        </w:rPr>
        <w:t xml:space="preserve"> </w:t>
      </w:r>
      <w:r>
        <w:rPr>
          <w:sz w:val="24"/>
        </w:rPr>
        <w:t>Their</w:t>
      </w:r>
      <w:r>
        <w:rPr>
          <w:spacing w:val="-3"/>
          <w:sz w:val="24"/>
        </w:rPr>
        <w:t xml:space="preserve"> </w:t>
      </w:r>
      <w:r>
        <w:rPr>
          <w:sz w:val="24"/>
        </w:rPr>
        <w:t>team</w:t>
      </w:r>
      <w:r>
        <w:rPr>
          <w:spacing w:val="-4"/>
          <w:sz w:val="24"/>
        </w:rPr>
        <w:t xml:space="preserve"> </w:t>
      </w:r>
      <w:r>
        <w:rPr>
          <w:sz w:val="24"/>
        </w:rPr>
        <w:t>then</w:t>
      </w:r>
      <w:r>
        <w:rPr>
          <w:spacing w:val="-4"/>
          <w:sz w:val="24"/>
        </w:rPr>
        <w:t xml:space="preserve"> </w:t>
      </w:r>
      <w:r>
        <w:rPr>
          <w:sz w:val="24"/>
        </w:rPr>
        <w:t>designs</w:t>
      </w:r>
      <w:r>
        <w:rPr>
          <w:spacing w:val="-4"/>
          <w:sz w:val="24"/>
        </w:rPr>
        <w:t xml:space="preserve"> </w:t>
      </w:r>
      <w:r>
        <w:rPr>
          <w:sz w:val="24"/>
        </w:rPr>
        <w:t>and</w:t>
      </w:r>
      <w:r>
        <w:rPr>
          <w:spacing w:val="-2"/>
          <w:sz w:val="24"/>
        </w:rPr>
        <w:t xml:space="preserve"> </w:t>
      </w:r>
      <w:r>
        <w:rPr>
          <w:sz w:val="24"/>
        </w:rPr>
        <w:t>develops</w:t>
      </w:r>
      <w:r>
        <w:rPr>
          <w:spacing w:val="-4"/>
          <w:sz w:val="24"/>
        </w:rPr>
        <w:t xml:space="preserve"> </w:t>
      </w:r>
      <w:r>
        <w:rPr>
          <w:sz w:val="24"/>
        </w:rPr>
        <w:t>visually</w:t>
      </w:r>
      <w:r>
        <w:rPr>
          <w:spacing w:val="-4"/>
          <w:sz w:val="24"/>
        </w:rPr>
        <w:t xml:space="preserve"> </w:t>
      </w:r>
      <w:r>
        <w:rPr>
          <w:sz w:val="24"/>
        </w:rPr>
        <w:t>captivating</w:t>
      </w:r>
      <w:r>
        <w:rPr>
          <w:spacing w:val="-4"/>
          <w:sz w:val="24"/>
        </w:rPr>
        <w:t xml:space="preserve"> </w:t>
      </w:r>
      <w:r>
        <w:rPr>
          <w:sz w:val="24"/>
        </w:rPr>
        <w:t>and intuitive web-based solutions, bringing the project to life.</w:t>
      </w:r>
    </w:p>
    <w:p w14:paraId="17F254A6">
      <w:pPr>
        <w:pStyle w:val="9"/>
        <w:numPr>
          <w:ilvl w:val="0"/>
          <w:numId w:val="3"/>
        </w:numPr>
        <w:tabs>
          <w:tab w:val="left" w:pos="1131"/>
        </w:tabs>
        <w:spacing w:before="8" w:after="0" w:line="360" w:lineRule="auto"/>
        <w:ind w:left="1131" w:right="347" w:hanging="360"/>
        <w:jc w:val="both"/>
      </w:pPr>
      <w:r>
        <w:rPr>
          <w:sz w:val="24"/>
        </w:rPr>
        <w:t>Rigorous</w:t>
      </w:r>
      <w:r>
        <w:rPr>
          <w:spacing w:val="-5"/>
          <w:sz w:val="24"/>
        </w:rPr>
        <w:t xml:space="preserve"> </w:t>
      </w:r>
      <w:r>
        <w:rPr>
          <w:sz w:val="24"/>
        </w:rPr>
        <w:t>Testing</w:t>
      </w:r>
      <w:r>
        <w:rPr>
          <w:spacing w:val="-5"/>
          <w:sz w:val="24"/>
        </w:rPr>
        <w:t xml:space="preserve"> </w:t>
      </w:r>
      <w:r>
        <w:rPr>
          <w:sz w:val="24"/>
        </w:rPr>
        <w:t>&amp;</w:t>
      </w:r>
      <w:r>
        <w:rPr>
          <w:spacing w:val="-5"/>
          <w:sz w:val="24"/>
        </w:rPr>
        <w:t xml:space="preserve"> </w:t>
      </w:r>
      <w:r>
        <w:rPr>
          <w:sz w:val="24"/>
        </w:rPr>
        <w:t>Deployment:</w:t>
      </w:r>
      <w:r>
        <w:rPr>
          <w:spacing w:val="-5"/>
          <w:sz w:val="24"/>
        </w:rPr>
        <w:t xml:space="preserve"> </w:t>
      </w:r>
      <w:r>
        <w:rPr>
          <w:sz w:val="24"/>
        </w:rPr>
        <w:t>Before</w:t>
      </w:r>
      <w:r>
        <w:rPr>
          <w:spacing w:val="-4"/>
          <w:sz w:val="24"/>
        </w:rPr>
        <w:t xml:space="preserve"> </w:t>
      </w:r>
      <w:r>
        <w:rPr>
          <w:sz w:val="24"/>
        </w:rPr>
        <w:t>launch,</w:t>
      </w:r>
      <w:r>
        <w:rPr>
          <w:spacing w:val="-3"/>
          <w:sz w:val="24"/>
        </w:rPr>
        <w:t xml:space="preserve"> </w:t>
      </w:r>
      <w:r>
        <w:rPr>
          <w:sz w:val="24"/>
        </w:rPr>
        <w:t>they</w:t>
      </w:r>
      <w:r>
        <w:rPr>
          <w:spacing w:val="-5"/>
          <w:sz w:val="24"/>
        </w:rPr>
        <w:t xml:space="preserve"> </w:t>
      </w:r>
      <w:r>
        <w:rPr>
          <w:sz w:val="24"/>
        </w:rPr>
        <w:t>conduct</w:t>
      </w:r>
      <w:r>
        <w:rPr>
          <w:spacing w:val="-3"/>
          <w:sz w:val="24"/>
        </w:rPr>
        <w:t xml:space="preserve"> </w:t>
      </w:r>
      <w:r>
        <w:rPr>
          <w:sz w:val="24"/>
        </w:rPr>
        <w:t>comprehensive</w:t>
      </w:r>
      <w:r>
        <w:rPr>
          <w:spacing w:val="-4"/>
          <w:sz w:val="24"/>
        </w:rPr>
        <w:t xml:space="preserve"> </w:t>
      </w:r>
      <w:r>
        <w:rPr>
          <w:sz w:val="24"/>
        </w:rPr>
        <w:t>testing</w:t>
      </w:r>
      <w:r>
        <w:rPr>
          <w:spacing w:val="-5"/>
          <w:sz w:val="24"/>
        </w:rPr>
        <w:t xml:space="preserve"> </w:t>
      </w:r>
      <w:r>
        <w:rPr>
          <w:sz w:val="24"/>
        </w:rPr>
        <w:t>to ensure a bug-free and seamless user experience, followed by a smooth deployment.</w:t>
      </w:r>
    </w:p>
    <w:p w14:paraId="627DD859">
      <w:pPr>
        <w:pStyle w:val="9"/>
        <w:numPr>
          <w:numId w:val="0"/>
        </w:numPr>
        <w:tabs>
          <w:tab w:val="left" w:pos="1131"/>
        </w:tabs>
        <w:spacing w:before="8" w:after="0" w:line="360" w:lineRule="auto"/>
        <w:ind w:left="771" w:leftChars="0" w:right="347" w:rightChars="0"/>
        <w:jc w:val="both"/>
      </w:pPr>
    </w:p>
    <w:p w14:paraId="773E5D60">
      <w:pPr>
        <w:pStyle w:val="3"/>
        <w:spacing w:line="360" w:lineRule="auto"/>
        <w:jc w:val="both"/>
      </w:pPr>
      <w:bookmarkStart w:id="18" w:name="Company Information:-"/>
      <w:bookmarkEnd w:id="18"/>
      <w:r>
        <w:t>Company</w:t>
      </w:r>
      <w:r>
        <w:rPr>
          <w:spacing w:val="-7"/>
        </w:rPr>
        <w:t xml:space="preserve"> </w:t>
      </w:r>
      <w:r>
        <w:rPr>
          <w:spacing w:val="-2"/>
        </w:rPr>
        <w:t>Information:-</w:t>
      </w:r>
    </w:p>
    <w:p w14:paraId="4206CD95">
      <w:pPr>
        <w:pStyle w:val="6"/>
        <w:spacing w:before="5" w:line="360" w:lineRule="auto"/>
        <w:jc w:val="both"/>
        <w:rPr>
          <w:b/>
        </w:rPr>
      </w:pPr>
    </w:p>
    <w:p w14:paraId="392CA5B9">
      <w:pPr>
        <w:pStyle w:val="9"/>
        <w:numPr>
          <w:ilvl w:val="1"/>
          <w:numId w:val="3"/>
        </w:numPr>
        <w:tabs>
          <w:tab w:val="left" w:pos="1131"/>
        </w:tabs>
        <w:spacing w:before="0" w:after="0" w:line="360" w:lineRule="auto"/>
        <w:ind w:left="1131" w:right="0" w:hanging="360"/>
        <w:jc w:val="both"/>
        <w:rPr>
          <w:sz w:val="24"/>
        </w:rPr>
      </w:pPr>
      <w:r>
        <w:rPr>
          <w:sz w:val="24"/>
        </w:rPr>
        <w:t>Legal</w:t>
      </w:r>
      <w:r>
        <w:rPr>
          <w:spacing w:val="-11"/>
          <w:sz w:val="24"/>
        </w:rPr>
        <w:t xml:space="preserve"> </w:t>
      </w:r>
      <w:r>
        <w:rPr>
          <w:sz w:val="24"/>
        </w:rPr>
        <w:t>Name:</w:t>
      </w:r>
      <w:r>
        <w:rPr>
          <w:spacing w:val="-6"/>
          <w:sz w:val="24"/>
        </w:rPr>
        <w:t xml:space="preserve"> </w:t>
      </w:r>
      <w:r>
        <w:rPr>
          <w:sz w:val="24"/>
        </w:rPr>
        <w:t>Scalefull</w:t>
      </w:r>
      <w:r>
        <w:rPr>
          <w:spacing w:val="-13"/>
          <w:sz w:val="24"/>
        </w:rPr>
        <w:t xml:space="preserve"> </w:t>
      </w:r>
      <w:r>
        <w:rPr>
          <w:sz w:val="24"/>
        </w:rPr>
        <w:t>Technologies</w:t>
      </w:r>
      <w:r>
        <w:rPr>
          <w:spacing w:val="-10"/>
          <w:sz w:val="24"/>
        </w:rPr>
        <w:t xml:space="preserve"> </w:t>
      </w:r>
      <w:r>
        <w:rPr>
          <w:spacing w:val="-5"/>
          <w:sz w:val="24"/>
        </w:rPr>
        <w:t>LLP</w:t>
      </w:r>
    </w:p>
    <w:p w14:paraId="3F890BC1">
      <w:pPr>
        <w:pStyle w:val="6"/>
        <w:spacing w:before="2" w:line="360" w:lineRule="auto"/>
        <w:jc w:val="both"/>
      </w:pPr>
    </w:p>
    <w:p w14:paraId="134895ED">
      <w:pPr>
        <w:pStyle w:val="9"/>
        <w:numPr>
          <w:ilvl w:val="1"/>
          <w:numId w:val="3"/>
        </w:numPr>
        <w:tabs>
          <w:tab w:val="left" w:pos="1131"/>
        </w:tabs>
        <w:spacing w:before="1" w:after="0" w:line="360" w:lineRule="auto"/>
        <w:ind w:left="1131" w:right="0" w:hanging="360"/>
        <w:jc w:val="both"/>
        <w:rPr>
          <w:sz w:val="24"/>
        </w:rPr>
      </w:pPr>
      <w:r>
        <w:rPr>
          <w:sz w:val="24"/>
        </w:rPr>
        <w:t>Incorporation</w:t>
      </w:r>
      <w:r>
        <w:rPr>
          <w:spacing w:val="-8"/>
          <w:sz w:val="24"/>
        </w:rPr>
        <w:t xml:space="preserve"> </w:t>
      </w:r>
      <w:r>
        <w:rPr>
          <w:sz w:val="24"/>
        </w:rPr>
        <w:t>Date:</w:t>
      </w:r>
      <w:r>
        <w:rPr>
          <w:spacing w:val="-3"/>
          <w:sz w:val="24"/>
        </w:rPr>
        <w:t xml:space="preserve"> </w:t>
      </w:r>
      <w:r>
        <w:rPr>
          <w:sz w:val="24"/>
        </w:rPr>
        <w:t>December</w:t>
      </w:r>
      <w:r>
        <w:rPr>
          <w:spacing w:val="-3"/>
          <w:sz w:val="24"/>
        </w:rPr>
        <w:t xml:space="preserve"> </w:t>
      </w:r>
      <w:r>
        <w:rPr>
          <w:sz w:val="24"/>
        </w:rPr>
        <w:t>10,</w:t>
      </w:r>
      <w:r>
        <w:rPr>
          <w:spacing w:val="-5"/>
          <w:sz w:val="24"/>
        </w:rPr>
        <w:t xml:space="preserve"> </w:t>
      </w:r>
      <w:r>
        <w:rPr>
          <w:spacing w:val="-4"/>
          <w:sz w:val="24"/>
        </w:rPr>
        <w:t>2018</w:t>
      </w:r>
    </w:p>
    <w:p w14:paraId="6C5797E0">
      <w:pPr>
        <w:pStyle w:val="6"/>
        <w:spacing w:before="4" w:line="360" w:lineRule="auto"/>
        <w:jc w:val="both"/>
      </w:pPr>
    </w:p>
    <w:p w14:paraId="33BADF5B">
      <w:pPr>
        <w:pStyle w:val="9"/>
        <w:numPr>
          <w:ilvl w:val="1"/>
          <w:numId w:val="3"/>
        </w:numPr>
        <w:tabs>
          <w:tab w:val="left" w:pos="1131"/>
        </w:tabs>
        <w:spacing w:before="0" w:after="0" w:line="360" w:lineRule="auto"/>
        <w:ind w:left="1131" w:right="0" w:hanging="360"/>
        <w:jc w:val="both"/>
        <w:rPr>
          <w:sz w:val="24"/>
        </w:rPr>
      </w:pPr>
      <w:r>
        <w:rPr>
          <w:sz w:val="24"/>
        </w:rPr>
        <w:t>Location:</w:t>
      </w:r>
      <w:r>
        <w:rPr>
          <w:spacing w:val="-5"/>
          <w:sz w:val="24"/>
        </w:rPr>
        <w:t xml:space="preserve"> </w:t>
      </w:r>
      <w:r>
        <w:rPr>
          <w:sz w:val="24"/>
        </w:rPr>
        <w:t>Pune,</w:t>
      </w:r>
      <w:r>
        <w:rPr>
          <w:spacing w:val="-6"/>
          <w:sz w:val="24"/>
        </w:rPr>
        <w:t xml:space="preserve"> </w:t>
      </w:r>
      <w:r>
        <w:rPr>
          <w:sz w:val="24"/>
        </w:rPr>
        <w:t xml:space="preserve">Maharashtra, </w:t>
      </w:r>
      <w:r>
        <w:rPr>
          <w:spacing w:val="-4"/>
          <w:sz w:val="24"/>
        </w:rPr>
        <w:t>India</w:t>
      </w:r>
    </w:p>
    <w:p w14:paraId="033A8C25">
      <w:pPr>
        <w:pStyle w:val="6"/>
        <w:spacing w:before="3" w:line="360" w:lineRule="auto"/>
        <w:jc w:val="both"/>
      </w:pPr>
    </w:p>
    <w:p w14:paraId="72E6D99A">
      <w:pPr>
        <w:pStyle w:val="9"/>
        <w:numPr>
          <w:ilvl w:val="1"/>
          <w:numId w:val="3"/>
        </w:numPr>
        <w:tabs>
          <w:tab w:val="left" w:pos="1131"/>
        </w:tabs>
        <w:spacing w:before="0" w:after="0" w:line="360" w:lineRule="auto"/>
        <w:ind w:left="1131" w:right="0" w:hanging="360"/>
        <w:jc w:val="both"/>
        <w:rPr>
          <w:sz w:val="24"/>
        </w:rPr>
      </w:pPr>
      <w:r>
        <w:rPr>
          <w:sz w:val="24"/>
        </w:rPr>
        <w:t>Number</w:t>
      </w:r>
      <w:r>
        <w:rPr>
          <w:spacing w:val="-8"/>
          <w:sz w:val="24"/>
        </w:rPr>
        <w:t xml:space="preserve"> </w:t>
      </w:r>
      <w:r>
        <w:rPr>
          <w:sz w:val="24"/>
        </w:rPr>
        <w:t>of</w:t>
      </w:r>
      <w:r>
        <w:rPr>
          <w:spacing w:val="-6"/>
          <w:sz w:val="24"/>
        </w:rPr>
        <w:t xml:space="preserve"> </w:t>
      </w:r>
      <w:r>
        <w:rPr>
          <w:sz w:val="24"/>
        </w:rPr>
        <w:t>Employees:</w:t>
      </w:r>
      <w:r>
        <w:rPr>
          <w:spacing w:val="-1"/>
          <w:sz w:val="24"/>
        </w:rPr>
        <w:t xml:space="preserve"> </w:t>
      </w:r>
      <w:r>
        <w:rPr>
          <w:sz w:val="24"/>
        </w:rPr>
        <w:t>13-</w:t>
      </w:r>
      <w:r>
        <w:rPr>
          <w:spacing w:val="-5"/>
          <w:sz w:val="24"/>
        </w:rPr>
        <w:t>15</w:t>
      </w:r>
    </w:p>
    <w:p w14:paraId="22BBA71F">
      <w:pPr>
        <w:pStyle w:val="6"/>
        <w:spacing w:before="2" w:line="360" w:lineRule="auto"/>
        <w:jc w:val="both"/>
      </w:pPr>
    </w:p>
    <w:p w14:paraId="66594F02">
      <w:pPr>
        <w:pStyle w:val="9"/>
        <w:numPr>
          <w:ilvl w:val="1"/>
          <w:numId w:val="3"/>
        </w:numPr>
        <w:tabs>
          <w:tab w:val="left" w:pos="1131"/>
          <w:tab w:val="left" w:pos="1258"/>
        </w:tabs>
        <w:spacing w:before="0" w:after="0" w:line="360" w:lineRule="auto"/>
        <w:ind w:left="1258" w:right="396" w:hanging="488"/>
        <w:jc w:val="both"/>
        <w:rPr>
          <w:sz w:val="24"/>
        </w:rPr>
      </w:pPr>
      <w:r>
        <w:rPr>
          <w:sz w:val="24"/>
        </w:rPr>
        <w:t>Directors</w:t>
      </w:r>
      <w:r>
        <w:rPr>
          <w:spacing w:val="-8"/>
          <w:sz w:val="24"/>
        </w:rPr>
        <w:t xml:space="preserve"> </w:t>
      </w:r>
      <w:r>
        <w:rPr>
          <w:sz w:val="24"/>
        </w:rPr>
        <w:t>(Designated</w:t>
      </w:r>
      <w:r>
        <w:rPr>
          <w:spacing w:val="-6"/>
          <w:sz w:val="24"/>
        </w:rPr>
        <w:t xml:space="preserve"> </w:t>
      </w:r>
      <w:r>
        <w:rPr>
          <w:sz w:val="24"/>
        </w:rPr>
        <w:t>Partners):</w:t>
      </w:r>
      <w:r>
        <w:rPr>
          <w:spacing w:val="-15"/>
          <w:sz w:val="24"/>
        </w:rPr>
        <w:t xml:space="preserve"> </w:t>
      </w:r>
      <w:r>
        <w:rPr>
          <w:sz w:val="24"/>
        </w:rPr>
        <w:t>As</w:t>
      </w:r>
      <w:r>
        <w:rPr>
          <w:spacing w:val="-6"/>
          <w:sz w:val="24"/>
        </w:rPr>
        <w:t xml:space="preserve"> </w:t>
      </w:r>
      <w:r>
        <w:rPr>
          <w:sz w:val="24"/>
        </w:rPr>
        <w:t>of</w:t>
      </w:r>
      <w:r>
        <w:rPr>
          <w:spacing w:val="-7"/>
          <w:sz w:val="24"/>
        </w:rPr>
        <w:t xml:space="preserve"> </w:t>
      </w:r>
      <w:r>
        <w:rPr>
          <w:sz w:val="24"/>
        </w:rPr>
        <w:t>late</w:t>
      </w:r>
      <w:r>
        <w:rPr>
          <w:spacing w:val="-7"/>
          <w:sz w:val="24"/>
        </w:rPr>
        <w:t xml:space="preserve"> </w:t>
      </w:r>
      <w:r>
        <w:rPr>
          <w:sz w:val="24"/>
        </w:rPr>
        <w:t>2022,</w:t>
      </w:r>
      <w:r>
        <w:rPr>
          <w:spacing w:val="-8"/>
          <w:sz w:val="24"/>
        </w:rPr>
        <w:t xml:space="preserve"> </w:t>
      </w:r>
      <w:r>
        <w:rPr>
          <w:sz w:val="24"/>
        </w:rPr>
        <w:t>the</w:t>
      </w:r>
      <w:r>
        <w:rPr>
          <w:spacing w:val="-7"/>
          <w:sz w:val="24"/>
        </w:rPr>
        <w:t xml:space="preserve"> </w:t>
      </w:r>
      <w:r>
        <w:rPr>
          <w:sz w:val="24"/>
        </w:rPr>
        <w:t>company</w:t>
      </w:r>
      <w:r>
        <w:rPr>
          <w:spacing w:val="-6"/>
          <w:sz w:val="24"/>
        </w:rPr>
        <w:t xml:space="preserve"> </w:t>
      </w:r>
      <w:r>
        <w:rPr>
          <w:sz w:val="24"/>
        </w:rPr>
        <w:t>is</w:t>
      </w:r>
      <w:r>
        <w:rPr>
          <w:spacing w:val="-8"/>
          <w:sz w:val="24"/>
        </w:rPr>
        <w:t xml:space="preserve"> </w:t>
      </w:r>
      <w:r>
        <w:rPr>
          <w:sz w:val="24"/>
        </w:rPr>
        <w:t>led</w:t>
      </w:r>
      <w:r>
        <w:rPr>
          <w:spacing w:val="-6"/>
          <w:sz w:val="24"/>
        </w:rPr>
        <w:t xml:space="preserve"> </w:t>
      </w:r>
      <w:r>
        <w:rPr>
          <w:sz w:val="24"/>
        </w:rPr>
        <w:t>by</w:t>
      </w:r>
      <w:r>
        <w:rPr>
          <w:spacing w:val="-6"/>
          <w:sz w:val="24"/>
        </w:rPr>
        <w:t xml:space="preserve"> </w:t>
      </w:r>
      <w:r>
        <w:rPr>
          <w:sz w:val="24"/>
        </w:rPr>
        <w:t>Sushank</w:t>
      </w:r>
      <w:r>
        <w:rPr>
          <w:spacing w:val="-6"/>
          <w:sz w:val="24"/>
        </w:rPr>
        <w:t xml:space="preserve"> </w:t>
      </w:r>
      <w:r>
        <w:rPr>
          <w:sz w:val="24"/>
        </w:rPr>
        <w:t>Kishor Dahiwadkar and Swapneel Balasaheb Petkar, who joined the founding partner Sayali Kishor Dahiwadkar and Mohini Vasant Shukla</w:t>
      </w:r>
    </w:p>
    <w:p w14:paraId="7A808EA1">
      <w:pPr>
        <w:pStyle w:val="9"/>
        <w:spacing w:after="0" w:line="360" w:lineRule="auto"/>
        <w:jc w:val="both"/>
        <w:rPr>
          <w:sz w:val="24"/>
        </w:rPr>
        <w:sectPr>
          <w:headerReference r:id="rId11" w:type="default"/>
          <w:footerReference r:id="rId12" w:type="default"/>
          <w:pgSz w:w="11910" w:h="16840"/>
          <w:pgMar w:top="1000" w:right="1008" w:bottom="1757" w:left="1559" w:header="721" w:footer="1548" w:gutter="0"/>
          <w:cols w:space="720" w:num="1"/>
        </w:sectPr>
      </w:pPr>
    </w:p>
    <w:p w14:paraId="2078DD1A">
      <w:pPr>
        <w:pStyle w:val="6"/>
        <w:spacing w:before="112" w:line="360" w:lineRule="auto"/>
        <w:rPr>
          <w:sz w:val="28"/>
        </w:rPr>
      </w:pPr>
    </w:p>
    <w:p w14:paraId="19750B68">
      <w:pPr>
        <w:pStyle w:val="2"/>
        <w:spacing w:line="360" w:lineRule="auto"/>
      </w:pPr>
      <w:bookmarkStart w:id="19" w:name="CHAPTER NO. 3"/>
      <w:bookmarkEnd w:id="19"/>
      <w:r>
        <w:t>CHAPTER</w:t>
      </w:r>
      <w:r>
        <w:rPr>
          <w:spacing w:val="-15"/>
        </w:rPr>
        <w:t xml:space="preserve"> </w:t>
      </w:r>
      <w:r>
        <w:t>NO.</w:t>
      </w:r>
      <w:r>
        <w:rPr>
          <w:spacing w:val="-12"/>
        </w:rPr>
        <w:t xml:space="preserve"> </w:t>
      </w:r>
      <w:r>
        <w:rPr>
          <w:spacing w:val="-10"/>
        </w:rPr>
        <w:t>3</w:t>
      </w:r>
    </w:p>
    <w:p w14:paraId="73201059">
      <w:pPr>
        <w:spacing w:before="319" w:line="360" w:lineRule="auto"/>
        <w:ind w:left="444" w:right="290" w:firstLine="0"/>
        <w:jc w:val="center"/>
        <w:rPr>
          <w:b/>
          <w:spacing w:val="-4"/>
          <w:sz w:val="28"/>
        </w:rPr>
      </w:pPr>
      <w:r>
        <w:rPr>
          <w:rFonts w:hint="default"/>
          <w:b/>
          <w:spacing w:val="-4"/>
          <w:sz w:val="28"/>
          <w:lang w:val="en-IN"/>
        </w:rPr>
        <w:t xml:space="preserve">      </w:t>
      </w:r>
      <w:r>
        <w:rPr>
          <w:b/>
          <w:spacing w:val="-4"/>
          <w:sz w:val="28"/>
        </w:rPr>
        <w:t>TYPES</w:t>
      </w:r>
      <w:r>
        <w:rPr>
          <w:b/>
          <w:spacing w:val="-8"/>
          <w:sz w:val="28"/>
        </w:rPr>
        <w:t xml:space="preserve"> </w:t>
      </w:r>
      <w:r>
        <w:rPr>
          <w:b/>
          <w:spacing w:val="-4"/>
          <w:sz w:val="28"/>
        </w:rPr>
        <w:t>OF</w:t>
      </w:r>
      <w:r>
        <w:rPr>
          <w:b/>
          <w:spacing w:val="-10"/>
          <w:sz w:val="28"/>
        </w:rPr>
        <w:t xml:space="preserve"> </w:t>
      </w:r>
      <w:r>
        <w:rPr>
          <w:b/>
          <w:spacing w:val="-4"/>
          <w:sz w:val="28"/>
        </w:rPr>
        <w:t>HARDWARE/SOFTWARE</w:t>
      </w:r>
      <w:r>
        <w:rPr>
          <w:b/>
          <w:spacing w:val="-1"/>
          <w:sz w:val="28"/>
        </w:rPr>
        <w:t xml:space="preserve"> </w:t>
      </w:r>
      <w:r>
        <w:rPr>
          <w:b/>
          <w:spacing w:val="-4"/>
          <w:sz w:val="28"/>
        </w:rPr>
        <w:t>USED</w:t>
      </w:r>
      <w:r>
        <w:rPr>
          <w:b/>
          <w:spacing w:val="-5"/>
          <w:sz w:val="28"/>
        </w:rPr>
        <w:t xml:space="preserve"> </w:t>
      </w:r>
      <w:r>
        <w:rPr>
          <w:b/>
          <w:spacing w:val="-4"/>
          <w:sz w:val="28"/>
        </w:rPr>
        <w:t>IN</w:t>
      </w:r>
      <w:r>
        <w:rPr>
          <w:b/>
          <w:spacing w:val="-2"/>
          <w:sz w:val="28"/>
        </w:rPr>
        <w:t xml:space="preserve"> </w:t>
      </w:r>
      <w:r>
        <w:rPr>
          <w:b/>
          <w:spacing w:val="-4"/>
          <w:sz w:val="28"/>
        </w:rPr>
        <w:t>INDUSTRY</w:t>
      </w:r>
    </w:p>
    <w:p w14:paraId="2F9B47B3">
      <w:pPr>
        <w:spacing w:before="319" w:line="360" w:lineRule="auto"/>
        <w:ind w:left="444" w:right="290" w:firstLine="0"/>
        <w:jc w:val="center"/>
        <w:rPr>
          <w:b/>
          <w:spacing w:val="-4"/>
          <w:sz w:val="28"/>
        </w:rPr>
      </w:pPr>
    </w:p>
    <w:p w14:paraId="6AFBECF6">
      <w:pPr>
        <w:pStyle w:val="3"/>
        <w:spacing w:before="217" w:line="360" w:lineRule="auto"/>
        <w:jc w:val="both"/>
      </w:pPr>
      <w:bookmarkStart w:id="20" w:name="Hardware Infrastructure at Scalefull Tec"/>
      <w:bookmarkEnd w:id="20"/>
      <w:r>
        <w:t>Hardware</w:t>
      </w:r>
      <w:r>
        <w:rPr>
          <w:spacing w:val="-14"/>
        </w:rPr>
        <w:t xml:space="preserve"> </w:t>
      </w:r>
      <w:r>
        <w:t>Infrastructure</w:t>
      </w:r>
      <w:r>
        <w:rPr>
          <w:spacing w:val="-11"/>
        </w:rPr>
        <w:t xml:space="preserve"> </w:t>
      </w:r>
      <w:r>
        <w:t>at</w:t>
      </w:r>
      <w:r>
        <w:rPr>
          <w:spacing w:val="-11"/>
        </w:rPr>
        <w:t xml:space="preserve"> </w:t>
      </w:r>
      <w:r>
        <w:t>Scalefull</w:t>
      </w:r>
      <w:r>
        <w:rPr>
          <w:spacing w:val="37"/>
        </w:rPr>
        <w:t xml:space="preserve"> </w:t>
      </w:r>
      <w:r>
        <w:t>Technologies</w:t>
      </w:r>
      <w:r>
        <w:rPr>
          <w:spacing w:val="-12"/>
        </w:rPr>
        <w:t xml:space="preserve"> </w:t>
      </w:r>
      <w:r>
        <w:rPr>
          <w:spacing w:val="-10"/>
        </w:rPr>
        <w:t>:</w:t>
      </w:r>
    </w:p>
    <w:p w14:paraId="46306F87">
      <w:pPr>
        <w:pStyle w:val="6"/>
        <w:spacing w:before="2" w:line="360" w:lineRule="auto"/>
        <w:jc w:val="both"/>
        <w:rPr>
          <w:b/>
        </w:rPr>
      </w:pPr>
    </w:p>
    <w:p w14:paraId="7B0103F7">
      <w:pPr>
        <w:pStyle w:val="6"/>
        <w:spacing w:line="360" w:lineRule="auto"/>
        <w:ind w:left="435" w:right="140" w:hanging="10"/>
        <w:jc w:val="both"/>
      </w:pPr>
      <w:r>
        <w:t>The</w:t>
      </w:r>
      <w:r>
        <w:rPr>
          <w:spacing w:val="-16"/>
        </w:rPr>
        <w:t xml:space="preserve"> </w:t>
      </w:r>
      <w:r>
        <w:t>hardware</w:t>
      </w:r>
      <w:r>
        <w:rPr>
          <w:spacing w:val="-15"/>
        </w:rPr>
        <w:t xml:space="preserve"> </w:t>
      </w:r>
      <w:r>
        <w:t>at</w:t>
      </w:r>
      <w:r>
        <w:rPr>
          <w:spacing w:val="13"/>
        </w:rPr>
        <w:t xml:space="preserve"> </w:t>
      </w:r>
      <w:r>
        <w:t>Scalefull</w:t>
      </w:r>
      <w:r>
        <w:rPr>
          <w:spacing w:val="-15"/>
        </w:rPr>
        <w:t xml:space="preserve"> </w:t>
      </w:r>
      <w:r>
        <w:t>Technologies</w:t>
      </w:r>
      <w:r>
        <w:rPr>
          <w:spacing w:val="-15"/>
        </w:rPr>
        <w:t xml:space="preserve"> </w:t>
      </w:r>
      <w:r>
        <w:t>is</w:t>
      </w:r>
      <w:r>
        <w:rPr>
          <w:spacing w:val="-15"/>
        </w:rPr>
        <w:t xml:space="preserve"> </w:t>
      </w:r>
      <w:r>
        <w:t>centered</w:t>
      </w:r>
      <w:r>
        <w:rPr>
          <w:spacing w:val="-15"/>
        </w:rPr>
        <w:t xml:space="preserve"> </w:t>
      </w:r>
      <w:r>
        <w:t>around</w:t>
      </w:r>
      <w:r>
        <w:rPr>
          <w:spacing w:val="-13"/>
        </w:rPr>
        <w:t xml:space="preserve"> </w:t>
      </w:r>
      <w:r>
        <w:t>empowering</w:t>
      </w:r>
      <w:r>
        <w:rPr>
          <w:spacing w:val="-15"/>
        </w:rPr>
        <w:t xml:space="preserve"> </w:t>
      </w:r>
      <w:r>
        <w:t>their</w:t>
      </w:r>
      <w:r>
        <w:rPr>
          <w:spacing w:val="-15"/>
        </w:rPr>
        <w:t xml:space="preserve"> </w:t>
      </w:r>
      <w:r>
        <w:t>developers</w:t>
      </w:r>
      <w:r>
        <w:rPr>
          <w:spacing w:val="-15"/>
        </w:rPr>
        <w:t xml:space="preserve"> </w:t>
      </w:r>
      <w:r>
        <w:t>to</w:t>
      </w:r>
      <w:r>
        <w:rPr>
          <w:spacing w:val="-15"/>
        </w:rPr>
        <w:t xml:space="preserve"> </w:t>
      </w:r>
      <w:r>
        <w:t>build and test applications efficiently and ensuring reliable hosting for client projects.</w:t>
      </w:r>
    </w:p>
    <w:p w14:paraId="0FA31999">
      <w:pPr>
        <w:pStyle w:val="6"/>
        <w:spacing w:line="360" w:lineRule="auto"/>
        <w:ind w:left="435" w:right="140" w:hanging="10"/>
        <w:jc w:val="both"/>
      </w:pPr>
    </w:p>
    <w:p w14:paraId="21D3061B">
      <w:pPr>
        <w:pStyle w:val="3"/>
        <w:numPr>
          <w:ilvl w:val="0"/>
          <w:numId w:val="4"/>
        </w:numPr>
        <w:tabs>
          <w:tab w:val="left" w:pos="516"/>
        </w:tabs>
        <w:spacing w:before="8" w:after="0" w:line="360" w:lineRule="auto"/>
        <w:ind w:left="516" w:right="0" w:hanging="242"/>
        <w:jc w:val="both"/>
      </w:pPr>
      <w:bookmarkStart w:id="21" w:name="1.Developer Workstations :"/>
      <w:bookmarkEnd w:id="21"/>
      <w:r>
        <w:rPr>
          <w:spacing w:val="-2"/>
        </w:rPr>
        <w:t>Developer</w:t>
      </w:r>
      <w:r>
        <w:rPr>
          <w:spacing w:val="-7"/>
        </w:rPr>
        <w:t xml:space="preserve"> </w:t>
      </w:r>
      <w:r>
        <w:rPr>
          <w:spacing w:val="-2"/>
        </w:rPr>
        <w:t>Workstations</w:t>
      </w:r>
      <w:r>
        <w:rPr>
          <w:spacing w:val="6"/>
        </w:rPr>
        <w:t xml:space="preserve"> </w:t>
      </w:r>
      <w:r>
        <w:rPr>
          <w:spacing w:val="-10"/>
        </w:rPr>
        <w:t>:</w:t>
      </w:r>
    </w:p>
    <w:p w14:paraId="6AF7CC9B">
      <w:pPr>
        <w:pStyle w:val="6"/>
        <w:spacing w:before="2" w:line="360" w:lineRule="auto"/>
        <w:jc w:val="both"/>
        <w:rPr>
          <w:b/>
        </w:rPr>
      </w:pPr>
    </w:p>
    <w:p w14:paraId="020A84B5">
      <w:pPr>
        <w:pStyle w:val="6"/>
        <w:spacing w:line="360" w:lineRule="auto"/>
        <w:ind w:left="435" w:hanging="10"/>
        <w:jc w:val="both"/>
      </w:pPr>
      <w:r>
        <w:t>The</w:t>
      </w:r>
      <w:r>
        <w:rPr>
          <w:spacing w:val="26"/>
        </w:rPr>
        <w:t xml:space="preserve"> </w:t>
      </w:r>
      <w:r>
        <w:t>primary</w:t>
      </w:r>
      <w:r>
        <w:rPr>
          <w:spacing w:val="29"/>
        </w:rPr>
        <w:t xml:space="preserve"> </w:t>
      </w:r>
      <w:r>
        <w:t>tool</w:t>
      </w:r>
      <w:r>
        <w:rPr>
          <w:spacing w:val="27"/>
        </w:rPr>
        <w:t xml:space="preserve"> </w:t>
      </w:r>
      <w:r>
        <w:t>for</w:t>
      </w:r>
      <w:r>
        <w:rPr>
          <w:spacing w:val="28"/>
        </w:rPr>
        <w:t xml:space="preserve"> </w:t>
      </w:r>
      <w:r>
        <w:t>the</w:t>
      </w:r>
      <w:r>
        <w:rPr>
          <w:spacing w:val="26"/>
        </w:rPr>
        <w:t xml:space="preserve"> </w:t>
      </w:r>
      <w:r>
        <w:t>development</w:t>
      </w:r>
      <w:r>
        <w:rPr>
          <w:spacing w:val="30"/>
        </w:rPr>
        <w:t xml:space="preserve"> </w:t>
      </w:r>
      <w:r>
        <w:t>team</w:t>
      </w:r>
      <w:r>
        <w:rPr>
          <w:spacing w:val="32"/>
        </w:rPr>
        <w:t xml:space="preserve"> </w:t>
      </w:r>
      <w:r>
        <w:t>at</w:t>
      </w:r>
      <w:r>
        <w:rPr>
          <w:spacing w:val="30"/>
        </w:rPr>
        <w:t xml:space="preserve"> </w:t>
      </w:r>
      <w:r>
        <w:t>Scalefull</w:t>
      </w:r>
      <w:r>
        <w:rPr>
          <w:spacing w:val="25"/>
        </w:rPr>
        <w:t xml:space="preserve"> </w:t>
      </w:r>
      <w:r>
        <w:t>Technologies</w:t>
      </w:r>
      <w:r>
        <w:rPr>
          <w:spacing w:val="32"/>
        </w:rPr>
        <w:t xml:space="preserve"> </w:t>
      </w:r>
      <w:r>
        <w:t>is</w:t>
      </w:r>
      <w:r>
        <w:rPr>
          <w:spacing w:val="29"/>
        </w:rPr>
        <w:t xml:space="preserve"> </w:t>
      </w:r>
      <w:r>
        <w:t>a</w:t>
      </w:r>
      <w:r>
        <w:rPr>
          <w:spacing w:val="26"/>
        </w:rPr>
        <w:t xml:space="preserve"> </w:t>
      </w:r>
      <w:r>
        <w:t>high-performance laptop, allowing for flexibility and productivity.</w:t>
      </w:r>
    </w:p>
    <w:p w14:paraId="3A025670">
      <w:pPr>
        <w:pStyle w:val="9"/>
        <w:numPr>
          <w:ilvl w:val="1"/>
          <w:numId w:val="4"/>
        </w:numPr>
        <w:tabs>
          <w:tab w:val="left" w:pos="1130"/>
        </w:tabs>
        <w:spacing w:before="8" w:after="0" w:line="360" w:lineRule="auto"/>
        <w:ind w:left="1130" w:right="0" w:hanging="359"/>
        <w:jc w:val="both"/>
        <w:rPr>
          <w:sz w:val="24"/>
        </w:rPr>
      </w:pPr>
      <w:r>
        <w:rPr>
          <w:spacing w:val="-2"/>
          <w:sz w:val="24"/>
        </w:rPr>
        <w:t>Specifications:</w:t>
      </w:r>
    </w:p>
    <w:p w14:paraId="3A465781">
      <w:pPr>
        <w:pStyle w:val="9"/>
        <w:numPr>
          <w:ilvl w:val="2"/>
          <w:numId w:val="4"/>
        </w:numPr>
        <w:tabs>
          <w:tab w:val="left" w:pos="1865"/>
        </w:tabs>
        <w:spacing w:before="274" w:after="0" w:line="360" w:lineRule="auto"/>
        <w:ind w:left="1865" w:right="254" w:hanging="360"/>
        <w:jc w:val="both"/>
        <w:rPr>
          <w:sz w:val="24"/>
        </w:rPr>
      </w:pPr>
      <w:r>
        <w:rPr>
          <w:sz w:val="24"/>
        </w:rPr>
        <w:t>Processor:</w:t>
      </w:r>
      <w:r>
        <w:rPr>
          <w:spacing w:val="-12"/>
          <w:sz w:val="24"/>
        </w:rPr>
        <w:t xml:space="preserve"> </w:t>
      </w:r>
      <w:r>
        <w:rPr>
          <w:sz w:val="24"/>
        </w:rPr>
        <w:t>Modern</w:t>
      </w:r>
      <w:r>
        <w:rPr>
          <w:spacing w:val="-5"/>
          <w:sz w:val="24"/>
        </w:rPr>
        <w:t xml:space="preserve"> </w:t>
      </w:r>
      <w:r>
        <w:rPr>
          <w:sz w:val="24"/>
        </w:rPr>
        <w:t>multi-core</w:t>
      </w:r>
      <w:r>
        <w:rPr>
          <w:spacing w:val="-6"/>
          <w:sz w:val="24"/>
        </w:rPr>
        <w:t xml:space="preserve"> </w:t>
      </w:r>
      <w:r>
        <w:rPr>
          <w:sz w:val="24"/>
        </w:rPr>
        <w:t>CPUs,</w:t>
      </w:r>
      <w:r>
        <w:rPr>
          <w:spacing w:val="-10"/>
          <w:sz w:val="24"/>
        </w:rPr>
        <w:t xml:space="preserve"> </w:t>
      </w:r>
      <w:r>
        <w:rPr>
          <w:sz w:val="24"/>
        </w:rPr>
        <w:t>typically</w:t>
      </w:r>
      <w:r>
        <w:rPr>
          <w:spacing w:val="-8"/>
          <w:sz w:val="24"/>
        </w:rPr>
        <w:t xml:space="preserve"> </w:t>
      </w:r>
      <w:r>
        <w:rPr>
          <w:sz w:val="24"/>
        </w:rPr>
        <w:t>from</w:t>
      </w:r>
      <w:r>
        <w:rPr>
          <w:spacing w:val="-7"/>
          <w:sz w:val="24"/>
        </w:rPr>
        <w:t xml:space="preserve"> </w:t>
      </w:r>
      <w:r>
        <w:rPr>
          <w:sz w:val="24"/>
        </w:rPr>
        <w:t>the</w:t>
      </w:r>
      <w:r>
        <w:rPr>
          <w:spacing w:val="-15"/>
          <w:sz w:val="24"/>
        </w:rPr>
        <w:t xml:space="preserve"> </w:t>
      </w:r>
      <w:r>
        <w:rPr>
          <w:sz w:val="24"/>
        </w:rPr>
        <w:t>Apple</w:t>
      </w:r>
      <w:r>
        <w:rPr>
          <w:spacing w:val="-6"/>
          <w:sz w:val="24"/>
        </w:rPr>
        <w:t xml:space="preserve"> </w:t>
      </w:r>
      <w:r>
        <w:rPr>
          <w:sz w:val="24"/>
        </w:rPr>
        <w:t>M-series</w:t>
      </w:r>
      <w:r>
        <w:rPr>
          <w:spacing w:val="-8"/>
          <w:sz w:val="24"/>
        </w:rPr>
        <w:t xml:space="preserve"> </w:t>
      </w:r>
      <w:r>
        <w:rPr>
          <w:sz w:val="24"/>
        </w:rPr>
        <w:t>(M2/M3) or</w:t>
      </w:r>
      <w:r>
        <w:rPr>
          <w:spacing w:val="-15"/>
          <w:sz w:val="24"/>
        </w:rPr>
        <w:t xml:space="preserve"> </w:t>
      </w:r>
      <w:r>
        <w:rPr>
          <w:sz w:val="24"/>
        </w:rPr>
        <w:t>Intel</w:t>
      </w:r>
      <w:r>
        <w:rPr>
          <w:spacing w:val="-15"/>
          <w:sz w:val="24"/>
        </w:rPr>
        <w:t xml:space="preserve"> </w:t>
      </w:r>
      <w:r>
        <w:rPr>
          <w:sz w:val="24"/>
        </w:rPr>
        <w:t>Core</w:t>
      </w:r>
      <w:r>
        <w:rPr>
          <w:spacing w:val="-15"/>
          <w:sz w:val="24"/>
        </w:rPr>
        <w:t xml:space="preserve"> </w:t>
      </w:r>
      <w:r>
        <w:rPr>
          <w:sz w:val="24"/>
        </w:rPr>
        <w:t>i7/i9</w:t>
      </w:r>
      <w:r>
        <w:rPr>
          <w:spacing w:val="-15"/>
          <w:sz w:val="24"/>
        </w:rPr>
        <w:t xml:space="preserve"> </w:t>
      </w:r>
      <w:r>
        <w:rPr>
          <w:sz w:val="24"/>
        </w:rPr>
        <w:t>lines.</w:t>
      </w:r>
      <w:r>
        <w:rPr>
          <w:spacing w:val="-15"/>
          <w:sz w:val="24"/>
        </w:rPr>
        <w:t xml:space="preserve"> </w:t>
      </w:r>
      <w:r>
        <w:rPr>
          <w:rFonts w:ascii="Courier New" w:hAnsi="Courier New"/>
          <w:sz w:val="20"/>
        </w:rPr>
        <w:t>o</w:t>
      </w:r>
      <w:r>
        <w:rPr>
          <w:rFonts w:ascii="Courier New" w:hAnsi="Courier New"/>
          <w:spacing w:val="-30"/>
          <w:sz w:val="20"/>
        </w:rPr>
        <w:t xml:space="preserve"> </w:t>
      </w:r>
      <w:r>
        <w:rPr>
          <w:sz w:val="24"/>
        </w:rPr>
        <w:t>RAM:</w:t>
      </w:r>
      <w:r>
        <w:rPr>
          <w:spacing w:val="-14"/>
          <w:sz w:val="24"/>
        </w:rPr>
        <w:t xml:space="preserve"> </w:t>
      </w:r>
      <w:r>
        <w:rPr>
          <w:sz w:val="24"/>
        </w:rPr>
        <w:t>A</w:t>
      </w:r>
      <w:r>
        <w:rPr>
          <w:spacing w:val="-15"/>
          <w:sz w:val="24"/>
        </w:rPr>
        <w:t xml:space="preserve"> </w:t>
      </w:r>
      <w:r>
        <w:rPr>
          <w:sz w:val="24"/>
        </w:rPr>
        <w:t>standard</w:t>
      </w:r>
      <w:r>
        <w:rPr>
          <w:spacing w:val="-13"/>
          <w:sz w:val="24"/>
        </w:rPr>
        <w:t xml:space="preserve"> </w:t>
      </w:r>
      <w:r>
        <w:rPr>
          <w:sz w:val="24"/>
        </w:rPr>
        <w:t>of</w:t>
      </w:r>
      <w:r>
        <w:rPr>
          <w:spacing w:val="-15"/>
          <w:sz w:val="24"/>
        </w:rPr>
        <w:t xml:space="preserve"> </w:t>
      </w:r>
      <w:r>
        <w:rPr>
          <w:sz w:val="24"/>
        </w:rPr>
        <w:t>16</w:t>
      </w:r>
      <w:r>
        <w:rPr>
          <w:spacing w:val="-14"/>
          <w:sz w:val="24"/>
        </w:rPr>
        <w:t xml:space="preserve"> </w:t>
      </w:r>
      <w:r>
        <w:rPr>
          <w:sz w:val="24"/>
        </w:rPr>
        <w:t>GB,</w:t>
      </w:r>
      <w:r>
        <w:rPr>
          <w:spacing w:val="-6"/>
          <w:sz w:val="24"/>
        </w:rPr>
        <w:t xml:space="preserve"> </w:t>
      </w:r>
      <w:r>
        <w:rPr>
          <w:sz w:val="24"/>
        </w:rPr>
        <w:t>with</w:t>
      </w:r>
      <w:r>
        <w:rPr>
          <w:spacing w:val="-11"/>
          <w:sz w:val="24"/>
        </w:rPr>
        <w:t xml:space="preserve"> </w:t>
      </w:r>
      <w:r>
        <w:rPr>
          <w:sz w:val="24"/>
        </w:rPr>
        <w:t>senior</w:t>
      </w:r>
      <w:r>
        <w:rPr>
          <w:spacing w:val="-9"/>
          <w:sz w:val="24"/>
        </w:rPr>
        <w:t xml:space="preserve"> </w:t>
      </w:r>
      <w:r>
        <w:rPr>
          <w:sz w:val="24"/>
        </w:rPr>
        <w:t>developers</w:t>
      </w:r>
      <w:r>
        <w:rPr>
          <w:spacing w:val="-8"/>
          <w:sz w:val="24"/>
        </w:rPr>
        <w:t xml:space="preserve"> </w:t>
      </w:r>
      <w:r>
        <w:rPr>
          <w:sz w:val="24"/>
        </w:rPr>
        <w:t>and those working on larger projects using 32 GB to handle Docker and multiple concurrent processes smoothly.</w:t>
      </w:r>
    </w:p>
    <w:p w14:paraId="24D7455B">
      <w:pPr>
        <w:pStyle w:val="9"/>
        <w:numPr>
          <w:ilvl w:val="2"/>
          <w:numId w:val="4"/>
        </w:numPr>
        <w:tabs>
          <w:tab w:val="left" w:pos="1865"/>
        </w:tabs>
        <w:spacing w:before="49" w:after="0" w:line="360" w:lineRule="auto"/>
        <w:ind w:left="1865" w:right="265" w:hanging="360"/>
        <w:jc w:val="both"/>
        <w:rPr>
          <w:sz w:val="24"/>
        </w:rPr>
      </w:pPr>
      <w:r>
        <w:rPr>
          <w:sz w:val="24"/>
        </w:rPr>
        <w:t>Storage: Fast 512 GB or 1 TB NVMe SSDs are used to ensure rapid project loading, compilation, and boot times.</w:t>
      </w:r>
    </w:p>
    <w:p w14:paraId="4C3F35DF">
      <w:pPr>
        <w:pStyle w:val="9"/>
        <w:numPr>
          <w:ilvl w:val="2"/>
          <w:numId w:val="4"/>
        </w:numPr>
        <w:tabs>
          <w:tab w:val="left" w:pos="1865"/>
        </w:tabs>
        <w:spacing w:before="47" w:after="0" w:line="360" w:lineRule="auto"/>
        <w:ind w:left="1865" w:right="263" w:hanging="360"/>
        <w:jc w:val="both"/>
        <w:rPr>
          <w:sz w:val="24"/>
        </w:rPr>
      </w:pPr>
      <w:r>
        <w:rPr>
          <w:sz w:val="24"/>
        </w:rPr>
        <w:t>Setup:</w:t>
      </w:r>
      <w:r>
        <w:rPr>
          <w:spacing w:val="-7"/>
          <w:sz w:val="24"/>
        </w:rPr>
        <w:t xml:space="preserve"> </w:t>
      </w:r>
      <w:r>
        <w:rPr>
          <w:sz w:val="24"/>
        </w:rPr>
        <w:t>Each</w:t>
      </w:r>
      <w:r>
        <w:rPr>
          <w:spacing w:val="-1"/>
          <w:sz w:val="24"/>
        </w:rPr>
        <w:t xml:space="preserve"> </w:t>
      </w:r>
      <w:r>
        <w:rPr>
          <w:sz w:val="24"/>
        </w:rPr>
        <w:t>developer's</w:t>
      </w:r>
      <w:r>
        <w:rPr>
          <w:spacing w:val="-5"/>
          <w:sz w:val="24"/>
        </w:rPr>
        <w:t xml:space="preserve"> </w:t>
      </w:r>
      <w:r>
        <w:rPr>
          <w:sz w:val="24"/>
        </w:rPr>
        <w:t>workstation</w:t>
      </w:r>
      <w:r>
        <w:rPr>
          <w:spacing w:val="-5"/>
          <w:sz w:val="24"/>
        </w:rPr>
        <w:t xml:space="preserve"> </w:t>
      </w:r>
      <w:r>
        <w:rPr>
          <w:sz w:val="24"/>
        </w:rPr>
        <w:t>includes</w:t>
      </w:r>
      <w:r>
        <w:rPr>
          <w:spacing w:val="-5"/>
          <w:sz w:val="24"/>
        </w:rPr>
        <w:t xml:space="preserve"> </w:t>
      </w:r>
      <w:r>
        <w:rPr>
          <w:sz w:val="24"/>
        </w:rPr>
        <w:t>one</w:t>
      </w:r>
      <w:r>
        <w:rPr>
          <w:spacing w:val="-4"/>
          <w:sz w:val="24"/>
        </w:rPr>
        <w:t xml:space="preserve"> </w:t>
      </w:r>
      <w:r>
        <w:rPr>
          <w:sz w:val="24"/>
        </w:rPr>
        <w:t>or</w:t>
      </w:r>
      <w:r>
        <w:rPr>
          <w:spacing w:val="-6"/>
          <w:sz w:val="24"/>
        </w:rPr>
        <w:t xml:space="preserve"> </w:t>
      </w:r>
      <w:r>
        <w:rPr>
          <w:sz w:val="24"/>
        </w:rPr>
        <w:t>two</w:t>
      </w:r>
      <w:r>
        <w:rPr>
          <w:spacing w:val="-5"/>
          <w:sz w:val="24"/>
        </w:rPr>
        <w:t xml:space="preserve"> </w:t>
      </w:r>
      <w:r>
        <w:rPr>
          <w:sz w:val="24"/>
        </w:rPr>
        <w:t>high-resolution</w:t>
      </w:r>
      <w:r>
        <w:rPr>
          <w:spacing w:val="-3"/>
          <w:sz w:val="24"/>
        </w:rPr>
        <w:t xml:space="preserve"> </w:t>
      </w:r>
      <w:r>
        <w:rPr>
          <w:sz w:val="24"/>
        </w:rPr>
        <w:t>external monitors to maximize screen real estate and reduce eye strain.</w:t>
      </w:r>
    </w:p>
    <w:p w14:paraId="25077D9C">
      <w:pPr>
        <w:pStyle w:val="9"/>
        <w:numPr>
          <w:ilvl w:val="1"/>
          <w:numId w:val="4"/>
        </w:numPr>
        <w:tabs>
          <w:tab w:val="left" w:pos="1131"/>
        </w:tabs>
        <w:spacing w:before="48" w:after="0" w:line="360" w:lineRule="auto"/>
        <w:ind w:left="1131" w:right="253" w:hanging="360"/>
        <w:jc w:val="both"/>
        <w:rPr>
          <w:sz w:val="24"/>
        </w:rPr>
      </w:pPr>
      <w:r>
        <w:rPr>
          <w:sz w:val="24"/>
        </w:rPr>
        <w:t>Approximate</w:t>
      </w:r>
      <w:r>
        <w:rPr>
          <w:spacing w:val="-15"/>
          <w:sz w:val="24"/>
        </w:rPr>
        <w:t xml:space="preserve"> </w:t>
      </w:r>
      <w:r>
        <w:rPr>
          <w:sz w:val="24"/>
        </w:rPr>
        <w:t>Cost:</w:t>
      </w:r>
      <w:r>
        <w:rPr>
          <w:spacing w:val="-15"/>
          <w:sz w:val="24"/>
        </w:rPr>
        <w:t xml:space="preserve"> </w:t>
      </w:r>
      <w:r>
        <w:rPr>
          <w:sz w:val="24"/>
        </w:rPr>
        <w:t>The</w:t>
      </w:r>
      <w:r>
        <w:rPr>
          <w:spacing w:val="-15"/>
          <w:sz w:val="24"/>
        </w:rPr>
        <w:t xml:space="preserve"> </w:t>
      </w:r>
      <w:r>
        <w:rPr>
          <w:sz w:val="24"/>
        </w:rPr>
        <w:t>company</w:t>
      </w:r>
      <w:r>
        <w:rPr>
          <w:spacing w:val="-15"/>
          <w:sz w:val="24"/>
        </w:rPr>
        <w:t xml:space="preserve"> </w:t>
      </w:r>
      <w:r>
        <w:rPr>
          <w:sz w:val="24"/>
        </w:rPr>
        <w:t>invests</w:t>
      </w:r>
      <w:r>
        <w:rPr>
          <w:spacing w:val="-15"/>
          <w:sz w:val="24"/>
        </w:rPr>
        <w:t xml:space="preserve"> </w:t>
      </w:r>
      <w:r>
        <w:rPr>
          <w:sz w:val="24"/>
        </w:rPr>
        <w:t>between</w:t>
      </w:r>
      <w:r>
        <w:rPr>
          <w:spacing w:val="-15"/>
          <w:sz w:val="24"/>
        </w:rPr>
        <w:t xml:space="preserve"> </w:t>
      </w:r>
      <w:r>
        <w:rPr>
          <w:sz w:val="24"/>
        </w:rPr>
        <w:t>₹90,000</w:t>
      </w:r>
      <w:r>
        <w:rPr>
          <w:spacing w:val="-15"/>
          <w:sz w:val="24"/>
        </w:rPr>
        <w:t xml:space="preserve"> </w:t>
      </w:r>
      <w:r>
        <w:rPr>
          <w:sz w:val="24"/>
        </w:rPr>
        <w:t>and</w:t>
      </w:r>
      <w:r>
        <w:rPr>
          <w:spacing w:val="-15"/>
          <w:sz w:val="24"/>
        </w:rPr>
        <w:t xml:space="preserve"> </w:t>
      </w:r>
      <w:r>
        <w:rPr>
          <w:sz w:val="24"/>
        </w:rPr>
        <w:t>₹3,00,000</w:t>
      </w:r>
      <w:r>
        <w:rPr>
          <w:spacing w:val="-15"/>
          <w:sz w:val="24"/>
        </w:rPr>
        <w:t xml:space="preserve"> </w:t>
      </w:r>
      <w:r>
        <w:rPr>
          <w:sz w:val="24"/>
        </w:rPr>
        <w:t>per</w:t>
      </w:r>
      <w:r>
        <w:rPr>
          <w:spacing w:val="-15"/>
          <w:sz w:val="24"/>
        </w:rPr>
        <w:t xml:space="preserve"> </w:t>
      </w:r>
      <w:r>
        <w:rPr>
          <w:sz w:val="24"/>
        </w:rPr>
        <w:t>workstation, depending on the model and configuration.</w:t>
      </w:r>
    </w:p>
    <w:p w14:paraId="1ABB30C5">
      <w:pPr>
        <w:pStyle w:val="9"/>
        <w:numPr>
          <w:ilvl w:val="1"/>
          <w:numId w:val="4"/>
        </w:numPr>
        <w:tabs>
          <w:tab w:val="left" w:pos="1131"/>
        </w:tabs>
        <w:spacing w:before="5" w:after="0" w:line="360" w:lineRule="auto"/>
        <w:ind w:left="1131" w:right="268" w:hanging="360"/>
        <w:jc w:val="both"/>
        <w:rPr>
          <w:sz w:val="24"/>
        </w:rPr>
      </w:pPr>
      <w:r>
        <w:rPr>
          <w:sz w:val="24"/>
        </w:rPr>
        <w:t>Specific</w:t>
      </w:r>
      <w:r>
        <w:rPr>
          <w:spacing w:val="-2"/>
          <w:sz w:val="24"/>
        </w:rPr>
        <w:t xml:space="preserve"> </w:t>
      </w:r>
      <w:r>
        <w:rPr>
          <w:sz w:val="24"/>
        </w:rPr>
        <w:t>Use:</w:t>
      </w:r>
      <w:r>
        <w:rPr>
          <w:spacing w:val="-3"/>
          <w:sz w:val="24"/>
        </w:rPr>
        <w:t xml:space="preserve"> </w:t>
      </w:r>
      <w:r>
        <w:rPr>
          <w:sz w:val="24"/>
        </w:rPr>
        <w:t>This is</w:t>
      </w:r>
      <w:r>
        <w:rPr>
          <w:spacing w:val="-1"/>
          <w:sz w:val="24"/>
        </w:rPr>
        <w:t xml:space="preserve"> </w:t>
      </w:r>
      <w:r>
        <w:rPr>
          <w:sz w:val="24"/>
        </w:rPr>
        <w:t>where developers</w:t>
      </w:r>
      <w:r>
        <w:rPr>
          <w:spacing w:val="-1"/>
          <w:sz w:val="24"/>
        </w:rPr>
        <w:t xml:space="preserve"> </w:t>
      </w:r>
      <w:r>
        <w:rPr>
          <w:sz w:val="24"/>
        </w:rPr>
        <w:t>write code in</w:t>
      </w:r>
      <w:r>
        <w:rPr>
          <w:spacing w:val="-6"/>
          <w:sz w:val="24"/>
        </w:rPr>
        <w:t xml:space="preserve"> </w:t>
      </w:r>
      <w:r>
        <w:rPr>
          <w:sz w:val="24"/>
        </w:rPr>
        <w:t>VS Code, run local</w:t>
      </w:r>
      <w:r>
        <w:rPr>
          <w:spacing w:val="-1"/>
          <w:sz w:val="24"/>
        </w:rPr>
        <w:t xml:space="preserve"> </w:t>
      </w:r>
      <w:r>
        <w:rPr>
          <w:sz w:val="24"/>
        </w:rPr>
        <w:t>Node.js servers for testing, manage MongoDB instances, and collaborate with the team.</w:t>
      </w:r>
    </w:p>
    <w:p w14:paraId="0C8DCC01">
      <w:pPr>
        <w:pStyle w:val="9"/>
        <w:spacing w:after="0" w:line="360" w:lineRule="auto"/>
        <w:jc w:val="both"/>
        <w:rPr>
          <w:sz w:val="24"/>
        </w:rPr>
        <w:sectPr>
          <w:pgSz w:w="11910" w:h="16840"/>
          <w:pgMar w:top="1000" w:right="1008" w:bottom="1760" w:left="1559" w:header="721" w:footer="1548" w:gutter="0"/>
          <w:cols w:space="720" w:num="1"/>
        </w:sectPr>
      </w:pPr>
    </w:p>
    <w:p w14:paraId="507CFA97">
      <w:pPr>
        <w:pStyle w:val="6"/>
        <w:spacing w:before="193" w:line="360" w:lineRule="auto"/>
        <w:jc w:val="both"/>
      </w:pPr>
    </w:p>
    <w:p w14:paraId="6025BA4F">
      <w:pPr>
        <w:pStyle w:val="9"/>
        <w:numPr>
          <w:ilvl w:val="1"/>
          <w:numId w:val="4"/>
        </w:numPr>
        <w:tabs>
          <w:tab w:val="left" w:pos="1131"/>
        </w:tabs>
        <w:spacing w:before="0" w:after="0" w:line="360" w:lineRule="auto"/>
        <w:ind w:left="1131" w:right="263" w:hanging="360"/>
        <w:jc w:val="both"/>
        <w:rPr>
          <w:sz w:val="24"/>
        </w:rPr>
      </w:pPr>
      <w:r>
        <w:rPr>
          <w:sz w:val="24"/>
        </w:rPr>
        <w:t>Routine</w:t>
      </w:r>
      <w:r>
        <w:rPr>
          <w:spacing w:val="-15"/>
          <w:sz w:val="24"/>
        </w:rPr>
        <w:t xml:space="preserve"> </w:t>
      </w:r>
      <w:r>
        <w:rPr>
          <w:sz w:val="24"/>
        </w:rPr>
        <w:t>Maintenance:</w:t>
      </w:r>
      <w:r>
        <w:rPr>
          <w:spacing w:val="-12"/>
          <w:sz w:val="24"/>
        </w:rPr>
        <w:t xml:space="preserve"> </w:t>
      </w:r>
      <w:r>
        <w:rPr>
          <w:sz w:val="24"/>
        </w:rPr>
        <w:t>Laptops</w:t>
      </w:r>
      <w:r>
        <w:rPr>
          <w:spacing w:val="-13"/>
          <w:sz w:val="24"/>
        </w:rPr>
        <w:t xml:space="preserve"> </w:t>
      </w:r>
      <w:r>
        <w:rPr>
          <w:sz w:val="24"/>
        </w:rPr>
        <w:t>undergo</w:t>
      </w:r>
      <w:r>
        <w:rPr>
          <w:spacing w:val="-9"/>
          <w:sz w:val="24"/>
        </w:rPr>
        <w:t xml:space="preserve"> </w:t>
      </w:r>
      <w:r>
        <w:rPr>
          <w:sz w:val="24"/>
        </w:rPr>
        <w:t>regular</w:t>
      </w:r>
      <w:r>
        <w:rPr>
          <w:spacing w:val="-10"/>
          <w:sz w:val="24"/>
        </w:rPr>
        <w:t xml:space="preserve"> </w:t>
      </w:r>
      <w:r>
        <w:rPr>
          <w:sz w:val="24"/>
        </w:rPr>
        <w:t>maintenance,</w:t>
      </w:r>
      <w:r>
        <w:rPr>
          <w:spacing w:val="-11"/>
          <w:sz w:val="24"/>
        </w:rPr>
        <w:t xml:space="preserve"> </w:t>
      </w:r>
      <w:r>
        <w:rPr>
          <w:sz w:val="24"/>
        </w:rPr>
        <w:t>including</w:t>
      </w:r>
      <w:r>
        <w:rPr>
          <w:spacing w:val="-15"/>
          <w:sz w:val="24"/>
        </w:rPr>
        <w:t xml:space="preserve"> </w:t>
      </w:r>
      <w:r>
        <w:rPr>
          <w:sz w:val="24"/>
        </w:rPr>
        <w:t>software</w:t>
      </w:r>
      <w:r>
        <w:rPr>
          <w:spacing w:val="-10"/>
          <w:sz w:val="24"/>
        </w:rPr>
        <w:t xml:space="preserve"> </w:t>
      </w:r>
      <w:r>
        <w:rPr>
          <w:sz w:val="24"/>
        </w:rPr>
        <w:t xml:space="preserve">updates, clearing of temporary files, and annual hardware diagnostic checks to ensure peak </w:t>
      </w:r>
      <w:r>
        <w:rPr>
          <w:spacing w:val="-2"/>
          <w:sz w:val="24"/>
        </w:rPr>
        <w:t>performance.</w:t>
      </w:r>
    </w:p>
    <w:p w14:paraId="7F26BB0D">
      <w:pPr>
        <w:pStyle w:val="6"/>
        <w:spacing w:before="5" w:line="360" w:lineRule="auto"/>
        <w:jc w:val="both"/>
        <w:rPr>
          <w:sz w:val="20"/>
        </w:rPr>
      </w:pPr>
    </w:p>
    <w:p w14:paraId="7C0C9832">
      <w:pPr>
        <w:pStyle w:val="3"/>
        <w:numPr>
          <w:ilvl w:val="0"/>
          <w:numId w:val="4"/>
        </w:numPr>
        <w:tabs>
          <w:tab w:val="left" w:pos="516"/>
        </w:tabs>
        <w:spacing w:before="256" w:after="0" w:line="360" w:lineRule="auto"/>
        <w:ind w:left="516" w:right="0" w:hanging="242"/>
        <w:jc w:val="both"/>
      </w:pPr>
      <w:bookmarkStart w:id="22" w:name="2.Cloud Server Infrastructure :"/>
      <w:bookmarkEnd w:id="22"/>
      <w:r>
        <w:t>Cloud</w:t>
      </w:r>
      <w:r>
        <w:rPr>
          <w:spacing w:val="-12"/>
        </w:rPr>
        <w:t xml:space="preserve"> </w:t>
      </w:r>
      <w:r>
        <w:t>Server</w:t>
      </w:r>
      <w:r>
        <w:rPr>
          <w:spacing w:val="-9"/>
        </w:rPr>
        <w:t xml:space="preserve"> </w:t>
      </w:r>
      <w:r>
        <w:t>Infrastructure</w:t>
      </w:r>
      <w:r>
        <w:rPr>
          <w:spacing w:val="-9"/>
        </w:rPr>
        <w:t xml:space="preserve"> </w:t>
      </w:r>
      <w:r>
        <w:rPr>
          <w:spacing w:val="-10"/>
        </w:rPr>
        <w:t>:</w:t>
      </w:r>
    </w:p>
    <w:p w14:paraId="4D70C5D4">
      <w:pPr>
        <w:pStyle w:val="6"/>
        <w:spacing w:before="2" w:line="360" w:lineRule="auto"/>
        <w:jc w:val="both"/>
        <w:rPr>
          <w:b/>
        </w:rPr>
      </w:pPr>
    </w:p>
    <w:p w14:paraId="0F98FB8C">
      <w:pPr>
        <w:pStyle w:val="6"/>
        <w:spacing w:line="360" w:lineRule="auto"/>
        <w:ind w:left="435" w:right="88" w:hanging="10"/>
        <w:jc w:val="both"/>
      </w:pPr>
      <w:r>
        <w:t>Scalefull Technologies</w:t>
      </w:r>
      <w:r>
        <w:rPr>
          <w:spacing w:val="29"/>
        </w:rPr>
        <w:t xml:space="preserve"> </w:t>
      </w:r>
      <w:r>
        <w:t>operates</w:t>
      </w:r>
      <w:r>
        <w:rPr>
          <w:spacing w:val="29"/>
        </w:rPr>
        <w:t xml:space="preserve"> </w:t>
      </w:r>
      <w:r>
        <w:t>on</w:t>
      </w:r>
      <w:r>
        <w:rPr>
          <w:spacing w:val="29"/>
        </w:rPr>
        <w:t xml:space="preserve"> </w:t>
      </w:r>
      <w:r>
        <w:t>a</w:t>
      </w:r>
      <w:r>
        <w:rPr>
          <w:spacing w:val="30"/>
        </w:rPr>
        <w:t xml:space="preserve"> </w:t>
      </w:r>
      <w:r>
        <w:t>cloud-first</w:t>
      </w:r>
      <w:r>
        <w:rPr>
          <w:spacing w:val="31"/>
        </w:rPr>
        <w:t xml:space="preserve"> </w:t>
      </w:r>
      <w:r>
        <w:t>policy,</w:t>
      </w:r>
      <w:r>
        <w:rPr>
          <w:spacing w:val="33"/>
        </w:rPr>
        <w:t xml:space="preserve"> </w:t>
      </w:r>
      <w:r>
        <w:t>leveraging</w:t>
      </w:r>
      <w:r>
        <w:rPr>
          <w:spacing w:val="29"/>
        </w:rPr>
        <w:t xml:space="preserve"> </w:t>
      </w:r>
      <w:r>
        <w:t>leading</w:t>
      </w:r>
      <w:r>
        <w:rPr>
          <w:spacing w:val="29"/>
        </w:rPr>
        <w:t xml:space="preserve"> </w:t>
      </w:r>
      <w:r>
        <w:t>providers</w:t>
      </w:r>
      <w:r>
        <w:rPr>
          <w:spacing w:val="31"/>
        </w:rPr>
        <w:t xml:space="preserve"> </w:t>
      </w:r>
      <w:r>
        <w:t>to</w:t>
      </w:r>
      <w:r>
        <w:rPr>
          <w:spacing w:val="29"/>
        </w:rPr>
        <w:t xml:space="preserve"> </w:t>
      </w:r>
      <w:r>
        <w:t>host development, staging, and production environments for their web and mobile applications.</w:t>
      </w:r>
    </w:p>
    <w:p w14:paraId="5552DBC7">
      <w:pPr>
        <w:pStyle w:val="9"/>
        <w:numPr>
          <w:ilvl w:val="1"/>
          <w:numId w:val="4"/>
        </w:numPr>
        <w:tabs>
          <w:tab w:val="left" w:pos="1131"/>
        </w:tabs>
        <w:spacing w:before="8" w:after="0" w:line="360" w:lineRule="auto"/>
        <w:ind w:left="1131" w:right="0" w:hanging="360"/>
        <w:jc w:val="both"/>
      </w:pPr>
      <w:r>
        <w:rPr>
          <w:sz w:val="24"/>
        </w:rPr>
        <w:t>Providers</w:t>
      </w:r>
      <w:r>
        <w:rPr>
          <w:spacing w:val="-7"/>
          <w:sz w:val="24"/>
        </w:rPr>
        <w:t xml:space="preserve"> </w:t>
      </w:r>
      <w:r>
        <w:rPr>
          <w:sz w:val="24"/>
        </w:rPr>
        <w:t>&amp;</w:t>
      </w:r>
      <w:r>
        <w:rPr>
          <w:spacing w:val="-1"/>
          <w:sz w:val="24"/>
        </w:rPr>
        <w:t xml:space="preserve"> </w:t>
      </w:r>
      <w:r>
        <w:rPr>
          <w:spacing w:val="-2"/>
          <w:sz w:val="24"/>
        </w:rPr>
        <w:t>Specifications:</w:t>
      </w:r>
    </w:p>
    <w:p w14:paraId="71BAB3BC">
      <w:pPr>
        <w:pStyle w:val="9"/>
        <w:numPr>
          <w:ilvl w:val="0"/>
          <w:numId w:val="5"/>
        </w:numPr>
        <w:tabs>
          <w:tab w:val="left" w:pos="1110"/>
          <w:tab w:val="left" w:pos="1865"/>
        </w:tabs>
        <w:spacing w:before="1" w:after="0" w:line="360" w:lineRule="auto"/>
        <w:ind w:left="1865" w:right="1350" w:hanging="1112"/>
        <w:jc w:val="both"/>
        <w:rPr>
          <w:sz w:val="24"/>
        </w:rPr>
      </w:pPr>
      <w:r>
        <w:rPr>
          <w:sz w:val="24"/>
        </w:rPr>
        <w:t>Primary</w:t>
      </w:r>
      <w:r>
        <w:rPr>
          <w:spacing w:val="-15"/>
          <w:sz w:val="24"/>
        </w:rPr>
        <w:t xml:space="preserve"> </w:t>
      </w:r>
      <w:r>
        <w:rPr>
          <w:sz w:val="24"/>
        </w:rPr>
        <w:t>Providers:</w:t>
      </w:r>
      <w:r>
        <w:rPr>
          <w:spacing w:val="-17"/>
          <w:sz w:val="24"/>
        </w:rPr>
        <w:t xml:space="preserve"> </w:t>
      </w:r>
      <w:r>
        <w:rPr>
          <w:sz w:val="24"/>
        </w:rPr>
        <w:t>Amazon</w:t>
      </w:r>
      <w:r>
        <w:rPr>
          <w:spacing w:val="-15"/>
          <w:sz w:val="24"/>
        </w:rPr>
        <w:t xml:space="preserve"> </w:t>
      </w:r>
      <w:r>
        <w:rPr>
          <w:sz w:val="24"/>
        </w:rPr>
        <w:t>Web</w:t>
      </w:r>
      <w:r>
        <w:rPr>
          <w:spacing w:val="-15"/>
          <w:sz w:val="24"/>
        </w:rPr>
        <w:t xml:space="preserve"> </w:t>
      </w:r>
      <w:r>
        <w:rPr>
          <w:sz w:val="24"/>
        </w:rPr>
        <w:t>Services</w:t>
      </w:r>
      <w:r>
        <w:rPr>
          <w:spacing w:val="-14"/>
          <w:sz w:val="24"/>
        </w:rPr>
        <w:t xml:space="preserve"> </w:t>
      </w:r>
      <w:r>
        <w:rPr>
          <w:sz w:val="24"/>
        </w:rPr>
        <w:t>(AWS)</w:t>
      </w:r>
      <w:r>
        <w:rPr>
          <w:spacing w:val="-10"/>
          <w:sz w:val="24"/>
        </w:rPr>
        <w:t xml:space="preserve"> </w:t>
      </w:r>
      <w:r>
        <w:rPr>
          <w:sz w:val="24"/>
        </w:rPr>
        <w:t>and</w:t>
      </w:r>
      <w:r>
        <w:rPr>
          <w:spacing w:val="-14"/>
          <w:sz w:val="24"/>
        </w:rPr>
        <w:t xml:space="preserve"> </w:t>
      </w:r>
      <w:r>
        <w:rPr>
          <w:sz w:val="24"/>
        </w:rPr>
        <w:t>Google</w:t>
      </w:r>
      <w:r>
        <w:rPr>
          <w:spacing w:val="-13"/>
          <w:sz w:val="24"/>
        </w:rPr>
        <w:t xml:space="preserve"> </w:t>
      </w:r>
      <w:r>
        <w:rPr>
          <w:sz w:val="24"/>
        </w:rPr>
        <w:t>Cloud</w:t>
      </w:r>
      <w:r>
        <w:rPr>
          <w:spacing w:val="-14"/>
          <w:sz w:val="24"/>
        </w:rPr>
        <w:t xml:space="preserve"> </w:t>
      </w:r>
      <w:r>
        <w:rPr>
          <w:sz w:val="24"/>
        </w:rPr>
        <w:t>Platform (GCP) are used for their scalability and comprehensive services.</w:t>
      </w:r>
    </w:p>
    <w:p w14:paraId="4AAAFD34">
      <w:pPr>
        <w:pStyle w:val="9"/>
        <w:numPr>
          <w:ilvl w:val="0"/>
          <w:numId w:val="5"/>
        </w:numPr>
        <w:tabs>
          <w:tab w:val="left" w:pos="1110"/>
          <w:tab w:val="left" w:pos="1865"/>
        </w:tabs>
        <w:spacing w:before="1" w:after="0" w:line="360" w:lineRule="auto"/>
        <w:ind w:left="1865" w:right="1350" w:hanging="1112"/>
        <w:jc w:val="both"/>
        <w:rPr>
          <w:sz w:val="24"/>
        </w:rPr>
      </w:pPr>
      <w:r>
        <w:rPr>
          <w:rFonts w:hint="default"/>
          <w:sz w:val="24"/>
          <w:lang w:val="en-IN"/>
        </w:rPr>
        <w:t xml:space="preserve"> </w:t>
      </w:r>
      <w:r>
        <w:rPr>
          <w:sz w:val="24"/>
        </w:rPr>
        <w:t xml:space="preserve">Server </w:t>
      </w:r>
      <w:r>
        <w:rPr>
          <w:sz w:val="24"/>
        </w:rPr>
        <w:t xml:space="preserve">Configuration: </w:t>
      </w:r>
      <w:r>
        <w:rPr>
          <w:sz w:val="24"/>
        </w:rPr>
        <w:t xml:space="preserve">A </w:t>
      </w:r>
      <w:r>
        <w:rPr>
          <w:sz w:val="24"/>
        </w:rPr>
        <w:t xml:space="preserve">typical </w:t>
      </w:r>
      <w:r>
        <w:rPr>
          <w:sz w:val="24"/>
        </w:rPr>
        <w:t xml:space="preserve">backend </w:t>
      </w:r>
      <w:r>
        <w:rPr>
          <w:sz w:val="24"/>
        </w:rPr>
        <w:t xml:space="preserve">server </w:t>
      </w:r>
      <w:r>
        <w:rPr>
          <w:sz w:val="24"/>
        </w:rPr>
        <w:t xml:space="preserve">is </w:t>
      </w:r>
      <w:r>
        <w:rPr>
          <w:sz w:val="24"/>
        </w:rPr>
        <w:t xml:space="preserve">configured </w:t>
      </w:r>
      <w:r>
        <w:rPr>
          <w:sz w:val="24"/>
        </w:rPr>
        <w:t xml:space="preserve">with </w:t>
      </w:r>
      <w:r>
        <w:rPr>
          <w:sz w:val="24"/>
        </w:rPr>
        <w:t xml:space="preserve">2-4 </w:t>
      </w:r>
      <w:r>
        <w:rPr>
          <w:sz w:val="24"/>
        </w:rPr>
        <w:t xml:space="preserve">vCPUs, </w:t>
      </w:r>
      <w:r>
        <w:rPr>
          <w:sz w:val="24"/>
        </w:rPr>
        <w:t>4-</w:t>
      </w:r>
      <w:r>
        <w:rPr>
          <w:rFonts w:hint="default"/>
          <w:sz w:val="24"/>
          <w:lang w:val="en-IN"/>
        </w:rPr>
        <w:t xml:space="preserve"> </w:t>
      </w:r>
      <w:r>
        <w:rPr>
          <w:sz w:val="24"/>
        </w:rPr>
        <w:t>8 GB of RAM, and fast SSD storage.</w:t>
      </w:r>
    </w:p>
    <w:p w14:paraId="4428A161">
      <w:pPr>
        <w:pStyle w:val="9"/>
        <w:numPr>
          <w:ilvl w:val="0"/>
          <w:numId w:val="5"/>
        </w:numPr>
        <w:tabs>
          <w:tab w:val="left" w:pos="1110"/>
          <w:tab w:val="left" w:pos="1865"/>
        </w:tabs>
        <w:spacing w:before="1" w:after="0" w:line="360" w:lineRule="auto"/>
        <w:ind w:left="1865" w:right="1350" w:hanging="1112"/>
        <w:jc w:val="both"/>
        <w:rPr>
          <w:sz w:val="24"/>
        </w:rPr>
      </w:pPr>
      <w:r>
        <w:rPr>
          <w:sz w:val="24"/>
        </w:rPr>
        <w:t>o Database Hosting: For databases, they rely on the managed service MongoDB Atlas, which automates scaling, backups, and maintenance, allowing the team to focus on development.</w:t>
      </w:r>
    </w:p>
    <w:p w14:paraId="39FF11A8">
      <w:pPr>
        <w:pStyle w:val="9"/>
        <w:numPr>
          <w:ilvl w:val="0"/>
          <w:numId w:val="6"/>
        </w:numPr>
        <w:tabs>
          <w:tab w:val="left" w:pos="1131"/>
        </w:tabs>
        <w:spacing w:before="30" w:after="0" w:line="360" w:lineRule="auto"/>
        <w:ind w:left="1131" w:right="264" w:hanging="360"/>
        <w:jc w:val="both"/>
        <w:rPr>
          <w:sz w:val="24"/>
        </w:rPr>
      </w:pPr>
      <w:r>
        <w:rPr>
          <w:sz w:val="24"/>
        </w:rPr>
        <w:t>Approximate</w:t>
      </w:r>
      <w:r>
        <w:rPr>
          <w:spacing w:val="-7"/>
          <w:sz w:val="24"/>
        </w:rPr>
        <w:t xml:space="preserve"> </w:t>
      </w:r>
      <w:r>
        <w:rPr>
          <w:sz w:val="24"/>
        </w:rPr>
        <w:t>Cost:</w:t>
      </w:r>
      <w:r>
        <w:rPr>
          <w:spacing w:val="-5"/>
          <w:sz w:val="24"/>
        </w:rPr>
        <w:t xml:space="preserve"> </w:t>
      </w:r>
      <w:r>
        <w:rPr>
          <w:sz w:val="24"/>
        </w:rPr>
        <w:t>Cloud</w:t>
      </w:r>
      <w:r>
        <w:rPr>
          <w:spacing w:val="-6"/>
          <w:sz w:val="24"/>
        </w:rPr>
        <w:t xml:space="preserve"> </w:t>
      </w:r>
      <w:r>
        <w:rPr>
          <w:sz w:val="24"/>
        </w:rPr>
        <w:t>spending</w:t>
      </w:r>
      <w:r>
        <w:rPr>
          <w:spacing w:val="-4"/>
          <w:sz w:val="24"/>
        </w:rPr>
        <w:t xml:space="preserve"> </w:t>
      </w:r>
      <w:r>
        <w:rPr>
          <w:sz w:val="24"/>
        </w:rPr>
        <w:t>is</w:t>
      </w:r>
      <w:r>
        <w:rPr>
          <w:spacing w:val="-6"/>
          <w:sz w:val="24"/>
        </w:rPr>
        <w:t xml:space="preserve"> </w:t>
      </w:r>
      <w:r>
        <w:rPr>
          <w:sz w:val="24"/>
        </w:rPr>
        <w:t>variable,</w:t>
      </w:r>
      <w:r>
        <w:rPr>
          <w:spacing w:val="-6"/>
          <w:sz w:val="24"/>
        </w:rPr>
        <w:t xml:space="preserve"> </w:t>
      </w:r>
      <w:r>
        <w:rPr>
          <w:sz w:val="24"/>
        </w:rPr>
        <w:t>typically</w:t>
      </w:r>
      <w:r>
        <w:rPr>
          <w:spacing w:val="-6"/>
          <w:sz w:val="24"/>
        </w:rPr>
        <w:t xml:space="preserve"> </w:t>
      </w:r>
      <w:r>
        <w:rPr>
          <w:sz w:val="24"/>
        </w:rPr>
        <w:t>ranging</w:t>
      </w:r>
      <w:r>
        <w:rPr>
          <w:spacing w:val="-2"/>
          <w:sz w:val="24"/>
        </w:rPr>
        <w:t xml:space="preserve"> </w:t>
      </w:r>
      <w:r>
        <w:rPr>
          <w:sz w:val="24"/>
        </w:rPr>
        <w:t>from</w:t>
      </w:r>
      <w:r>
        <w:rPr>
          <w:spacing w:val="-4"/>
          <w:sz w:val="24"/>
        </w:rPr>
        <w:t xml:space="preserve"> </w:t>
      </w:r>
      <w:r>
        <w:rPr>
          <w:sz w:val="24"/>
        </w:rPr>
        <w:t>₹2,000</w:t>
      </w:r>
      <w:r>
        <w:rPr>
          <w:spacing w:val="-6"/>
          <w:sz w:val="24"/>
        </w:rPr>
        <w:t xml:space="preserve"> </w:t>
      </w:r>
      <w:r>
        <w:rPr>
          <w:sz w:val="24"/>
        </w:rPr>
        <w:t>to</w:t>
      </w:r>
      <w:r>
        <w:rPr>
          <w:spacing w:val="-6"/>
          <w:sz w:val="24"/>
        </w:rPr>
        <w:t xml:space="preserve"> </w:t>
      </w:r>
      <w:r>
        <w:rPr>
          <w:sz w:val="24"/>
        </w:rPr>
        <w:t>₹10,000 per month for a standard server, with database costs scaling based on usage.</w:t>
      </w:r>
    </w:p>
    <w:p w14:paraId="1D85F51A">
      <w:pPr>
        <w:pStyle w:val="9"/>
        <w:numPr>
          <w:ilvl w:val="0"/>
          <w:numId w:val="6"/>
        </w:numPr>
        <w:tabs>
          <w:tab w:val="left" w:pos="1131"/>
        </w:tabs>
        <w:spacing w:before="7" w:after="0" w:line="360" w:lineRule="auto"/>
        <w:ind w:left="1131" w:right="265" w:hanging="360"/>
        <w:jc w:val="both"/>
        <w:rPr>
          <w:sz w:val="24"/>
        </w:rPr>
      </w:pPr>
      <w:r>
        <w:rPr>
          <w:sz w:val="24"/>
        </w:rPr>
        <w:t>Specific</w:t>
      </w:r>
      <w:r>
        <w:rPr>
          <w:spacing w:val="-12"/>
          <w:sz w:val="24"/>
        </w:rPr>
        <w:t xml:space="preserve"> </w:t>
      </w:r>
      <w:r>
        <w:rPr>
          <w:sz w:val="24"/>
        </w:rPr>
        <w:t>Use:</w:t>
      </w:r>
      <w:r>
        <w:rPr>
          <w:spacing w:val="-10"/>
          <w:sz w:val="24"/>
        </w:rPr>
        <w:t xml:space="preserve"> </w:t>
      </w:r>
      <w:r>
        <w:rPr>
          <w:sz w:val="24"/>
        </w:rPr>
        <w:t>The</w:t>
      </w:r>
      <w:r>
        <w:rPr>
          <w:spacing w:val="-12"/>
          <w:sz w:val="24"/>
        </w:rPr>
        <w:t xml:space="preserve"> </w:t>
      </w:r>
      <w:r>
        <w:rPr>
          <w:sz w:val="24"/>
        </w:rPr>
        <w:t>cloud</w:t>
      </w:r>
      <w:r>
        <w:rPr>
          <w:spacing w:val="-11"/>
          <w:sz w:val="24"/>
        </w:rPr>
        <w:t xml:space="preserve"> </w:t>
      </w:r>
      <w:r>
        <w:rPr>
          <w:sz w:val="24"/>
        </w:rPr>
        <w:t>infrastructure</w:t>
      </w:r>
      <w:r>
        <w:rPr>
          <w:spacing w:val="-12"/>
          <w:sz w:val="24"/>
        </w:rPr>
        <w:t xml:space="preserve"> </w:t>
      </w:r>
      <w:r>
        <w:rPr>
          <w:sz w:val="24"/>
        </w:rPr>
        <w:t>is</w:t>
      </w:r>
      <w:r>
        <w:rPr>
          <w:spacing w:val="-10"/>
          <w:sz w:val="24"/>
        </w:rPr>
        <w:t xml:space="preserve"> </w:t>
      </w:r>
      <w:r>
        <w:rPr>
          <w:sz w:val="24"/>
        </w:rPr>
        <w:t>used</w:t>
      </w:r>
      <w:r>
        <w:rPr>
          <w:spacing w:val="-8"/>
          <w:sz w:val="24"/>
        </w:rPr>
        <w:t xml:space="preserve"> </w:t>
      </w:r>
      <w:r>
        <w:rPr>
          <w:sz w:val="24"/>
        </w:rPr>
        <w:t>to</w:t>
      </w:r>
      <w:r>
        <w:rPr>
          <w:spacing w:val="-11"/>
          <w:sz w:val="24"/>
        </w:rPr>
        <w:t xml:space="preserve"> </w:t>
      </w:r>
      <w:r>
        <w:rPr>
          <w:sz w:val="24"/>
        </w:rPr>
        <w:t>host</w:t>
      </w:r>
      <w:r>
        <w:rPr>
          <w:spacing w:val="-10"/>
          <w:sz w:val="24"/>
        </w:rPr>
        <w:t xml:space="preserve"> </w:t>
      </w:r>
      <w:r>
        <w:rPr>
          <w:sz w:val="24"/>
        </w:rPr>
        <w:t>live</w:t>
      </w:r>
      <w:r>
        <w:rPr>
          <w:spacing w:val="-14"/>
          <w:sz w:val="24"/>
        </w:rPr>
        <w:t xml:space="preserve"> </w:t>
      </w:r>
      <w:r>
        <w:rPr>
          <w:sz w:val="24"/>
        </w:rPr>
        <w:t>client</w:t>
      </w:r>
      <w:r>
        <w:rPr>
          <w:spacing w:val="-8"/>
          <w:sz w:val="24"/>
        </w:rPr>
        <w:t xml:space="preserve"> </w:t>
      </w:r>
      <w:r>
        <w:rPr>
          <w:sz w:val="24"/>
        </w:rPr>
        <w:t>applications,</w:t>
      </w:r>
      <w:r>
        <w:rPr>
          <w:spacing w:val="-11"/>
          <w:sz w:val="24"/>
        </w:rPr>
        <w:t xml:space="preserve"> </w:t>
      </w:r>
      <w:r>
        <w:rPr>
          <w:sz w:val="24"/>
        </w:rPr>
        <w:t>run</w:t>
      </w:r>
      <w:r>
        <w:rPr>
          <w:spacing w:val="-8"/>
          <w:sz w:val="24"/>
        </w:rPr>
        <w:t xml:space="preserve"> </w:t>
      </w:r>
      <w:r>
        <w:rPr>
          <w:sz w:val="24"/>
        </w:rPr>
        <w:t>backend APIs, and provide a staging environment for final testing before new features go live.</w:t>
      </w:r>
    </w:p>
    <w:p w14:paraId="4442CB61">
      <w:pPr>
        <w:pStyle w:val="9"/>
        <w:numPr>
          <w:ilvl w:val="0"/>
          <w:numId w:val="6"/>
        </w:numPr>
        <w:tabs>
          <w:tab w:val="left" w:pos="1131"/>
        </w:tabs>
        <w:spacing w:before="11" w:after="0" w:line="360" w:lineRule="auto"/>
        <w:ind w:left="1131" w:right="263" w:hanging="360"/>
        <w:jc w:val="both"/>
        <w:rPr>
          <w:sz w:val="24"/>
        </w:rPr>
      </w:pPr>
      <w:r>
        <w:rPr>
          <w:sz w:val="24"/>
        </w:rPr>
        <w:t>Routine Maintenance: The technical team conducts continuous monitoring of server health, manages security through firewall rules and regular patching, and performs daily automated backups of all application data and server configurations.</w:t>
      </w:r>
    </w:p>
    <w:p w14:paraId="51A3A98D">
      <w:pPr>
        <w:pStyle w:val="6"/>
        <w:spacing w:line="360" w:lineRule="auto"/>
        <w:jc w:val="both"/>
        <w:rPr>
          <w:sz w:val="20"/>
        </w:rPr>
      </w:pPr>
    </w:p>
    <w:p w14:paraId="3F9C6785">
      <w:pPr>
        <w:pStyle w:val="6"/>
        <w:spacing w:line="360" w:lineRule="auto"/>
        <w:jc w:val="both"/>
        <w:rPr>
          <w:sz w:val="20"/>
        </w:rPr>
      </w:pPr>
    </w:p>
    <w:p w14:paraId="53011140">
      <w:pPr>
        <w:pStyle w:val="6"/>
        <w:spacing w:line="360" w:lineRule="auto"/>
        <w:jc w:val="both"/>
        <w:rPr>
          <w:sz w:val="20"/>
        </w:rPr>
      </w:pPr>
    </w:p>
    <w:p w14:paraId="528D4BBA">
      <w:pPr>
        <w:pStyle w:val="6"/>
        <w:spacing w:line="360" w:lineRule="auto"/>
        <w:jc w:val="both"/>
        <w:rPr>
          <w:sz w:val="20"/>
        </w:rPr>
      </w:pPr>
    </w:p>
    <w:p w14:paraId="75712AE5">
      <w:pPr>
        <w:pStyle w:val="6"/>
        <w:spacing w:line="360" w:lineRule="auto"/>
        <w:jc w:val="both"/>
        <w:rPr>
          <w:sz w:val="20"/>
        </w:rPr>
      </w:pPr>
    </w:p>
    <w:p w14:paraId="420E0D4F">
      <w:pPr>
        <w:pStyle w:val="6"/>
        <w:spacing w:before="193" w:line="360" w:lineRule="auto"/>
        <w:jc w:val="both"/>
      </w:pPr>
    </w:p>
    <w:p w14:paraId="0985B023">
      <w:pPr>
        <w:pStyle w:val="3"/>
        <w:numPr>
          <w:ilvl w:val="0"/>
          <w:numId w:val="4"/>
        </w:numPr>
        <w:tabs>
          <w:tab w:val="left" w:pos="516"/>
        </w:tabs>
        <w:spacing w:before="0" w:after="0" w:line="360" w:lineRule="auto"/>
        <w:ind w:left="516" w:right="0" w:hanging="242"/>
        <w:jc w:val="both"/>
      </w:pPr>
      <w:bookmarkStart w:id="23" w:name="3.Mobile Device Testing Lab :"/>
      <w:bookmarkEnd w:id="23"/>
      <w:r>
        <w:t>Mobile</w:t>
      </w:r>
      <w:r>
        <w:rPr>
          <w:spacing w:val="-15"/>
        </w:rPr>
        <w:t xml:space="preserve"> </w:t>
      </w:r>
      <w:r>
        <w:t>Device</w:t>
      </w:r>
      <w:r>
        <w:rPr>
          <w:spacing w:val="-14"/>
        </w:rPr>
        <w:t xml:space="preserve"> </w:t>
      </w:r>
      <w:r>
        <w:t>Testing</w:t>
      </w:r>
      <w:r>
        <w:rPr>
          <w:spacing w:val="-7"/>
        </w:rPr>
        <w:t xml:space="preserve"> </w:t>
      </w:r>
      <w:r>
        <w:t>Lab</w:t>
      </w:r>
      <w:r>
        <w:rPr>
          <w:spacing w:val="-10"/>
        </w:rPr>
        <w:t xml:space="preserve"> :</w:t>
      </w:r>
    </w:p>
    <w:p w14:paraId="7A94DF55">
      <w:pPr>
        <w:pStyle w:val="6"/>
        <w:spacing w:before="2" w:line="360" w:lineRule="auto"/>
        <w:jc w:val="both"/>
        <w:rPr>
          <w:b/>
        </w:rPr>
      </w:pPr>
    </w:p>
    <w:p w14:paraId="753DE5E8">
      <w:pPr>
        <w:pStyle w:val="6"/>
        <w:spacing w:before="1" w:line="360" w:lineRule="auto"/>
        <w:ind w:left="435" w:right="260" w:hanging="10"/>
        <w:jc w:val="both"/>
      </w:pPr>
      <w:r>
        <w:t>To</w:t>
      </w:r>
      <w:r>
        <w:rPr>
          <w:spacing w:val="-15"/>
        </w:rPr>
        <w:t xml:space="preserve"> </w:t>
      </w:r>
      <w:r>
        <w:t>ensure</w:t>
      </w:r>
      <w:r>
        <w:rPr>
          <w:spacing w:val="-15"/>
        </w:rPr>
        <w:t xml:space="preserve"> </w:t>
      </w:r>
      <w:r>
        <w:t>their</w:t>
      </w:r>
      <w:r>
        <w:rPr>
          <w:spacing w:val="-15"/>
        </w:rPr>
        <w:t xml:space="preserve"> </w:t>
      </w:r>
      <w:r>
        <w:t>mobile</w:t>
      </w:r>
      <w:r>
        <w:rPr>
          <w:spacing w:val="-15"/>
        </w:rPr>
        <w:t xml:space="preserve"> </w:t>
      </w:r>
      <w:r>
        <w:t>applications</w:t>
      </w:r>
      <w:r>
        <w:rPr>
          <w:spacing w:val="-15"/>
        </w:rPr>
        <w:t xml:space="preserve"> </w:t>
      </w:r>
      <w:r>
        <w:t>(built</w:t>
      </w:r>
      <w:r>
        <w:rPr>
          <w:spacing w:val="-15"/>
        </w:rPr>
        <w:t xml:space="preserve"> </w:t>
      </w:r>
      <w:r>
        <w:t>with</w:t>
      </w:r>
      <w:r>
        <w:rPr>
          <w:spacing w:val="-15"/>
        </w:rPr>
        <w:t xml:space="preserve"> </w:t>
      </w:r>
      <w:r>
        <w:t>React</w:t>
      </w:r>
      <w:r>
        <w:rPr>
          <w:spacing w:val="-15"/>
        </w:rPr>
        <w:t xml:space="preserve"> </w:t>
      </w:r>
      <w:r>
        <w:t>Native)</w:t>
      </w:r>
      <w:r>
        <w:rPr>
          <w:spacing w:val="-15"/>
        </w:rPr>
        <w:t xml:space="preserve"> </w:t>
      </w:r>
      <w:r>
        <w:t>are</w:t>
      </w:r>
      <w:r>
        <w:rPr>
          <w:spacing w:val="-15"/>
        </w:rPr>
        <w:t xml:space="preserve"> </w:t>
      </w:r>
      <w:r>
        <w:t>flawless,</w:t>
      </w:r>
      <w:r>
        <w:rPr>
          <w:spacing w:val="-15"/>
        </w:rPr>
        <w:t xml:space="preserve"> </w:t>
      </w:r>
      <w:r>
        <w:t>the</w:t>
      </w:r>
      <w:r>
        <w:rPr>
          <w:spacing w:val="-15"/>
        </w:rPr>
        <w:t xml:space="preserve"> </w:t>
      </w:r>
      <w:r>
        <w:t>company</w:t>
      </w:r>
      <w:r>
        <w:rPr>
          <w:spacing w:val="-15"/>
        </w:rPr>
        <w:t xml:space="preserve"> </w:t>
      </w:r>
      <w:r>
        <w:t>maintains a library of physical devices for quality assurance.</w:t>
      </w:r>
    </w:p>
    <w:p w14:paraId="6BB54DA1">
      <w:pPr>
        <w:pStyle w:val="9"/>
        <w:numPr>
          <w:ilvl w:val="1"/>
          <w:numId w:val="4"/>
        </w:numPr>
        <w:tabs>
          <w:tab w:val="left" w:pos="1131"/>
        </w:tabs>
        <w:spacing w:before="7" w:after="0" w:line="360" w:lineRule="auto"/>
        <w:ind w:left="1131" w:right="259" w:hanging="360"/>
        <w:jc w:val="both"/>
        <w:rPr>
          <w:sz w:val="24"/>
        </w:rPr>
      </w:pPr>
      <w:r>
        <w:rPr>
          <w:sz w:val="24"/>
        </w:rPr>
        <w:t xml:space="preserve">Device Portfolio: The lab includes a range of popular iOS devices (various iPhone models) and Android devices from manufacturers like Samsung, OnePlus, and Google </w:t>
      </w:r>
      <w:r>
        <w:rPr>
          <w:spacing w:val="-2"/>
          <w:sz w:val="24"/>
        </w:rPr>
        <w:t>Pixel.</w:t>
      </w:r>
    </w:p>
    <w:p w14:paraId="7C57C643">
      <w:pPr>
        <w:pStyle w:val="9"/>
        <w:numPr>
          <w:ilvl w:val="1"/>
          <w:numId w:val="4"/>
        </w:numPr>
        <w:tabs>
          <w:tab w:val="left" w:pos="1131"/>
        </w:tabs>
        <w:spacing w:before="9" w:after="0" w:line="360" w:lineRule="auto"/>
        <w:ind w:left="1131" w:right="262" w:hanging="360"/>
        <w:jc w:val="both"/>
        <w:rPr>
          <w:sz w:val="24"/>
        </w:rPr>
      </w:pPr>
      <w:r>
        <w:rPr>
          <w:sz w:val="24"/>
        </w:rPr>
        <w:t>Approximate Cost: An initial investment of ₹2,00,000 - ₹5,00,000 is allocated for the device lab, with periodic updates.</w:t>
      </w:r>
    </w:p>
    <w:p w14:paraId="1EA41929">
      <w:pPr>
        <w:pStyle w:val="9"/>
        <w:numPr>
          <w:ilvl w:val="1"/>
          <w:numId w:val="4"/>
        </w:numPr>
        <w:tabs>
          <w:tab w:val="left" w:pos="1131"/>
        </w:tabs>
        <w:spacing w:before="8" w:after="0" w:line="360" w:lineRule="auto"/>
        <w:ind w:left="1131" w:right="263" w:hanging="360"/>
        <w:jc w:val="both"/>
        <w:rPr>
          <w:sz w:val="24"/>
        </w:rPr>
      </w:pPr>
      <w:r>
        <w:rPr>
          <w:sz w:val="24"/>
        </w:rPr>
        <w:t>Specific Use: The QA team uses these devices to rigorously test app performance, user interface responsiveness, and compatibility across different screen sizes, operating systems, and hardware capabilities.</w:t>
      </w:r>
    </w:p>
    <w:p w14:paraId="3F964B95">
      <w:pPr>
        <w:pStyle w:val="9"/>
        <w:numPr>
          <w:ilvl w:val="1"/>
          <w:numId w:val="4"/>
        </w:numPr>
        <w:tabs>
          <w:tab w:val="left" w:pos="1131"/>
        </w:tabs>
        <w:spacing w:before="0" w:after="0" w:line="360" w:lineRule="auto"/>
        <w:ind w:left="1131" w:right="263" w:hanging="360"/>
        <w:jc w:val="both"/>
        <w:rPr>
          <w:sz w:val="24"/>
        </w:rPr>
      </w:pPr>
      <w:r>
        <w:rPr>
          <w:sz w:val="24"/>
        </w:rPr>
        <w:t>Routine Maintenance: All test devices are kept fully charged, updated to the latest OS versions, and are regularly wiped to maintain a clean testing slate.</w:t>
      </w:r>
    </w:p>
    <w:p w14:paraId="5B7E5F86">
      <w:pPr>
        <w:pStyle w:val="6"/>
        <w:spacing w:before="12" w:line="360" w:lineRule="auto"/>
        <w:jc w:val="both"/>
        <w:rPr>
          <w:sz w:val="20"/>
        </w:rPr>
      </w:pPr>
    </w:p>
    <w:p w14:paraId="7DFC9280">
      <w:pPr>
        <w:pStyle w:val="3"/>
        <w:spacing w:before="249" w:line="360" w:lineRule="auto"/>
        <w:jc w:val="both"/>
      </w:pPr>
      <w:bookmarkStart w:id="24" w:name="Software &amp; Toolchain at Scalefull Techno"/>
      <w:bookmarkEnd w:id="24"/>
      <w:r>
        <w:t>Software</w:t>
      </w:r>
      <w:r>
        <w:rPr>
          <w:spacing w:val="-15"/>
        </w:rPr>
        <w:t xml:space="preserve"> </w:t>
      </w:r>
      <w:r>
        <w:t>&amp;</w:t>
      </w:r>
      <w:r>
        <w:rPr>
          <w:spacing w:val="-16"/>
        </w:rPr>
        <w:t xml:space="preserve"> </w:t>
      </w:r>
      <w:r>
        <w:t>Toolchain</w:t>
      </w:r>
      <w:r>
        <w:rPr>
          <w:spacing w:val="-12"/>
        </w:rPr>
        <w:t xml:space="preserve"> </w:t>
      </w:r>
      <w:r>
        <w:t>at</w:t>
      </w:r>
      <w:r>
        <w:rPr>
          <w:spacing w:val="-13"/>
        </w:rPr>
        <w:t xml:space="preserve"> </w:t>
      </w:r>
      <w:r>
        <w:t>Scalefull</w:t>
      </w:r>
      <w:r>
        <w:rPr>
          <w:spacing w:val="-14"/>
        </w:rPr>
        <w:t xml:space="preserve"> </w:t>
      </w:r>
      <w:r>
        <w:t>Technologies</w:t>
      </w:r>
      <w:r>
        <w:rPr>
          <w:spacing w:val="-12"/>
        </w:rPr>
        <w:t xml:space="preserve"> </w:t>
      </w:r>
      <w:r>
        <w:rPr>
          <w:spacing w:val="-10"/>
        </w:rPr>
        <w:t>:</w:t>
      </w:r>
    </w:p>
    <w:p w14:paraId="17D06CEB">
      <w:pPr>
        <w:pStyle w:val="6"/>
        <w:spacing w:before="276" w:line="360" w:lineRule="auto"/>
        <w:ind w:left="435" w:right="265" w:hanging="10"/>
        <w:jc w:val="both"/>
      </w:pPr>
      <w:r>
        <w:t>This suite of software forms the backbone of the development lifecycle, enabling efficient collaboration, coding, and deployment.</w:t>
      </w:r>
    </w:p>
    <w:p w14:paraId="74D53894">
      <w:pPr>
        <w:pStyle w:val="6"/>
        <w:spacing w:before="276" w:line="360" w:lineRule="auto"/>
        <w:ind w:right="265"/>
        <w:jc w:val="both"/>
      </w:pPr>
    </w:p>
    <w:p w14:paraId="05939C0D">
      <w:pPr>
        <w:pStyle w:val="3"/>
        <w:numPr>
          <w:ilvl w:val="0"/>
          <w:numId w:val="7"/>
        </w:numPr>
        <w:tabs>
          <w:tab w:val="left" w:pos="648"/>
        </w:tabs>
        <w:spacing w:before="4" w:after="0" w:line="360" w:lineRule="auto"/>
        <w:ind w:left="648" w:right="0" w:hanging="237"/>
        <w:jc w:val="both"/>
      </w:pPr>
      <w:bookmarkStart w:id="25" w:name="1.Development &amp; Coding Tools"/>
      <w:bookmarkEnd w:id="25"/>
      <w:r>
        <w:t>Development</w:t>
      </w:r>
      <w:r>
        <w:rPr>
          <w:spacing w:val="-6"/>
        </w:rPr>
        <w:t xml:space="preserve"> </w:t>
      </w:r>
      <w:r>
        <w:t>&amp;</w:t>
      </w:r>
      <w:r>
        <w:rPr>
          <w:spacing w:val="-5"/>
        </w:rPr>
        <w:t xml:space="preserve"> </w:t>
      </w:r>
      <w:r>
        <w:t>Coding</w:t>
      </w:r>
      <w:r>
        <w:rPr>
          <w:spacing w:val="-9"/>
        </w:rPr>
        <w:t xml:space="preserve"> </w:t>
      </w:r>
      <w:r>
        <w:rPr>
          <w:spacing w:val="-2"/>
        </w:rPr>
        <w:t>Tools</w:t>
      </w:r>
    </w:p>
    <w:p w14:paraId="1420B385">
      <w:pPr>
        <w:pStyle w:val="6"/>
        <w:spacing w:before="2" w:line="360" w:lineRule="auto"/>
        <w:jc w:val="both"/>
        <w:rPr>
          <w:b/>
        </w:rPr>
      </w:pPr>
    </w:p>
    <w:p w14:paraId="2D843A5A">
      <w:pPr>
        <w:pStyle w:val="9"/>
        <w:numPr>
          <w:ilvl w:val="1"/>
          <w:numId w:val="7"/>
        </w:numPr>
        <w:tabs>
          <w:tab w:val="left" w:pos="1131"/>
        </w:tabs>
        <w:spacing w:before="1" w:after="0" w:line="360" w:lineRule="auto"/>
        <w:ind w:left="1131" w:right="255" w:hanging="360"/>
        <w:jc w:val="both"/>
        <w:rPr>
          <w:sz w:val="24"/>
        </w:rPr>
      </w:pPr>
      <w:r>
        <w:rPr>
          <w:sz w:val="24"/>
        </w:rPr>
        <w:t>Code Editor: Visual Studio Code (VS Code) is the company-wide standard, customized with extensions for JavaScript, React, and Node.js development.</w:t>
      </w:r>
    </w:p>
    <w:p w14:paraId="57DC39F3">
      <w:pPr>
        <w:pStyle w:val="9"/>
        <w:numPr>
          <w:ilvl w:val="1"/>
          <w:numId w:val="7"/>
        </w:numPr>
        <w:tabs>
          <w:tab w:val="left" w:pos="1131"/>
        </w:tabs>
        <w:spacing w:before="7" w:after="0" w:line="360" w:lineRule="auto"/>
        <w:ind w:left="1131" w:right="255" w:hanging="360"/>
        <w:jc w:val="both"/>
        <w:rPr>
          <w:sz w:val="24"/>
        </w:rPr>
      </w:pPr>
      <w:r>
        <w:rPr>
          <w:sz w:val="24"/>
        </w:rPr>
        <w:t>Runtime &amp; Package Manager: They use Node.js as the server-side runtime, with npm to manage project libraries and dependencies.</w:t>
      </w:r>
    </w:p>
    <w:p w14:paraId="2E1C4009">
      <w:pPr>
        <w:pStyle w:val="9"/>
        <w:numPr>
          <w:ilvl w:val="1"/>
          <w:numId w:val="7"/>
        </w:numPr>
        <w:tabs>
          <w:tab w:val="left" w:pos="1131"/>
        </w:tabs>
        <w:spacing w:before="1" w:after="0" w:line="360" w:lineRule="auto"/>
        <w:ind w:left="1131" w:right="255" w:hanging="360"/>
        <w:jc w:val="both"/>
        <w:rPr>
          <w:sz w:val="24"/>
        </w:rPr>
      </w:pPr>
      <w:r>
        <w:rPr>
          <w:sz w:val="24"/>
        </w:rPr>
        <w:t xml:space="preserve">Cost: </w:t>
      </w:r>
      <w:r>
        <w:rPr>
          <w:sz w:val="24"/>
        </w:rPr>
        <w:t xml:space="preserve">These </w:t>
      </w:r>
      <w:r>
        <w:rPr>
          <w:sz w:val="24"/>
        </w:rPr>
        <w:t xml:space="preserve">core </w:t>
      </w:r>
      <w:r>
        <w:rPr>
          <w:sz w:val="24"/>
        </w:rPr>
        <w:t xml:space="preserve">tools </w:t>
      </w:r>
      <w:r>
        <w:rPr>
          <w:sz w:val="24"/>
        </w:rPr>
        <w:t xml:space="preserve">are </w:t>
      </w:r>
      <w:r>
        <w:rPr>
          <w:sz w:val="24"/>
        </w:rPr>
        <w:t xml:space="preserve">open-source </w:t>
      </w:r>
      <w:r>
        <w:rPr>
          <w:sz w:val="24"/>
        </w:rPr>
        <w:t>and free.</w:t>
      </w:r>
    </w:p>
    <w:p w14:paraId="094AA4A5">
      <w:pPr>
        <w:pStyle w:val="9"/>
        <w:numPr>
          <w:ilvl w:val="1"/>
          <w:numId w:val="7"/>
        </w:numPr>
        <w:tabs>
          <w:tab w:val="left" w:pos="1131"/>
        </w:tabs>
        <w:spacing w:before="1" w:after="0" w:line="360" w:lineRule="auto"/>
        <w:ind w:left="1131" w:right="255" w:hanging="360"/>
        <w:jc w:val="both"/>
        <w:rPr>
          <w:sz w:val="24"/>
        </w:rPr>
        <w:sectPr>
          <w:headerReference r:id="rId13" w:type="default"/>
          <w:footerReference r:id="rId14" w:type="default"/>
          <w:pgSz w:w="11910" w:h="16840"/>
          <w:pgMar w:top="940" w:right="1008" w:bottom="1757" w:left="1559" w:header="690" w:footer="1588" w:gutter="0"/>
          <w:cols w:space="720" w:num="1"/>
        </w:sectPr>
      </w:pPr>
      <w:r>
        <w:rPr>
          <w:sz w:val="24"/>
        </w:rPr>
        <w:t xml:space="preserve">Use &amp; Maintenance: Used daily for writing and debugging code. The tools are kept updated, </w:t>
      </w:r>
      <w:r>
        <w:rPr>
          <w:sz w:val="24"/>
        </w:rPr>
        <w:t xml:space="preserve">and </w:t>
      </w:r>
      <w:r>
        <w:rPr>
          <w:sz w:val="24"/>
        </w:rPr>
        <w:t xml:space="preserve">developers </w:t>
      </w:r>
      <w:r>
        <w:rPr>
          <w:sz w:val="24"/>
        </w:rPr>
        <w:t xml:space="preserve">regularly </w:t>
      </w:r>
      <w:r>
        <w:rPr>
          <w:sz w:val="24"/>
        </w:rPr>
        <w:t xml:space="preserve">audit </w:t>
      </w:r>
      <w:r>
        <w:rPr>
          <w:sz w:val="24"/>
        </w:rPr>
        <w:t xml:space="preserve">project </w:t>
      </w:r>
      <w:r>
        <w:rPr>
          <w:sz w:val="24"/>
        </w:rPr>
        <w:t xml:space="preserve">dependencies </w:t>
      </w:r>
      <w:r>
        <w:rPr>
          <w:sz w:val="24"/>
        </w:rPr>
        <w:t xml:space="preserve">for </w:t>
      </w:r>
      <w:r>
        <w:rPr>
          <w:sz w:val="24"/>
        </w:rPr>
        <w:t xml:space="preserve">security </w:t>
      </w:r>
      <w:r>
        <w:rPr>
          <w:sz w:val="24"/>
        </w:rPr>
        <w:t>vulnerabilities using npm audit</w:t>
      </w:r>
      <w:r>
        <w:rPr>
          <w:rFonts w:hint="default"/>
          <w:sz w:val="24"/>
          <w:lang w:val="en-IN"/>
        </w:rPr>
        <w:t>.</w:t>
      </w:r>
    </w:p>
    <w:p w14:paraId="0DAC8333">
      <w:pPr>
        <w:pStyle w:val="6"/>
        <w:spacing w:before="218" w:line="360" w:lineRule="auto"/>
        <w:jc w:val="both"/>
      </w:pPr>
    </w:p>
    <w:p w14:paraId="77A3E101">
      <w:pPr>
        <w:pStyle w:val="3"/>
        <w:numPr>
          <w:ilvl w:val="0"/>
          <w:numId w:val="7"/>
        </w:numPr>
        <w:tabs>
          <w:tab w:val="left" w:pos="648"/>
        </w:tabs>
        <w:spacing w:before="0" w:after="0" w:line="360" w:lineRule="auto"/>
        <w:ind w:left="648" w:right="0" w:hanging="237"/>
        <w:jc w:val="both"/>
      </w:pPr>
      <w:bookmarkStart w:id="26" w:name="2.Version Control &amp; Collaboration :"/>
      <w:bookmarkEnd w:id="26"/>
      <w:r>
        <w:t>Version</w:t>
      </w:r>
      <w:r>
        <w:rPr>
          <w:spacing w:val="-10"/>
        </w:rPr>
        <w:t xml:space="preserve"> </w:t>
      </w:r>
      <w:r>
        <w:t>Control</w:t>
      </w:r>
      <w:r>
        <w:rPr>
          <w:spacing w:val="-12"/>
        </w:rPr>
        <w:t xml:space="preserve"> </w:t>
      </w:r>
      <w:r>
        <w:t>&amp;</w:t>
      </w:r>
      <w:r>
        <w:rPr>
          <w:spacing w:val="-13"/>
        </w:rPr>
        <w:t xml:space="preserve"> </w:t>
      </w:r>
      <w:r>
        <w:t>Collaboration</w:t>
      </w:r>
      <w:r>
        <w:rPr>
          <w:spacing w:val="-11"/>
        </w:rPr>
        <w:t xml:space="preserve"> </w:t>
      </w:r>
      <w:r>
        <w:rPr>
          <w:spacing w:val="-10"/>
        </w:rPr>
        <w:t>:</w:t>
      </w:r>
    </w:p>
    <w:p w14:paraId="74E62C28">
      <w:pPr>
        <w:pStyle w:val="6"/>
        <w:spacing w:before="3" w:line="360" w:lineRule="auto"/>
        <w:jc w:val="both"/>
        <w:rPr>
          <w:b/>
        </w:rPr>
      </w:pPr>
    </w:p>
    <w:p w14:paraId="224842FE">
      <w:pPr>
        <w:pStyle w:val="9"/>
        <w:numPr>
          <w:ilvl w:val="1"/>
          <w:numId w:val="7"/>
        </w:numPr>
        <w:tabs>
          <w:tab w:val="left" w:pos="1131"/>
        </w:tabs>
        <w:spacing w:before="0" w:after="0" w:line="360" w:lineRule="auto"/>
        <w:ind w:left="1131" w:right="0" w:hanging="360"/>
        <w:jc w:val="both"/>
      </w:pPr>
      <w:r>
        <w:rPr>
          <w:sz w:val="24"/>
        </w:rPr>
        <w:t>System:</w:t>
      </w:r>
      <w:r>
        <w:rPr>
          <w:spacing w:val="-4"/>
          <w:sz w:val="24"/>
        </w:rPr>
        <w:t xml:space="preserve"> </w:t>
      </w:r>
      <w:r>
        <w:rPr>
          <w:sz w:val="24"/>
        </w:rPr>
        <w:t>Git</w:t>
      </w:r>
      <w:r>
        <w:rPr>
          <w:spacing w:val="-1"/>
          <w:sz w:val="24"/>
        </w:rPr>
        <w:t xml:space="preserve"> </w:t>
      </w:r>
      <w:r>
        <w:rPr>
          <w:sz w:val="24"/>
        </w:rPr>
        <w:t>is</w:t>
      </w:r>
      <w:r>
        <w:rPr>
          <w:spacing w:val="-5"/>
          <w:sz w:val="24"/>
        </w:rPr>
        <w:t xml:space="preserve"> </w:t>
      </w:r>
      <w:r>
        <w:rPr>
          <w:sz w:val="24"/>
        </w:rPr>
        <w:t>used</w:t>
      </w:r>
      <w:r>
        <w:rPr>
          <w:spacing w:val="-1"/>
          <w:sz w:val="24"/>
        </w:rPr>
        <w:t xml:space="preserve"> </w:t>
      </w:r>
      <w:r>
        <w:rPr>
          <w:sz w:val="24"/>
        </w:rPr>
        <w:t>for</w:t>
      </w:r>
      <w:r>
        <w:rPr>
          <w:spacing w:val="-3"/>
          <w:sz w:val="24"/>
        </w:rPr>
        <w:t xml:space="preserve"> </w:t>
      </w:r>
      <w:r>
        <w:rPr>
          <w:sz w:val="24"/>
        </w:rPr>
        <w:t>all</w:t>
      </w:r>
      <w:r>
        <w:rPr>
          <w:spacing w:val="-1"/>
          <w:sz w:val="24"/>
        </w:rPr>
        <w:t xml:space="preserve"> </w:t>
      </w:r>
      <w:r>
        <w:rPr>
          <w:sz w:val="24"/>
        </w:rPr>
        <w:t>source</w:t>
      </w:r>
      <w:r>
        <w:rPr>
          <w:spacing w:val="-3"/>
          <w:sz w:val="24"/>
        </w:rPr>
        <w:t xml:space="preserve"> </w:t>
      </w:r>
      <w:r>
        <w:rPr>
          <w:sz w:val="24"/>
        </w:rPr>
        <w:t>code</w:t>
      </w:r>
      <w:r>
        <w:rPr>
          <w:spacing w:val="-2"/>
          <w:sz w:val="24"/>
        </w:rPr>
        <w:t xml:space="preserve"> </w:t>
      </w:r>
      <w:r>
        <w:rPr>
          <w:sz w:val="24"/>
        </w:rPr>
        <w:t>version</w:t>
      </w:r>
      <w:r>
        <w:rPr>
          <w:spacing w:val="-1"/>
          <w:sz w:val="24"/>
        </w:rPr>
        <w:t xml:space="preserve"> </w:t>
      </w:r>
      <w:r>
        <w:rPr>
          <w:spacing w:val="-2"/>
          <w:sz w:val="24"/>
        </w:rPr>
        <w:t>control.</w:t>
      </w:r>
    </w:p>
    <w:p w14:paraId="255D4E64">
      <w:pPr>
        <w:pStyle w:val="9"/>
        <w:numPr>
          <w:ilvl w:val="1"/>
          <w:numId w:val="7"/>
        </w:numPr>
        <w:tabs>
          <w:tab w:val="left" w:pos="1131"/>
        </w:tabs>
        <w:spacing w:before="1" w:after="0" w:line="360" w:lineRule="auto"/>
        <w:ind w:left="1131" w:right="263" w:hanging="360"/>
        <w:jc w:val="both"/>
        <w:rPr>
          <w:sz w:val="24"/>
        </w:rPr>
      </w:pPr>
      <w:r>
        <w:rPr>
          <w:sz w:val="24"/>
        </w:rPr>
        <w:t>Platform: GitHub is the central platform for hosting all project repositories. They use it for code reviews via pull requests and issue tracking.</w:t>
      </w:r>
    </w:p>
    <w:p w14:paraId="3C205C69">
      <w:pPr>
        <w:pStyle w:val="9"/>
        <w:numPr>
          <w:ilvl w:val="1"/>
          <w:numId w:val="7"/>
        </w:numPr>
        <w:tabs>
          <w:tab w:val="left" w:pos="1131"/>
        </w:tabs>
        <w:spacing w:before="7" w:after="0" w:line="360" w:lineRule="auto"/>
        <w:ind w:left="1131" w:right="258" w:hanging="360"/>
        <w:jc w:val="both"/>
        <w:rPr>
          <w:sz w:val="24"/>
        </w:rPr>
      </w:pPr>
      <w:r>
        <w:rPr>
          <w:sz w:val="24"/>
        </w:rPr>
        <w:t>Cost:</w:t>
      </w:r>
      <w:r>
        <w:rPr>
          <w:spacing w:val="-15"/>
          <w:sz w:val="24"/>
        </w:rPr>
        <w:t xml:space="preserve"> </w:t>
      </w:r>
      <w:r>
        <w:rPr>
          <w:sz w:val="24"/>
        </w:rPr>
        <w:t>They</w:t>
      </w:r>
      <w:r>
        <w:rPr>
          <w:spacing w:val="-15"/>
          <w:sz w:val="24"/>
        </w:rPr>
        <w:t xml:space="preserve"> </w:t>
      </w:r>
      <w:r>
        <w:rPr>
          <w:sz w:val="24"/>
        </w:rPr>
        <w:t>utilize</w:t>
      </w:r>
      <w:r>
        <w:rPr>
          <w:spacing w:val="-15"/>
          <w:sz w:val="24"/>
        </w:rPr>
        <w:t xml:space="preserve"> </w:t>
      </w:r>
      <w:r>
        <w:rPr>
          <w:sz w:val="24"/>
        </w:rPr>
        <w:t>GitHub's</w:t>
      </w:r>
      <w:r>
        <w:rPr>
          <w:spacing w:val="-15"/>
          <w:sz w:val="24"/>
        </w:rPr>
        <w:t xml:space="preserve"> </w:t>
      </w:r>
      <w:r>
        <w:rPr>
          <w:sz w:val="24"/>
        </w:rPr>
        <w:t>Team</w:t>
      </w:r>
      <w:r>
        <w:rPr>
          <w:spacing w:val="-15"/>
          <w:sz w:val="24"/>
        </w:rPr>
        <w:t xml:space="preserve"> </w:t>
      </w:r>
      <w:r>
        <w:rPr>
          <w:sz w:val="24"/>
        </w:rPr>
        <w:t>plan,</w:t>
      </w:r>
      <w:r>
        <w:rPr>
          <w:spacing w:val="-15"/>
          <w:sz w:val="24"/>
        </w:rPr>
        <w:t xml:space="preserve"> </w:t>
      </w:r>
      <w:r>
        <w:rPr>
          <w:sz w:val="24"/>
        </w:rPr>
        <w:t>which</w:t>
      </w:r>
      <w:r>
        <w:rPr>
          <w:spacing w:val="-15"/>
          <w:sz w:val="24"/>
        </w:rPr>
        <w:t xml:space="preserve"> </w:t>
      </w:r>
      <w:r>
        <w:rPr>
          <w:sz w:val="24"/>
        </w:rPr>
        <w:t>costs</w:t>
      </w:r>
      <w:r>
        <w:rPr>
          <w:spacing w:val="-15"/>
          <w:sz w:val="24"/>
        </w:rPr>
        <w:t xml:space="preserve"> </w:t>
      </w:r>
      <w:r>
        <w:rPr>
          <w:sz w:val="24"/>
        </w:rPr>
        <w:t>around</w:t>
      </w:r>
      <w:r>
        <w:rPr>
          <w:spacing w:val="-15"/>
          <w:sz w:val="24"/>
        </w:rPr>
        <w:t xml:space="preserve"> </w:t>
      </w:r>
      <w:r>
        <w:rPr>
          <w:sz w:val="24"/>
        </w:rPr>
        <w:t>₹400</w:t>
      </w:r>
      <w:r>
        <w:rPr>
          <w:spacing w:val="-15"/>
          <w:sz w:val="24"/>
        </w:rPr>
        <w:t xml:space="preserve"> </w:t>
      </w:r>
      <w:r>
        <w:rPr>
          <w:sz w:val="24"/>
        </w:rPr>
        <w:t>per</w:t>
      </w:r>
      <w:r>
        <w:rPr>
          <w:spacing w:val="-15"/>
          <w:sz w:val="24"/>
        </w:rPr>
        <w:t xml:space="preserve"> </w:t>
      </w:r>
      <w:r>
        <w:rPr>
          <w:sz w:val="24"/>
        </w:rPr>
        <w:t>developer</w:t>
      </w:r>
      <w:r>
        <w:rPr>
          <w:spacing w:val="-15"/>
          <w:sz w:val="24"/>
        </w:rPr>
        <w:t xml:space="preserve"> </w:t>
      </w:r>
      <w:r>
        <w:rPr>
          <w:sz w:val="24"/>
        </w:rPr>
        <w:t>per</w:t>
      </w:r>
      <w:r>
        <w:rPr>
          <w:spacing w:val="-15"/>
          <w:sz w:val="24"/>
        </w:rPr>
        <w:t xml:space="preserve"> </w:t>
      </w:r>
      <w:r>
        <w:rPr>
          <w:sz w:val="24"/>
        </w:rPr>
        <w:t>month, to enable private repositories and advanced collaboration features.</w:t>
      </w:r>
    </w:p>
    <w:p w14:paraId="330D59C3">
      <w:pPr>
        <w:pStyle w:val="9"/>
        <w:numPr>
          <w:ilvl w:val="1"/>
          <w:numId w:val="7"/>
        </w:numPr>
        <w:tabs>
          <w:tab w:val="left" w:pos="1131"/>
        </w:tabs>
        <w:spacing w:before="8" w:after="0" w:line="360" w:lineRule="auto"/>
        <w:ind w:left="1131" w:right="260" w:hanging="360"/>
        <w:jc w:val="both"/>
      </w:pPr>
      <w:r>
        <w:rPr>
          <w:sz w:val="24"/>
        </w:rPr>
        <w:t>Use</w:t>
      </w:r>
      <w:r>
        <w:rPr>
          <w:spacing w:val="-15"/>
          <w:sz w:val="24"/>
        </w:rPr>
        <w:t xml:space="preserve"> </w:t>
      </w:r>
      <w:r>
        <w:rPr>
          <w:sz w:val="24"/>
        </w:rPr>
        <w:t>&amp;</w:t>
      </w:r>
      <w:r>
        <w:rPr>
          <w:spacing w:val="-15"/>
          <w:sz w:val="24"/>
        </w:rPr>
        <w:t xml:space="preserve"> </w:t>
      </w:r>
      <w:r>
        <w:rPr>
          <w:sz w:val="24"/>
        </w:rPr>
        <w:t>Maintenance:</w:t>
      </w:r>
      <w:r>
        <w:rPr>
          <w:spacing w:val="-15"/>
          <w:sz w:val="24"/>
        </w:rPr>
        <w:t xml:space="preserve"> </w:t>
      </w:r>
      <w:r>
        <w:rPr>
          <w:sz w:val="24"/>
        </w:rPr>
        <w:t>GitHub</w:t>
      </w:r>
      <w:r>
        <w:rPr>
          <w:spacing w:val="-15"/>
          <w:sz w:val="24"/>
        </w:rPr>
        <w:t xml:space="preserve"> </w:t>
      </w:r>
      <w:r>
        <w:rPr>
          <w:sz w:val="24"/>
        </w:rPr>
        <w:t>is</w:t>
      </w:r>
      <w:r>
        <w:rPr>
          <w:spacing w:val="-15"/>
          <w:sz w:val="24"/>
        </w:rPr>
        <w:t xml:space="preserve"> </w:t>
      </w:r>
      <w:r>
        <w:rPr>
          <w:sz w:val="24"/>
        </w:rPr>
        <w:t>used</w:t>
      </w:r>
      <w:r>
        <w:rPr>
          <w:spacing w:val="-15"/>
          <w:sz w:val="24"/>
        </w:rPr>
        <w:t xml:space="preserve"> </w:t>
      </w:r>
      <w:r>
        <w:rPr>
          <w:sz w:val="24"/>
        </w:rPr>
        <w:t>to</w:t>
      </w:r>
      <w:r>
        <w:rPr>
          <w:spacing w:val="-15"/>
          <w:sz w:val="24"/>
        </w:rPr>
        <w:t xml:space="preserve"> </w:t>
      </w:r>
      <w:r>
        <w:rPr>
          <w:sz w:val="24"/>
        </w:rPr>
        <w:t>manage</w:t>
      </w:r>
      <w:r>
        <w:rPr>
          <w:spacing w:val="-15"/>
          <w:sz w:val="24"/>
        </w:rPr>
        <w:t xml:space="preserve"> </w:t>
      </w:r>
      <w:r>
        <w:rPr>
          <w:sz w:val="24"/>
        </w:rPr>
        <w:t>the</w:t>
      </w:r>
      <w:r>
        <w:rPr>
          <w:spacing w:val="-15"/>
          <w:sz w:val="24"/>
        </w:rPr>
        <w:t xml:space="preserve"> </w:t>
      </w:r>
      <w:r>
        <w:rPr>
          <w:sz w:val="24"/>
        </w:rPr>
        <w:t>entire</w:t>
      </w:r>
      <w:r>
        <w:rPr>
          <w:spacing w:val="-15"/>
          <w:sz w:val="24"/>
        </w:rPr>
        <w:t xml:space="preserve"> </w:t>
      </w:r>
      <w:r>
        <w:rPr>
          <w:sz w:val="24"/>
        </w:rPr>
        <w:t>codebase,</w:t>
      </w:r>
      <w:r>
        <w:rPr>
          <w:spacing w:val="-15"/>
          <w:sz w:val="24"/>
        </w:rPr>
        <w:t xml:space="preserve"> </w:t>
      </w:r>
      <w:r>
        <w:rPr>
          <w:sz w:val="24"/>
        </w:rPr>
        <w:t>track</w:t>
      </w:r>
      <w:r>
        <w:rPr>
          <w:spacing w:val="-15"/>
          <w:sz w:val="24"/>
        </w:rPr>
        <w:t xml:space="preserve"> </w:t>
      </w:r>
      <w:r>
        <w:rPr>
          <w:sz w:val="24"/>
        </w:rPr>
        <w:t>project</w:t>
      </w:r>
      <w:r>
        <w:rPr>
          <w:spacing w:val="-15"/>
          <w:sz w:val="24"/>
        </w:rPr>
        <w:t xml:space="preserve"> </w:t>
      </w:r>
      <w:r>
        <w:rPr>
          <w:sz w:val="24"/>
        </w:rPr>
        <w:t>progress, and facilitate team collaboration. Repositories are maintained with clear branching strategies and access controls.</w:t>
      </w:r>
      <w:bookmarkStart w:id="27" w:name="3.API and Database Tools :"/>
      <w:bookmarkEnd w:id="27"/>
    </w:p>
    <w:p w14:paraId="4C8C4E64">
      <w:pPr>
        <w:pStyle w:val="3"/>
        <w:numPr>
          <w:ilvl w:val="0"/>
          <w:numId w:val="7"/>
        </w:numPr>
        <w:tabs>
          <w:tab w:val="left" w:pos="648"/>
        </w:tabs>
        <w:spacing w:before="256" w:after="0" w:line="360" w:lineRule="auto"/>
        <w:ind w:left="648" w:right="0" w:hanging="237"/>
        <w:jc w:val="both"/>
      </w:pPr>
      <w:r>
        <w:t>API</w:t>
      </w:r>
      <w:r>
        <w:rPr>
          <w:spacing w:val="-9"/>
        </w:rPr>
        <w:t xml:space="preserve"> </w:t>
      </w:r>
      <w:r>
        <w:t>and</w:t>
      </w:r>
      <w:r>
        <w:rPr>
          <w:spacing w:val="-10"/>
        </w:rPr>
        <w:t xml:space="preserve"> </w:t>
      </w:r>
      <w:r>
        <w:t>Database</w:t>
      </w:r>
      <w:r>
        <w:rPr>
          <w:spacing w:val="-13"/>
        </w:rPr>
        <w:t xml:space="preserve"> </w:t>
      </w:r>
      <w:r>
        <w:t>Tools</w:t>
      </w:r>
      <w:r>
        <w:rPr>
          <w:spacing w:val="-8"/>
        </w:rPr>
        <w:t xml:space="preserve"> </w:t>
      </w:r>
      <w:r>
        <w:rPr>
          <w:spacing w:val="-10"/>
        </w:rPr>
        <w:t>:</w:t>
      </w:r>
    </w:p>
    <w:p w14:paraId="794CFDE4">
      <w:pPr>
        <w:pStyle w:val="6"/>
        <w:spacing w:before="2" w:line="360" w:lineRule="auto"/>
        <w:jc w:val="both"/>
        <w:rPr>
          <w:b/>
        </w:rPr>
      </w:pPr>
    </w:p>
    <w:p w14:paraId="7C3C65FF">
      <w:pPr>
        <w:pStyle w:val="9"/>
        <w:numPr>
          <w:ilvl w:val="1"/>
          <w:numId w:val="7"/>
        </w:numPr>
        <w:tabs>
          <w:tab w:val="left" w:pos="1131"/>
        </w:tabs>
        <w:spacing w:before="1" w:after="0" w:line="360" w:lineRule="auto"/>
        <w:ind w:left="1131" w:right="260" w:hanging="360"/>
        <w:jc w:val="both"/>
        <w:rPr>
          <w:sz w:val="24"/>
        </w:rPr>
      </w:pPr>
      <w:r>
        <w:rPr>
          <w:sz w:val="24"/>
        </w:rPr>
        <w:t>API</w:t>
      </w:r>
      <w:r>
        <w:rPr>
          <w:spacing w:val="-2"/>
          <w:sz w:val="24"/>
        </w:rPr>
        <w:t xml:space="preserve"> </w:t>
      </w:r>
      <w:r>
        <w:rPr>
          <w:sz w:val="24"/>
        </w:rPr>
        <w:t>Testing: Postman is the go-to tool for testing the Express.js backend</w:t>
      </w:r>
      <w:r>
        <w:rPr>
          <w:spacing w:val="-6"/>
          <w:sz w:val="24"/>
        </w:rPr>
        <w:t xml:space="preserve"> </w:t>
      </w:r>
      <w:r>
        <w:rPr>
          <w:sz w:val="24"/>
        </w:rPr>
        <w:t>APIs, ensuring they are robust and function correctly before frontend integration.</w:t>
      </w:r>
    </w:p>
    <w:p w14:paraId="34145047">
      <w:pPr>
        <w:pStyle w:val="9"/>
        <w:numPr>
          <w:ilvl w:val="1"/>
          <w:numId w:val="7"/>
        </w:numPr>
        <w:tabs>
          <w:tab w:val="left" w:pos="1131"/>
        </w:tabs>
        <w:spacing w:before="7" w:after="0" w:line="360" w:lineRule="auto"/>
        <w:ind w:left="1131" w:right="259" w:hanging="360"/>
        <w:jc w:val="both"/>
        <w:rPr>
          <w:sz w:val="24"/>
        </w:rPr>
      </w:pPr>
      <w:r>
        <w:rPr>
          <w:sz w:val="24"/>
        </w:rPr>
        <w:t>Database</w:t>
      </w:r>
      <w:r>
        <w:rPr>
          <w:spacing w:val="-3"/>
          <w:sz w:val="24"/>
        </w:rPr>
        <w:t xml:space="preserve"> </w:t>
      </w:r>
      <w:r>
        <w:rPr>
          <w:sz w:val="24"/>
        </w:rPr>
        <w:t>Management:</w:t>
      </w:r>
      <w:r>
        <w:rPr>
          <w:spacing w:val="-4"/>
          <w:sz w:val="24"/>
        </w:rPr>
        <w:t xml:space="preserve"> </w:t>
      </w:r>
      <w:r>
        <w:rPr>
          <w:sz w:val="24"/>
        </w:rPr>
        <w:t>MongoDB</w:t>
      </w:r>
      <w:r>
        <w:rPr>
          <w:spacing w:val="-6"/>
          <w:sz w:val="24"/>
        </w:rPr>
        <w:t xml:space="preserve"> </w:t>
      </w:r>
      <w:r>
        <w:rPr>
          <w:sz w:val="24"/>
        </w:rPr>
        <w:t>Compass</w:t>
      </w:r>
      <w:r>
        <w:rPr>
          <w:spacing w:val="-7"/>
          <w:sz w:val="24"/>
        </w:rPr>
        <w:t xml:space="preserve"> </w:t>
      </w:r>
      <w:r>
        <w:rPr>
          <w:sz w:val="24"/>
        </w:rPr>
        <w:t>is</w:t>
      </w:r>
      <w:r>
        <w:rPr>
          <w:spacing w:val="-7"/>
          <w:sz w:val="24"/>
        </w:rPr>
        <w:t xml:space="preserve"> </w:t>
      </w:r>
      <w:r>
        <w:rPr>
          <w:sz w:val="24"/>
        </w:rPr>
        <w:t>used</w:t>
      </w:r>
      <w:r>
        <w:rPr>
          <w:spacing w:val="-7"/>
          <w:sz w:val="24"/>
        </w:rPr>
        <w:t xml:space="preserve"> </w:t>
      </w:r>
      <w:r>
        <w:rPr>
          <w:sz w:val="24"/>
        </w:rPr>
        <w:t>to</w:t>
      </w:r>
      <w:r>
        <w:rPr>
          <w:spacing w:val="-4"/>
          <w:sz w:val="24"/>
        </w:rPr>
        <w:t xml:space="preserve"> </w:t>
      </w:r>
      <w:r>
        <w:rPr>
          <w:sz w:val="24"/>
        </w:rPr>
        <w:t>visually</w:t>
      </w:r>
      <w:r>
        <w:rPr>
          <w:spacing w:val="-7"/>
          <w:sz w:val="24"/>
        </w:rPr>
        <w:t xml:space="preserve"> </w:t>
      </w:r>
      <w:r>
        <w:rPr>
          <w:sz w:val="24"/>
        </w:rPr>
        <w:t>interact</w:t>
      </w:r>
      <w:r>
        <w:rPr>
          <w:spacing w:val="-4"/>
          <w:sz w:val="24"/>
        </w:rPr>
        <w:t xml:space="preserve"> </w:t>
      </w:r>
      <w:r>
        <w:rPr>
          <w:sz w:val="24"/>
        </w:rPr>
        <w:t>with</w:t>
      </w:r>
      <w:r>
        <w:rPr>
          <w:spacing w:val="-9"/>
          <w:sz w:val="24"/>
        </w:rPr>
        <w:t xml:space="preserve"> </w:t>
      </w:r>
      <w:r>
        <w:rPr>
          <w:sz w:val="24"/>
        </w:rPr>
        <w:t>and</w:t>
      </w:r>
      <w:r>
        <w:rPr>
          <w:spacing w:val="-5"/>
          <w:sz w:val="24"/>
        </w:rPr>
        <w:t xml:space="preserve"> </w:t>
      </w:r>
      <w:r>
        <w:rPr>
          <w:sz w:val="24"/>
        </w:rPr>
        <w:t>manage the data in their MongoDB databases.</w:t>
      </w:r>
    </w:p>
    <w:p w14:paraId="1B319774">
      <w:pPr>
        <w:pStyle w:val="9"/>
        <w:numPr>
          <w:ilvl w:val="1"/>
          <w:numId w:val="7"/>
        </w:numPr>
        <w:tabs>
          <w:tab w:val="left" w:pos="1131"/>
        </w:tabs>
        <w:spacing w:before="10" w:after="0" w:line="360" w:lineRule="auto"/>
        <w:ind w:left="1131" w:right="0" w:hanging="360"/>
        <w:jc w:val="both"/>
      </w:pPr>
      <w:r>
        <w:rPr>
          <w:sz w:val="24"/>
        </w:rPr>
        <w:t>Cost:</w:t>
      </w:r>
      <w:r>
        <w:rPr>
          <w:spacing w:val="-11"/>
          <w:sz w:val="24"/>
        </w:rPr>
        <w:t xml:space="preserve"> </w:t>
      </w:r>
      <w:r>
        <w:rPr>
          <w:sz w:val="24"/>
        </w:rPr>
        <w:t>Both</w:t>
      </w:r>
      <w:r>
        <w:rPr>
          <w:spacing w:val="-4"/>
          <w:sz w:val="24"/>
        </w:rPr>
        <w:t xml:space="preserve"> </w:t>
      </w:r>
      <w:r>
        <w:rPr>
          <w:sz w:val="24"/>
        </w:rPr>
        <w:t>tools</w:t>
      </w:r>
      <w:r>
        <w:rPr>
          <w:spacing w:val="-4"/>
          <w:sz w:val="24"/>
        </w:rPr>
        <w:t xml:space="preserve"> </w:t>
      </w:r>
      <w:r>
        <w:rPr>
          <w:sz w:val="24"/>
        </w:rPr>
        <w:t>offer</w:t>
      </w:r>
      <w:r>
        <w:rPr>
          <w:spacing w:val="-3"/>
          <w:sz w:val="24"/>
        </w:rPr>
        <w:t xml:space="preserve"> </w:t>
      </w:r>
      <w:r>
        <w:rPr>
          <w:sz w:val="24"/>
        </w:rPr>
        <w:t>powerful</w:t>
      </w:r>
      <w:r>
        <w:rPr>
          <w:spacing w:val="-1"/>
          <w:sz w:val="24"/>
        </w:rPr>
        <w:t xml:space="preserve"> </w:t>
      </w:r>
      <w:r>
        <w:rPr>
          <w:sz w:val="24"/>
        </w:rPr>
        <w:t>free</w:t>
      </w:r>
      <w:r>
        <w:rPr>
          <w:spacing w:val="-3"/>
          <w:sz w:val="24"/>
        </w:rPr>
        <w:t xml:space="preserve"> </w:t>
      </w:r>
      <w:r>
        <w:rPr>
          <w:sz w:val="24"/>
        </w:rPr>
        <w:t>versions</w:t>
      </w:r>
      <w:r>
        <w:rPr>
          <w:spacing w:val="-4"/>
          <w:sz w:val="24"/>
        </w:rPr>
        <w:t xml:space="preserve"> </w:t>
      </w:r>
      <w:r>
        <w:rPr>
          <w:sz w:val="24"/>
        </w:rPr>
        <w:t>that</w:t>
      </w:r>
      <w:r>
        <w:rPr>
          <w:spacing w:val="-2"/>
          <w:sz w:val="24"/>
        </w:rPr>
        <w:t xml:space="preserve"> </w:t>
      </w:r>
      <w:r>
        <w:rPr>
          <w:sz w:val="24"/>
        </w:rPr>
        <w:t>cover most</w:t>
      </w:r>
      <w:r>
        <w:rPr>
          <w:spacing w:val="-6"/>
          <w:sz w:val="24"/>
        </w:rPr>
        <w:t xml:space="preserve"> </w:t>
      </w:r>
      <w:r>
        <w:rPr>
          <w:sz w:val="24"/>
        </w:rPr>
        <w:t>of</w:t>
      </w:r>
      <w:r>
        <w:rPr>
          <w:spacing w:val="-3"/>
          <w:sz w:val="24"/>
        </w:rPr>
        <w:t xml:space="preserve"> </w:t>
      </w:r>
      <w:r>
        <w:rPr>
          <w:sz w:val="24"/>
        </w:rPr>
        <w:t>the</w:t>
      </w:r>
      <w:r>
        <w:rPr>
          <w:spacing w:val="-5"/>
          <w:sz w:val="24"/>
        </w:rPr>
        <w:t xml:space="preserve"> </w:t>
      </w:r>
      <w:r>
        <w:rPr>
          <w:sz w:val="24"/>
        </w:rPr>
        <w:t>team's</w:t>
      </w:r>
      <w:r>
        <w:rPr>
          <w:spacing w:val="-1"/>
          <w:sz w:val="24"/>
        </w:rPr>
        <w:t xml:space="preserve"> </w:t>
      </w:r>
      <w:r>
        <w:rPr>
          <w:spacing w:val="-2"/>
          <w:sz w:val="24"/>
        </w:rPr>
        <w:t>needs.</w:t>
      </w:r>
    </w:p>
    <w:p w14:paraId="1717613B">
      <w:pPr>
        <w:pStyle w:val="9"/>
        <w:numPr>
          <w:ilvl w:val="1"/>
          <w:numId w:val="7"/>
        </w:numPr>
        <w:tabs>
          <w:tab w:val="left" w:pos="1131"/>
        </w:tabs>
        <w:spacing w:before="0" w:after="0" w:line="360" w:lineRule="auto"/>
        <w:ind w:left="1131" w:right="258" w:hanging="360"/>
        <w:jc w:val="both"/>
        <w:rPr>
          <w:sz w:val="24"/>
        </w:rPr>
      </w:pPr>
      <w:r>
        <w:rPr>
          <w:sz w:val="24"/>
        </w:rPr>
        <w:t>Use</w:t>
      </w:r>
      <w:r>
        <w:rPr>
          <w:spacing w:val="-11"/>
          <w:sz w:val="24"/>
        </w:rPr>
        <w:t xml:space="preserve"> </w:t>
      </w:r>
      <w:r>
        <w:rPr>
          <w:sz w:val="24"/>
        </w:rPr>
        <w:t>&amp;</w:t>
      </w:r>
      <w:r>
        <w:rPr>
          <w:spacing w:val="-5"/>
          <w:sz w:val="24"/>
        </w:rPr>
        <w:t xml:space="preserve"> </w:t>
      </w:r>
      <w:r>
        <w:rPr>
          <w:sz w:val="24"/>
        </w:rPr>
        <w:t>Maintenance:</w:t>
      </w:r>
      <w:r>
        <w:rPr>
          <w:spacing w:val="-3"/>
          <w:sz w:val="24"/>
        </w:rPr>
        <w:t xml:space="preserve"> </w:t>
      </w:r>
      <w:r>
        <w:rPr>
          <w:sz w:val="24"/>
        </w:rPr>
        <w:t>Postman</w:t>
      </w:r>
      <w:r>
        <w:rPr>
          <w:spacing w:val="-6"/>
          <w:sz w:val="24"/>
        </w:rPr>
        <w:t xml:space="preserve"> </w:t>
      </w:r>
      <w:r>
        <w:rPr>
          <w:sz w:val="24"/>
        </w:rPr>
        <w:t>is</w:t>
      </w:r>
      <w:r>
        <w:rPr>
          <w:spacing w:val="-6"/>
          <w:sz w:val="24"/>
        </w:rPr>
        <w:t xml:space="preserve"> </w:t>
      </w:r>
      <w:r>
        <w:rPr>
          <w:sz w:val="24"/>
        </w:rPr>
        <w:t>used</w:t>
      </w:r>
      <w:r>
        <w:rPr>
          <w:spacing w:val="-3"/>
          <w:sz w:val="24"/>
        </w:rPr>
        <w:t xml:space="preserve"> </w:t>
      </w:r>
      <w:r>
        <w:rPr>
          <w:sz w:val="24"/>
        </w:rPr>
        <w:t>to</w:t>
      </w:r>
      <w:r>
        <w:rPr>
          <w:spacing w:val="-6"/>
          <w:sz w:val="24"/>
        </w:rPr>
        <w:t xml:space="preserve"> </w:t>
      </w:r>
      <w:r>
        <w:rPr>
          <w:sz w:val="24"/>
        </w:rPr>
        <w:t>create</w:t>
      </w:r>
      <w:r>
        <w:rPr>
          <w:spacing w:val="-7"/>
          <w:sz w:val="24"/>
        </w:rPr>
        <w:t xml:space="preserve"> </w:t>
      </w:r>
      <w:r>
        <w:rPr>
          <w:sz w:val="24"/>
        </w:rPr>
        <w:t>and</w:t>
      </w:r>
      <w:r>
        <w:rPr>
          <w:spacing w:val="-1"/>
          <w:sz w:val="24"/>
        </w:rPr>
        <w:t xml:space="preserve"> </w:t>
      </w:r>
      <w:r>
        <w:rPr>
          <w:sz w:val="24"/>
        </w:rPr>
        <w:t>share</w:t>
      </w:r>
      <w:r>
        <w:rPr>
          <w:spacing w:val="-7"/>
          <w:sz w:val="24"/>
        </w:rPr>
        <w:t xml:space="preserve"> </w:t>
      </w:r>
      <w:r>
        <w:rPr>
          <w:sz w:val="24"/>
        </w:rPr>
        <w:t>collections</w:t>
      </w:r>
      <w:r>
        <w:rPr>
          <w:spacing w:val="-6"/>
          <w:sz w:val="24"/>
        </w:rPr>
        <w:t xml:space="preserve"> </w:t>
      </w:r>
      <w:r>
        <w:rPr>
          <w:sz w:val="24"/>
        </w:rPr>
        <w:t>of</w:t>
      </w:r>
      <w:r>
        <w:rPr>
          <w:spacing w:val="-15"/>
          <w:sz w:val="24"/>
        </w:rPr>
        <w:t xml:space="preserve"> </w:t>
      </w:r>
      <w:r>
        <w:rPr>
          <w:sz w:val="24"/>
        </w:rPr>
        <w:t>API</w:t>
      </w:r>
      <w:r>
        <w:rPr>
          <w:spacing w:val="-2"/>
          <w:sz w:val="24"/>
        </w:rPr>
        <w:t xml:space="preserve"> </w:t>
      </w:r>
      <w:r>
        <w:rPr>
          <w:sz w:val="24"/>
        </w:rPr>
        <w:t>tests</w:t>
      </w:r>
      <w:r>
        <w:rPr>
          <w:spacing w:val="-6"/>
          <w:sz w:val="24"/>
        </w:rPr>
        <w:t xml:space="preserve"> </w:t>
      </w:r>
      <w:r>
        <w:rPr>
          <w:sz w:val="24"/>
        </w:rPr>
        <w:t>for</w:t>
      </w:r>
      <w:r>
        <w:rPr>
          <w:spacing w:val="-7"/>
          <w:sz w:val="24"/>
        </w:rPr>
        <w:t xml:space="preserve"> </w:t>
      </w:r>
      <w:r>
        <w:rPr>
          <w:sz w:val="24"/>
        </w:rPr>
        <w:t xml:space="preserve">each project. MongoDB Compass is used for data validation and ad-hoc queries during </w:t>
      </w:r>
      <w:r>
        <w:rPr>
          <w:spacing w:val="-2"/>
          <w:sz w:val="24"/>
        </w:rPr>
        <w:t>development.</w:t>
      </w:r>
    </w:p>
    <w:p w14:paraId="03F97B00">
      <w:pPr>
        <w:pStyle w:val="9"/>
        <w:widowControl w:val="0"/>
        <w:numPr>
          <w:numId w:val="0"/>
        </w:numPr>
        <w:tabs>
          <w:tab w:val="left" w:pos="1131"/>
        </w:tabs>
        <w:autoSpaceDE w:val="0"/>
        <w:autoSpaceDN w:val="0"/>
        <w:spacing w:before="0" w:after="0" w:line="360" w:lineRule="auto"/>
        <w:ind w:right="258" w:rightChars="0"/>
        <w:jc w:val="both"/>
        <w:rPr>
          <w:spacing w:val="-2"/>
          <w:sz w:val="24"/>
        </w:rPr>
      </w:pPr>
    </w:p>
    <w:p w14:paraId="483D2376">
      <w:pPr>
        <w:pStyle w:val="3"/>
        <w:numPr>
          <w:ilvl w:val="0"/>
          <w:numId w:val="7"/>
        </w:numPr>
        <w:tabs>
          <w:tab w:val="left" w:pos="648"/>
        </w:tabs>
        <w:spacing w:before="0" w:after="0" w:line="360" w:lineRule="auto"/>
        <w:ind w:left="648" w:right="0" w:hanging="237"/>
        <w:jc w:val="both"/>
        <w:rPr>
          <w:b/>
        </w:rPr>
      </w:pPr>
      <w:r>
        <w:t>Project</w:t>
      </w:r>
      <w:r>
        <w:rPr>
          <w:spacing w:val="-7"/>
        </w:rPr>
        <w:t xml:space="preserve"> </w:t>
      </w:r>
      <w:r>
        <w:t>Management</w:t>
      </w:r>
      <w:r>
        <w:rPr>
          <w:spacing w:val="-8"/>
        </w:rPr>
        <w:t xml:space="preserve"> </w:t>
      </w:r>
      <w:r>
        <w:t>&amp;</w:t>
      </w:r>
      <w:r>
        <w:rPr>
          <w:spacing w:val="-7"/>
        </w:rPr>
        <w:t xml:space="preserve"> </w:t>
      </w:r>
      <w:r>
        <w:t>Communication</w:t>
      </w:r>
      <w:r>
        <w:rPr>
          <w:spacing w:val="-6"/>
        </w:rPr>
        <w:t xml:space="preserve"> </w:t>
      </w:r>
      <w:r>
        <w:rPr>
          <w:spacing w:val="-10"/>
        </w:rPr>
        <w:t>:</w:t>
      </w:r>
    </w:p>
    <w:p w14:paraId="724C34B1">
      <w:pPr>
        <w:pStyle w:val="3"/>
        <w:numPr>
          <w:numId w:val="0"/>
        </w:numPr>
        <w:tabs>
          <w:tab w:val="left" w:pos="648"/>
        </w:tabs>
        <w:spacing w:before="0" w:after="0" w:line="360" w:lineRule="auto"/>
        <w:ind w:right="0" w:rightChars="0"/>
        <w:jc w:val="both"/>
        <w:rPr>
          <w:b/>
        </w:rPr>
      </w:pPr>
    </w:p>
    <w:p w14:paraId="7BDE375E">
      <w:pPr>
        <w:pStyle w:val="9"/>
        <w:numPr>
          <w:ilvl w:val="1"/>
          <w:numId w:val="7"/>
        </w:numPr>
        <w:tabs>
          <w:tab w:val="left" w:pos="1131"/>
        </w:tabs>
        <w:spacing w:before="1" w:after="0" w:line="360" w:lineRule="auto"/>
        <w:ind w:left="1131" w:right="267" w:hanging="360"/>
        <w:jc w:val="both"/>
        <w:rPr>
          <w:sz w:val="24"/>
        </w:rPr>
      </w:pPr>
      <w:r>
        <w:rPr>
          <w:sz w:val="24"/>
        </w:rPr>
        <w:t>Project Management: Jira is used to manage development sprints, track tasks, and plan project roadmaps using Agile methodologies.Cost:</w:t>
      </w:r>
      <w:r>
        <w:rPr>
          <w:spacing w:val="-3"/>
          <w:sz w:val="24"/>
        </w:rPr>
        <w:t xml:space="preserve"> </w:t>
      </w:r>
      <w:r>
        <w:rPr>
          <w:sz w:val="24"/>
        </w:rPr>
        <w:t>Jira</w:t>
      </w:r>
      <w:r>
        <w:rPr>
          <w:spacing w:val="-4"/>
          <w:sz w:val="24"/>
        </w:rPr>
        <w:t xml:space="preserve"> </w:t>
      </w:r>
      <w:r>
        <w:rPr>
          <w:sz w:val="24"/>
        </w:rPr>
        <w:t>pricing</w:t>
      </w:r>
      <w:r>
        <w:rPr>
          <w:spacing w:val="-1"/>
          <w:sz w:val="24"/>
        </w:rPr>
        <w:t xml:space="preserve"> </w:t>
      </w:r>
      <w:r>
        <w:rPr>
          <w:sz w:val="24"/>
        </w:rPr>
        <w:t>is</w:t>
      </w:r>
      <w:r>
        <w:rPr>
          <w:spacing w:val="-3"/>
          <w:sz w:val="24"/>
        </w:rPr>
        <w:t xml:space="preserve"> </w:t>
      </w:r>
      <w:r>
        <w:rPr>
          <w:sz w:val="24"/>
        </w:rPr>
        <w:t>around</w:t>
      </w:r>
      <w:r>
        <w:rPr>
          <w:spacing w:val="-1"/>
          <w:sz w:val="24"/>
        </w:rPr>
        <w:t xml:space="preserve"> </w:t>
      </w:r>
      <w:r>
        <w:rPr>
          <w:sz w:val="24"/>
        </w:rPr>
        <w:t>₹600</w:t>
      </w:r>
      <w:r>
        <w:rPr>
          <w:spacing w:val="-1"/>
          <w:sz w:val="24"/>
        </w:rPr>
        <w:t xml:space="preserve"> </w:t>
      </w:r>
      <w:r>
        <w:rPr>
          <w:sz w:val="24"/>
        </w:rPr>
        <w:t>per</w:t>
      </w:r>
      <w:r>
        <w:rPr>
          <w:spacing w:val="-2"/>
          <w:sz w:val="24"/>
        </w:rPr>
        <w:t xml:space="preserve"> </w:t>
      </w:r>
      <w:r>
        <w:rPr>
          <w:sz w:val="24"/>
        </w:rPr>
        <w:t>user/month,</w:t>
      </w:r>
      <w:r>
        <w:rPr>
          <w:spacing w:val="-1"/>
          <w:sz w:val="24"/>
        </w:rPr>
        <w:t xml:space="preserve"> </w:t>
      </w:r>
      <w:r>
        <w:rPr>
          <w:sz w:val="24"/>
        </w:rPr>
        <w:t>while</w:t>
      </w:r>
      <w:r>
        <w:rPr>
          <w:spacing w:val="-2"/>
          <w:sz w:val="24"/>
        </w:rPr>
        <w:t xml:space="preserve"> </w:t>
      </w:r>
      <w:r>
        <w:rPr>
          <w:sz w:val="24"/>
        </w:rPr>
        <w:t>Slack</w:t>
      </w:r>
      <w:r>
        <w:rPr>
          <w:spacing w:val="-3"/>
          <w:sz w:val="24"/>
        </w:rPr>
        <w:t xml:space="preserve"> </w:t>
      </w:r>
      <w:r>
        <w:rPr>
          <w:sz w:val="24"/>
        </w:rPr>
        <w:t>also</w:t>
      </w:r>
      <w:r>
        <w:rPr>
          <w:spacing w:val="-1"/>
          <w:sz w:val="24"/>
        </w:rPr>
        <w:t xml:space="preserve"> </w:t>
      </w:r>
      <w:r>
        <w:rPr>
          <w:sz w:val="24"/>
        </w:rPr>
        <w:t>has</w:t>
      </w:r>
      <w:r>
        <w:rPr>
          <w:spacing w:val="-3"/>
          <w:sz w:val="24"/>
        </w:rPr>
        <w:t xml:space="preserve"> </w:t>
      </w:r>
      <w:r>
        <w:rPr>
          <w:sz w:val="24"/>
        </w:rPr>
        <w:t>similar</w:t>
      </w:r>
      <w:r>
        <w:rPr>
          <w:spacing w:val="-4"/>
          <w:sz w:val="24"/>
        </w:rPr>
        <w:t xml:space="preserve"> </w:t>
      </w:r>
      <w:r>
        <w:rPr>
          <w:sz w:val="24"/>
        </w:rPr>
        <w:t xml:space="preserve">teambased </w:t>
      </w:r>
      <w:r>
        <w:rPr>
          <w:spacing w:val="-2"/>
          <w:sz w:val="24"/>
        </w:rPr>
        <w:t>pricing.</w:t>
      </w:r>
    </w:p>
    <w:p w14:paraId="56067C64">
      <w:pPr>
        <w:pStyle w:val="9"/>
        <w:numPr>
          <w:ilvl w:val="1"/>
          <w:numId w:val="7"/>
        </w:numPr>
        <w:tabs>
          <w:tab w:val="left" w:pos="1131"/>
        </w:tabs>
        <w:spacing w:before="4" w:after="0" w:line="360" w:lineRule="auto"/>
        <w:ind w:left="1131" w:right="265" w:hanging="360"/>
        <w:jc w:val="both"/>
        <w:rPr>
          <w:spacing w:val="-2"/>
          <w:sz w:val="24"/>
        </w:rPr>
        <w:sectPr>
          <w:pgSz w:w="11910" w:h="16840"/>
          <w:pgMar w:top="940" w:right="1008" w:bottom="1757" w:left="1559" w:header="690" w:footer="1588" w:gutter="0"/>
          <w:cols w:space="720" w:num="1"/>
        </w:sectPr>
      </w:pPr>
      <w:r>
        <w:rPr>
          <w:sz w:val="24"/>
        </w:rPr>
        <w:t>Use &amp; Maintenance: These tools ensure projects stay on track and that team communication</w:t>
      </w:r>
      <w:r>
        <w:rPr>
          <w:spacing w:val="-7"/>
          <w:sz w:val="24"/>
        </w:rPr>
        <w:t xml:space="preserve"> </w:t>
      </w:r>
      <w:r>
        <w:rPr>
          <w:sz w:val="24"/>
        </w:rPr>
        <w:t>is</w:t>
      </w:r>
      <w:r>
        <w:rPr>
          <w:spacing w:val="-4"/>
          <w:sz w:val="24"/>
        </w:rPr>
        <w:t xml:space="preserve"> </w:t>
      </w:r>
      <w:r>
        <w:rPr>
          <w:sz w:val="24"/>
        </w:rPr>
        <w:t>efficient</w:t>
      </w:r>
      <w:r>
        <w:rPr>
          <w:spacing w:val="-4"/>
          <w:sz w:val="24"/>
        </w:rPr>
        <w:t xml:space="preserve"> </w:t>
      </w:r>
      <w:r>
        <w:rPr>
          <w:sz w:val="24"/>
        </w:rPr>
        <w:t>and</w:t>
      </w:r>
      <w:r>
        <w:rPr>
          <w:spacing w:val="-4"/>
          <w:sz w:val="24"/>
        </w:rPr>
        <w:t xml:space="preserve"> </w:t>
      </w:r>
      <w:r>
        <w:rPr>
          <w:sz w:val="24"/>
        </w:rPr>
        <w:t>organized.</w:t>
      </w:r>
      <w:r>
        <w:rPr>
          <w:spacing w:val="-7"/>
          <w:sz w:val="24"/>
        </w:rPr>
        <w:t xml:space="preserve"> </w:t>
      </w:r>
      <w:r>
        <w:rPr>
          <w:sz w:val="24"/>
        </w:rPr>
        <w:t>The</w:t>
      </w:r>
      <w:r>
        <w:rPr>
          <w:spacing w:val="-8"/>
          <w:sz w:val="24"/>
        </w:rPr>
        <w:t xml:space="preserve"> </w:t>
      </w:r>
      <w:r>
        <w:rPr>
          <w:sz w:val="24"/>
        </w:rPr>
        <w:t>project</w:t>
      </w:r>
      <w:r>
        <w:rPr>
          <w:spacing w:val="-2"/>
          <w:sz w:val="24"/>
        </w:rPr>
        <w:t xml:space="preserve"> </w:t>
      </w:r>
      <w:r>
        <w:rPr>
          <w:sz w:val="24"/>
        </w:rPr>
        <w:t>manager</w:t>
      </w:r>
      <w:r>
        <w:rPr>
          <w:spacing w:val="-3"/>
          <w:sz w:val="24"/>
        </w:rPr>
        <w:t xml:space="preserve"> </w:t>
      </w:r>
      <w:r>
        <w:rPr>
          <w:sz w:val="24"/>
        </w:rPr>
        <w:t>maintains</w:t>
      </w:r>
      <w:r>
        <w:rPr>
          <w:spacing w:val="-7"/>
          <w:sz w:val="24"/>
        </w:rPr>
        <w:t xml:space="preserve"> </w:t>
      </w:r>
      <w:r>
        <w:rPr>
          <w:sz w:val="24"/>
        </w:rPr>
        <w:t>the</w:t>
      </w:r>
      <w:r>
        <w:rPr>
          <w:spacing w:val="-8"/>
          <w:sz w:val="24"/>
        </w:rPr>
        <w:t xml:space="preserve"> </w:t>
      </w:r>
      <w:r>
        <w:rPr>
          <w:sz w:val="24"/>
        </w:rPr>
        <w:t>Jira</w:t>
      </w:r>
      <w:r>
        <w:rPr>
          <w:spacing w:val="-5"/>
          <w:sz w:val="24"/>
        </w:rPr>
        <w:t xml:space="preserve"> </w:t>
      </w:r>
      <w:r>
        <w:rPr>
          <w:sz w:val="24"/>
        </w:rPr>
        <w:t>boards and sprint backlogs.</w:t>
      </w:r>
    </w:p>
    <w:p w14:paraId="437C38F7">
      <w:pPr>
        <w:pStyle w:val="6"/>
        <w:spacing w:before="150" w:line="360" w:lineRule="auto"/>
        <w:rPr>
          <w:sz w:val="28"/>
        </w:rPr>
      </w:pPr>
      <w:bookmarkStart w:id="28" w:name="4.Project Management &amp; Communication :"/>
      <w:bookmarkEnd w:id="28"/>
    </w:p>
    <w:p w14:paraId="0EE7B27A">
      <w:pPr>
        <w:pStyle w:val="2"/>
        <w:spacing w:line="360" w:lineRule="auto"/>
      </w:pPr>
      <w:bookmarkStart w:id="29" w:name="CHAPTER NO. 4 UNDERGOING PROJECT IN INDU"/>
      <w:bookmarkEnd w:id="29"/>
      <w:r>
        <w:t xml:space="preserve">CHAPTER NO. 4 </w:t>
      </w:r>
    </w:p>
    <w:p w14:paraId="432B0EA2">
      <w:pPr>
        <w:pStyle w:val="2"/>
        <w:spacing w:line="360" w:lineRule="auto"/>
      </w:pPr>
      <w:r>
        <w:t>UNDERGOING PROJECT IN INDUSTRY</w:t>
      </w:r>
    </w:p>
    <w:p w14:paraId="65CACED2">
      <w:pPr>
        <w:pStyle w:val="6"/>
        <w:spacing w:before="136" w:line="360" w:lineRule="auto"/>
        <w:jc w:val="both"/>
        <w:rPr>
          <w:b/>
          <w:sz w:val="28"/>
        </w:rPr>
      </w:pPr>
    </w:p>
    <w:p w14:paraId="6D494803">
      <w:pPr>
        <w:pStyle w:val="3"/>
        <w:numPr>
          <w:ilvl w:val="0"/>
          <w:numId w:val="8"/>
        </w:numPr>
        <w:tabs>
          <w:tab w:val="left" w:pos="734"/>
        </w:tabs>
        <w:spacing w:before="0" w:after="0" w:line="360" w:lineRule="auto"/>
        <w:ind w:left="734" w:right="0" w:hanging="323"/>
        <w:jc w:val="both"/>
      </w:pPr>
      <w:bookmarkStart w:id="30" w:name="a)Development Department :"/>
      <w:bookmarkEnd w:id="30"/>
      <w:r>
        <w:t>Development</w:t>
      </w:r>
      <w:r>
        <w:rPr>
          <w:spacing w:val="-12"/>
        </w:rPr>
        <w:t xml:space="preserve"> </w:t>
      </w:r>
      <w:r>
        <w:t>Department</w:t>
      </w:r>
      <w:r>
        <w:rPr>
          <w:spacing w:val="-7"/>
        </w:rPr>
        <w:t xml:space="preserve"> </w:t>
      </w:r>
      <w:r>
        <w:rPr>
          <w:spacing w:val="-10"/>
        </w:rPr>
        <w:t>:</w:t>
      </w:r>
    </w:p>
    <w:p w14:paraId="61737AC1">
      <w:pPr>
        <w:pStyle w:val="6"/>
        <w:spacing w:before="2" w:line="360" w:lineRule="auto"/>
        <w:jc w:val="both"/>
        <w:rPr>
          <w:b/>
        </w:rPr>
      </w:pPr>
    </w:p>
    <w:p w14:paraId="2526CD40">
      <w:pPr>
        <w:pStyle w:val="6"/>
        <w:spacing w:line="360" w:lineRule="auto"/>
        <w:ind w:left="435" w:right="261" w:hanging="10"/>
        <w:jc w:val="both"/>
      </w:pPr>
      <w:r>
        <w:t>This</w:t>
      </w:r>
      <w:r>
        <w:rPr>
          <w:spacing w:val="-6"/>
        </w:rPr>
        <w:t xml:space="preserve"> </w:t>
      </w:r>
      <w:r>
        <w:t>is</w:t>
      </w:r>
      <w:r>
        <w:rPr>
          <w:spacing w:val="-6"/>
        </w:rPr>
        <w:t xml:space="preserve"> </w:t>
      </w:r>
      <w:r>
        <w:t>the</w:t>
      </w:r>
      <w:r>
        <w:rPr>
          <w:spacing w:val="-4"/>
        </w:rPr>
        <w:t xml:space="preserve"> </w:t>
      </w:r>
      <w:r>
        <w:t>core</w:t>
      </w:r>
      <w:r>
        <w:rPr>
          <w:spacing w:val="-2"/>
        </w:rPr>
        <w:t xml:space="preserve"> </w:t>
      </w:r>
      <w:r>
        <w:t>engineering</w:t>
      </w:r>
      <w:r>
        <w:rPr>
          <w:spacing w:val="-1"/>
        </w:rPr>
        <w:t xml:space="preserve"> </w:t>
      </w:r>
      <w:r>
        <w:t>engine</w:t>
      </w:r>
      <w:r>
        <w:rPr>
          <w:spacing w:val="-4"/>
        </w:rPr>
        <w:t xml:space="preserve"> </w:t>
      </w:r>
      <w:r>
        <w:t>of</w:t>
      </w:r>
      <w:r>
        <w:rPr>
          <w:spacing w:val="-4"/>
        </w:rPr>
        <w:t xml:space="preserve"> </w:t>
      </w:r>
      <w:r>
        <w:t>the</w:t>
      </w:r>
      <w:r>
        <w:rPr>
          <w:spacing w:val="-4"/>
        </w:rPr>
        <w:t xml:space="preserve"> </w:t>
      </w:r>
      <w:r>
        <w:t>company, responsible</w:t>
      </w:r>
      <w:r>
        <w:rPr>
          <w:spacing w:val="-4"/>
        </w:rPr>
        <w:t xml:space="preserve"> </w:t>
      </w:r>
      <w:r>
        <w:t>for</w:t>
      </w:r>
      <w:r>
        <w:rPr>
          <w:spacing w:val="-2"/>
        </w:rPr>
        <w:t xml:space="preserve"> </w:t>
      </w:r>
      <w:r>
        <w:t>building</w:t>
      </w:r>
      <w:r>
        <w:rPr>
          <w:spacing w:val="-6"/>
        </w:rPr>
        <w:t xml:space="preserve"> </w:t>
      </w:r>
      <w:r>
        <w:t>and</w:t>
      </w:r>
      <w:r>
        <w:rPr>
          <w:spacing w:val="-4"/>
        </w:rPr>
        <w:t xml:space="preserve"> </w:t>
      </w:r>
      <w:r>
        <w:t>maintaining</w:t>
      </w:r>
      <w:r>
        <w:rPr>
          <w:spacing w:val="-3"/>
        </w:rPr>
        <w:t xml:space="preserve"> </w:t>
      </w:r>
      <w:r>
        <w:t>all software</w:t>
      </w:r>
      <w:r>
        <w:rPr>
          <w:spacing w:val="-15"/>
        </w:rPr>
        <w:t xml:space="preserve"> </w:t>
      </w:r>
      <w:r>
        <w:t>applications.</w:t>
      </w:r>
      <w:r>
        <w:rPr>
          <w:spacing w:val="-15"/>
        </w:rPr>
        <w:t xml:space="preserve"> </w:t>
      </w:r>
      <w:r>
        <w:t>The</w:t>
      </w:r>
      <w:r>
        <w:rPr>
          <w:spacing w:val="-15"/>
        </w:rPr>
        <w:t xml:space="preserve"> </w:t>
      </w:r>
      <w:r>
        <w:t>department</w:t>
      </w:r>
      <w:r>
        <w:rPr>
          <w:spacing w:val="-15"/>
        </w:rPr>
        <w:t xml:space="preserve"> </w:t>
      </w:r>
      <w:r>
        <w:t>is</w:t>
      </w:r>
      <w:r>
        <w:rPr>
          <w:spacing w:val="-15"/>
        </w:rPr>
        <w:t xml:space="preserve"> </w:t>
      </w:r>
      <w:r>
        <w:t>home</w:t>
      </w:r>
      <w:r>
        <w:rPr>
          <w:spacing w:val="-15"/>
        </w:rPr>
        <w:t xml:space="preserve"> </w:t>
      </w:r>
      <w:r>
        <w:t>to</w:t>
      </w:r>
      <w:r>
        <w:rPr>
          <w:spacing w:val="-15"/>
        </w:rPr>
        <w:t xml:space="preserve"> </w:t>
      </w:r>
      <w:r>
        <w:t>developers</w:t>
      </w:r>
      <w:r>
        <w:rPr>
          <w:spacing w:val="-15"/>
        </w:rPr>
        <w:t xml:space="preserve"> </w:t>
      </w:r>
      <w:r>
        <w:t>with</w:t>
      </w:r>
      <w:r>
        <w:rPr>
          <w:spacing w:val="-15"/>
        </w:rPr>
        <w:t xml:space="preserve"> </w:t>
      </w:r>
      <w:r>
        <w:t>specialized</w:t>
      </w:r>
      <w:r>
        <w:rPr>
          <w:spacing w:val="-15"/>
        </w:rPr>
        <w:t xml:space="preserve"> </w:t>
      </w:r>
      <w:r>
        <w:t>and</w:t>
      </w:r>
      <w:r>
        <w:rPr>
          <w:spacing w:val="-15"/>
        </w:rPr>
        <w:t xml:space="preserve"> </w:t>
      </w:r>
      <w:r>
        <w:t>comprehensive skill sets.</w:t>
      </w:r>
    </w:p>
    <w:p w14:paraId="34036867">
      <w:pPr>
        <w:pStyle w:val="9"/>
        <w:numPr>
          <w:ilvl w:val="1"/>
          <w:numId w:val="8"/>
        </w:numPr>
        <w:tabs>
          <w:tab w:val="left" w:pos="994"/>
        </w:tabs>
        <w:spacing w:before="0" w:after="0" w:line="360" w:lineRule="auto"/>
        <w:ind w:left="994" w:right="260" w:hanging="471"/>
        <w:jc w:val="both"/>
        <w:rPr>
          <w:sz w:val="24"/>
        </w:rPr>
      </w:pPr>
      <w:r>
        <w:rPr>
          <w:sz w:val="24"/>
        </w:rPr>
        <w:t xml:space="preserve">Front-End Developers: These specialists are the architects of the user experience. They translate UI/UX designs into tangible, interactive web pages and application interfaces. Their primary focus is on client-side development, ensuring that every button, menu, and animation is responsive, intuitive, and visually appealing across all devices and browsers. They are experts in technologies like React, HTML5, CSS3, and modern JavaScript </w:t>
      </w:r>
      <w:r>
        <w:rPr>
          <w:spacing w:val="-2"/>
          <w:sz w:val="24"/>
        </w:rPr>
        <w:t>(ES6+).</w:t>
      </w:r>
    </w:p>
    <w:p w14:paraId="7CAC9261">
      <w:pPr>
        <w:pStyle w:val="9"/>
        <w:numPr>
          <w:ilvl w:val="1"/>
          <w:numId w:val="8"/>
        </w:numPr>
        <w:tabs>
          <w:tab w:val="left" w:pos="994"/>
        </w:tabs>
        <w:spacing w:before="15" w:after="0" w:line="360" w:lineRule="auto"/>
        <w:ind w:left="994" w:right="253" w:hanging="471"/>
        <w:jc w:val="both"/>
        <w:rPr>
          <w:sz w:val="24"/>
        </w:rPr>
      </w:pPr>
      <w:r>
        <w:rPr>
          <w:sz w:val="24"/>
        </w:rPr>
        <w:t>Back-End</w:t>
      </w:r>
      <w:r>
        <w:rPr>
          <w:spacing w:val="-15"/>
          <w:sz w:val="24"/>
        </w:rPr>
        <w:t xml:space="preserve"> </w:t>
      </w:r>
      <w:r>
        <w:rPr>
          <w:sz w:val="24"/>
        </w:rPr>
        <w:t>Developers:</w:t>
      </w:r>
      <w:r>
        <w:rPr>
          <w:spacing w:val="-15"/>
          <w:sz w:val="24"/>
        </w:rPr>
        <w:t xml:space="preserve"> </w:t>
      </w:r>
      <w:r>
        <w:rPr>
          <w:sz w:val="24"/>
        </w:rPr>
        <w:t>These</w:t>
      </w:r>
      <w:r>
        <w:rPr>
          <w:spacing w:val="-15"/>
          <w:sz w:val="24"/>
        </w:rPr>
        <w:t xml:space="preserve"> </w:t>
      </w:r>
      <w:r>
        <w:rPr>
          <w:sz w:val="24"/>
        </w:rPr>
        <w:t>engineers</w:t>
      </w:r>
      <w:r>
        <w:rPr>
          <w:spacing w:val="-15"/>
          <w:sz w:val="24"/>
        </w:rPr>
        <w:t xml:space="preserve"> </w:t>
      </w:r>
      <w:r>
        <w:rPr>
          <w:sz w:val="24"/>
        </w:rPr>
        <w:t>build</w:t>
      </w:r>
      <w:r>
        <w:rPr>
          <w:spacing w:val="-15"/>
          <w:sz w:val="24"/>
        </w:rPr>
        <w:t xml:space="preserve"> </w:t>
      </w:r>
      <w:r>
        <w:rPr>
          <w:sz w:val="24"/>
        </w:rPr>
        <w:t>and</w:t>
      </w:r>
      <w:r>
        <w:rPr>
          <w:spacing w:val="-15"/>
          <w:sz w:val="24"/>
        </w:rPr>
        <w:t xml:space="preserve"> </w:t>
      </w:r>
      <w:r>
        <w:rPr>
          <w:sz w:val="24"/>
        </w:rPr>
        <w:t>maintain</w:t>
      </w:r>
      <w:r>
        <w:rPr>
          <w:spacing w:val="-15"/>
          <w:sz w:val="24"/>
        </w:rPr>
        <w:t xml:space="preserve"> </w:t>
      </w:r>
      <w:r>
        <w:rPr>
          <w:sz w:val="24"/>
        </w:rPr>
        <w:t>the</w:t>
      </w:r>
      <w:r>
        <w:rPr>
          <w:spacing w:val="-15"/>
          <w:sz w:val="24"/>
        </w:rPr>
        <w:t xml:space="preserve"> </w:t>
      </w:r>
      <w:r>
        <w:rPr>
          <w:sz w:val="24"/>
        </w:rPr>
        <w:t>server-side</w:t>
      </w:r>
      <w:r>
        <w:rPr>
          <w:spacing w:val="-15"/>
          <w:sz w:val="24"/>
        </w:rPr>
        <w:t xml:space="preserve"> </w:t>
      </w:r>
      <w:r>
        <w:rPr>
          <w:sz w:val="24"/>
        </w:rPr>
        <w:t>logic</w:t>
      </w:r>
      <w:r>
        <w:rPr>
          <w:spacing w:val="-15"/>
          <w:sz w:val="24"/>
        </w:rPr>
        <w:t xml:space="preserve"> </w:t>
      </w:r>
      <w:r>
        <w:rPr>
          <w:sz w:val="24"/>
        </w:rPr>
        <w:t>that</w:t>
      </w:r>
      <w:r>
        <w:rPr>
          <w:spacing w:val="-15"/>
          <w:sz w:val="24"/>
        </w:rPr>
        <w:t xml:space="preserve"> </w:t>
      </w:r>
      <w:r>
        <w:rPr>
          <w:sz w:val="24"/>
        </w:rPr>
        <w:t>powers the applications. They are responsible for creating robust APIs, managing the MongoDB database, and writing the business logic in Node.js using the Express.js framework. Their work is the invisible backbone of every project, handling data processing, user authentication, and ensuring the application is fast, scalable, and secure.</w:t>
      </w:r>
    </w:p>
    <w:p w14:paraId="16DDA3C7">
      <w:pPr>
        <w:pStyle w:val="9"/>
        <w:numPr>
          <w:ilvl w:val="1"/>
          <w:numId w:val="8"/>
        </w:numPr>
        <w:tabs>
          <w:tab w:val="left" w:pos="994"/>
        </w:tabs>
        <w:spacing w:before="12" w:after="0" w:line="360" w:lineRule="auto"/>
        <w:ind w:left="994" w:right="260" w:hanging="471"/>
        <w:jc w:val="both"/>
        <w:rPr>
          <w:sz w:val="24"/>
        </w:rPr>
      </w:pPr>
      <w:r>
        <w:rPr>
          <w:sz w:val="24"/>
        </w:rPr>
        <w:drawing>
          <wp:anchor distT="0" distB="0" distL="0" distR="0" simplePos="0" relativeHeight="251673600" behindDoc="1" locked="0" layoutInCell="1" allowOverlap="1">
            <wp:simplePos x="0" y="0"/>
            <wp:positionH relativeFrom="page">
              <wp:posOffset>1717040</wp:posOffset>
            </wp:positionH>
            <wp:positionV relativeFrom="paragraph">
              <wp:posOffset>26035</wp:posOffset>
            </wp:positionV>
            <wp:extent cx="65405" cy="88265"/>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1" cstate="print"/>
                    <a:stretch>
                      <a:fillRect/>
                    </a:stretch>
                  </pic:blipFill>
                  <pic:spPr>
                    <a:xfrm>
                      <a:off x="0" y="0"/>
                      <a:ext cx="65531" cy="88392"/>
                    </a:xfrm>
                    <a:prstGeom prst="rect">
                      <a:avLst/>
                    </a:prstGeom>
                  </pic:spPr>
                </pic:pic>
              </a:graphicData>
            </a:graphic>
          </wp:anchor>
        </w:drawing>
      </w:r>
      <w:r>
        <w:rPr>
          <w:sz w:val="24"/>
        </w:rPr>
        <w:t>Full</w:t>
      </w:r>
      <w:r>
        <w:rPr>
          <w:spacing w:val="-4"/>
          <w:sz w:val="24"/>
        </w:rPr>
        <w:t xml:space="preserve"> </w:t>
      </w:r>
      <w:r>
        <w:rPr>
          <w:sz w:val="24"/>
        </w:rPr>
        <w:t>-Stack Developers: These versatile developers are proficient across the entire MERN stack. They can seamlessly switch between building a user interface on the frontend and designing a database schema on the back-end. Their comprehensive understanding of it.</w:t>
      </w:r>
    </w:p>
    <w:p w14:paraId="674D0DD3">
      <w:pPr>
        <w:pStyle w:val="6"/>
        <w:spacing w:line="360" w:lineRule="auto"/>
        <w:jc w:val="both"/>
        <w:rPr>
          <w:sz w:val="20"/>
        </w:rPr>
      </w:pPr>
    </w:p>
    <w:p w14:paraId="3587E0DB">
      <w:pPr>
        <w:pStyle w:val="6"/>
        <w:spacing w:line="360" w:lineRule="auto"/>
        <w:jc w:val="both"/>
        <w:rPr>
          <w:sz w:val="20"/>
        </w:rPr>
      </w:pPr>
    </w:p>
    <w:p w14:paraId="1B909C80">
      <w:pPr>
        <w:pStyle w:val="6"/>
        <w:spacing w:before="122" w:line="360" w:lineRule="auto"/>
        <w:jc w:val="both"/>
        <w:rPr>
          <w:sz w:val="20"/>
        </w:rPr>
      </w:pPr>
    </w:p>
    <w:p w14:paraId="2E1564A0">
      <w:pPr>
        <w:pStyle w:val="6"/>
        <w:spacing w:after="0" w:line="360" w:lineRule="auto"/>
        <w:jc w:val="both"/>
        <w:rPr>
          <w:sz w:val="20"/>
        </w:rPr>
        <w:sectPr>
          <w:headerReference r:id="rId15" w:type="default"/>
          <w:footerReference r:id="rId16" w:type="default"/>
          <w:pgSz w:w="11910" w:h="16840"/>
          <w:pgMar w:top="940" w:right="1008" w:bottom="1757" w:left="1559" w:header="690" w:footer="1476" w:gutter="0"/>
          <w:cols w:space="720" w:num="1"/>
        </w:sectPr>
      </w:pPr>
      <w:r>
        <w:rPr>
          <w:sz w:val="20"/>
        </w:rPr>
        <mc:AlternateContent>
          <mc:Choice Requires="wps">
            <w:drawing>
              <wp:anchor distT="0" distB="0" distL="0" distR="0" simplePos="0" relativeHeight="251696128" behindDoc="1" locked="0" layoutInCell="1" allowOverlap="1">
                <wp:simplePos x="0" y="0"/>
                <wp:positionH relativeFrom="page">
                  <wp:posOffset>1077595</wp:posOffset>
                </wp:positionH>
                <wp:positionV relativeFrom="paragraph">
                  <wp:posOffset>1176020</wp:posOffset>
                </wp:positionV>
                <wp:extent cx="5849620" cy="889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61" o:spid="_x0000_s1026" o:spt="100" style="position:absolute;left:0pt;margin-left:84.85pt;margin-top:92.6pt;height:0.7pt;width:460.6pt;mso-position-horizontal-relative:page;mso-wrap-distance-bottom:0pt;mso-wrap-distance-top:0pt;z-index:-251620352;mso-width-relative:page;mso-height-relative:page;" fillcolor="#4F81BB" filled="t" stroked="f" coordsize="5849620,8890" o:gfxdata="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C&#10;R+HD2gAAAAoBAAAPAAAAAAAAAAEAIAAAACIAAABkcnMvZG93bnJldi54bWxQSwECFAAUAAAACACH&#10;TuJAQ1E9YiICAADhBAAADgAAAAAAAAABACAAAAApAQAAZHJzL2Uyb0RvYy54bWxQSwUGAAAAAAYA&#10;BgBZAQAAvQUAAAAA&#10;" path="m5849620,8801l0,8801,0,0,5849620,0,5849620,8801xe">
                <v:fill on="t" focussize="0,0"/>
                <v:stroke on="f"/>
                <v:imagedata o:title=""/>
                <o:lock v:ext="edit" aspectratio="f"/>
                <v:textbox inset="0mm,0mm,0mm,0mm"/>
                <w10:wrap type="topAndBottom"/>
              </v:shape>
            </w:pict>
          </mc:Fallback>
        </mc:AlternateContent>
      </w:r>
    </w:p>
    <w:p w14:paraId="56B3C9D9">
      <w:pPr>
        <w:pStyle w:val="6"/>
        <w:spacing w:line="360" w:lineRule="auto"/>
        <w:jc w:val="both"/>
      </w:pPr>
    </w:p>
    <w:p w14:paraId="01E2FF4E">
      <w:pPr>
        <w:pStyle w:val="6"/>
        <w:spacing w:before="6" w:line="360" w:lineRule="auto"/>
        <w:jc w:val="both"/>
      </w:pPr>
    </w:p>
    <w:p w14:paraId="20B33B4A">
      <w:pPr>
        <w:pStyle w:val="3"/>
        <w:numPr>
          <w:ilvl w:val="0"/>
          <w:numId w:val="8"/>
        </w:numPr>
        <w:tabs>
          <w:tab w:val="left" w:pos="546"/>
        </w:tabs>
        <w:spacing w:before="0" w:after="0" w:line="360" w:lineRule="auto"/>
        <w:ind w:left="546" w:right="0" w:hanging="272"/>
        <w:jc w:val="both"/>
      </w:pPr>
      <w:bookmarkStart w:id="31" w:name="b)Design Department :"/>
      <w:bookmarkEnd w:id="31"/>
      <w:r>
        <w:t>Design</w:t>
      </w:r>
      <w:r>
        <w:rPr>
          <w:spacing w:val="-8"/>
        </w:rPr>
        <w:t xml:space="preserve"> </w:t>
      </w:r>
      <w:r>
        <w:t>Department</w:t>
      </w:r>
      <w:r>
        <w:rPr>
          <w:spacing w:val="-8"/>
        </w:rPr>
        <w:t xml:space="preserve"> </w:t>
      </w:r>
      <w:r>
        <w:rPr>
          <w:spacing w:val="-10"/>
        </w:rPr>
        <w:t>:</w:t>
      </w:r>
    </w:p>
    <w:p w14:paraId="5E4481C8">
      <w:pPr>
        <w:pStyle w:val="6"/>
        <w:spacing w:line="360" w:lineRule="auto"/>
        <w:jc w:val="both"/>
        <w:rPr>
          <w:b/>
        </w:rPr>
      </w:pPr>
    </w:p>
    <w:p w14:paraId="69E52D28">
      <w:pPr>
        <w:pStyle w:val="6"/>
        <w:spacing w:line="360" w:lineRule="auto"/>
        <w:ind w:left="661"/>
        <w:jc w:val="both"/>
        <w:rPr>
          <w:spacing w:val="-2"/>
        </w:rPr>
      </w:pPr>
      <w:r>
        <w:t>This</w:t>
      </w:r>
      <w:r>
        <w:rPr>
          <w:spacing w:val="-9"/>
        </w:rPr>
        <w:t xml:space="preserve"> </w:t>
      </w:r>
      <w:r>
        <w:t>department</w:t>
      </w:r>
      <w:r>
        <w:rPr>
          <w:spacing w:val="-1"/>
        </w:rPr>
        <w:t xml:space="preserve"> </w:t>
      </w:r>
      <w:r>
        <w:t>is</w:t>
      </w:r>
      <w:r>
        <w:rPr>
          <w:spacing w:val="-4"/>
        </w:rPr>
        <w:t xml:space="preserve"> </w:t>
      </w:r>
      <w:r>
        <w:t>responsible</w:t>
      </w:r>
      <w:r>
        <w:rPr>
          <w:spacing w:val="-2"/>
        </w:rPr>
        <w:t xml:space="preserve"> </w:t>
      </w:r>
      <w:r>
        <w:t>for</w:t>
      </w:r>
      <w:r>
        <w:rPr>
          <w:spacing w:val="-2"/>
        </w:rPr>
        <w:t xml:space="preserve"> </w:t>
      </w:r>
      <w:r>
        <w:t>the</w:t>
      </w:r>
      <w:r>
        <w:rPr>
          <w:spacing w:val="-5"/>
        </w:rPr>
        <w:t xml:space="preserve"> </w:t>
      </w:r>
      <w:r>
        <w:t>overall</w:t>
      </w:r>
      <w:r>
        <w:rPr>
          <w:spacing w:val="-3"/>
        </w:rPr>
        <w:t xml:space="preserve"> </w:t>
      </w:r>
      <w:r>
        <w:t>look,</w:t>
      </w:r>
      <w:r>
        <w:rPr>
          <w:spacing w:val="-1"/>
        </w:rPr>
        <w:t xml:space="preserve"> </w:t>
      </w:r>
      <w:r>
        <w:t>feel,</w:t>
      </w:r>
      <w:r>
        <w:rPr>
          <w:spacing w:val="-1"/>
        </w:rPr>
        <w:t xml:space="preserve"> </w:t>
      </w:r>
      <w:r>
        <w:t>and</w:t>
      </w:r>
      <w:r>
        <w:rPr>
          <w:spacing w:val="-1"/>
        </w:rPr>
        <w:t xml:space="preserve"> </w:t>
      </w:r>
      <w:r>
        <w:t>usability</w:t>
      </w:r>
      <w:r>
        <w:rPr>
          <w:spacing w:val="-4"/>
        </w:rPr>
        <w:t xml:space="preserve"> </w:t>
      </w:r>
      <w:r>
        <w:t>of</w:t>
      </w:r>
      <w:r>
        <w:rPr>
          <w:spacing w:val="-2"/>
        </w:rPr>
        <w:t xml:space="preserve"> </w:t>
      </w:r>
      <w:r>
        <w:t>the</w:t>
      </w:r>
      <w:r>
        <w:rPr>
          <w:spacing w:val="-5"/>
        </w:rPr>
        <w:t xml:space="preserve"> </w:t>
      </w:r>
      <w:r>
        <w:rPr>
          <w:spacing w:val="-2"/>
        </w:rPr>
        <w:t>products.</w:t>
      </w:r>
    </w:p>
    <w:p w14:paraId="21B0DE1D">
      <w:pPr>
        <w:pStyle w:val="6"/>
        <w:spacing w:line="360" w:lineRule="auto"/>
        <w:ind w:left="661"/>
        <w:jc w:val="both"/>
      </w:pPr>
      <w:r>
        <w:t>They</w:t>
      </w:r>
      <w:r>
        <w:rPr>
          <w:spacing w:val="57"/>
        </w:rPr>
        <w:t xml:space="preserve"> </w:t>
      </w:r>
      <w:r>
        <w:t>ensure</w:t>
      </w:r>
      <w:r>
        <w:rPr>
          <w:spacing w:val="-2"/>
        </w:rPr>
        <w:t xml:space="preserve"> </w:t>
      </w:r>
      <w:r>
        <w:t>that</w:t>
      </w:r>
      <w:r>
        <w:rPr>
          <w:spacing w:val="-2"/>
        </w:rPr>
        <w:t xml:space="preserve"> </w:t>
      </w:r>
      <w:r>
        <w:t>every</w:t>
      </w:r>
      <w:r>
        <w:rPr>
          <w:spacing w:val="-1"/>
        </w:rPr>
        <w:t xml:space="preserve"> </w:t>
      </w:r>
      <w:r>
        <w:t>application</w:t>
      </w:r>
      <w:r>
        <w:rPr>
          <w:spacing w:val="-1"/>
        </w:rPr>
        <w:t xml:space="preserve"> </w:t>
      </w:r>
      <w:r>
        <w:t>is</w:t>
      </w:r>
      <w:r>
        <w:rPr>
          <w:spacing w:val="-5"/>
        </w:rPr>
        <w:t xml:space="preserve"> </w:t>
      </w:r>
      <w:r>
        <w:t>not</w:t>
      </w:r>
      <w:r>
        <w:rPr>
          <w:spacing w:val="-1"/>
        </w:rPr>
        <w:t xml:space="preserve"> </w:t>
      </w:r>
      <w:r>
        <w:t>only</w:t>
      </w:r>
      <w:r>
        <w:rPr>
          <w:spacing w:val="-1"/>
        </w:rPr>
        <w:t xml:space="preserve"> </w:t>
      </w:r>
      <w:r>
        <w:t>functional</w:t>
      </w:r>
      <w:r>
        <w:rPr>
          <w:spacing w:val="-2"/>
        </w:rPr>
        <w:t xml:space="preserve"> </w:t>
      </w:r>
      <w:r>
        <w:t>but</w:t>
      </w:r>
      <w:r>
        <w:rPr>
          <w:spacing w:val="-3"/>
        </w:rPr>
        <w:t xml:space="preserve"> </w:t>
      </w:r>
      <w:r>
        <w:t>also</w:t>
      </w:r>
      <w:r>
        <w:rPr>
          <w:spacing w:val="-1"/>
        </w:rPr>
        <w:t xml:space="preserve"> </w:t>
      </w:r>
      <w:r>
        <w:t>beautiful</w:t>
      </w:r>
      <w:r>
        <w:rPr>
          <w:spacing w:val="-2"/>
        </w:rPr>
        <w:t xml:space="preserve"> </w:t>
      </w:r>
      <w:r>
        <w:t>and</w:t>
      </w:r>
      <w:r>
        <w:rPr>
          <w:spacing w:val="-1"/>
        </w:rPr>
        <w:t xml:space="preserve"> </w:t>
      </w:r>
      <w:r>
        <w:t>easy</w:t>
      </w:r>
      <w:r>
        <w:rPr>
          <w:spacing w:val="-1"/>
        </w:rPr>
        <w:t xml:space="preserve"> </w:t>
      </w:r>
      <w:r>
        <w:t>to</w:t>
      </w:r>
      <w:r>
        <w:rPr>
          <w:spacing w:val="-1"/>
        </w:rPr>
        <w:t xml:space="preserve"> </w:t>
      </w:r>
      <w:r>
        <w:rPr>
          <w:spacing w:val="-4"/>
        </w:rPr>
        <w:t>use.</w:t>
      </w:r>
    </w:p>
    <w:p w14:paraId="72C9866B">
      <w:pPr>
        <w:pStyle w:val="6"/>
        <w:spacing w:before="7" w:line="360" w:lineRule="auto"/>
        <w:jc w:val="both"/>
      </w:pPr>
    </w:p>
    <w:p w14:paraId="20EB8C1D">
      <w:pPr>
        <w:pStyle w:val="9"/>
        <w:numPr>
          <w:ilvl w:val="1"/>
          <w:numId w:val="8"/>
        </w:numPr>
        <w:tabs>
          <w:tab w:val="left" w:pos="994"/>
        </w:tabs>
        <w:spacing w:before="0" w:after="0" w:line="360" w:lineRule="auto"/>
        <w:ind w:left="994" w:right="255" w:hanging="471"/>
        <w:jc w:val="both"/>
        <w:rPr>
          <w:sz w:val="24"/>
        </w:rPr>
      </w:pPr>
      <w:r>
        <w:rPr>
          <w:sz w:val="24"/>
        </w:rPr>
        <w:t>UI/UX</w:t>
      </w:r>
      <w:r>
        <w:rPr>
          <w:spacing w:val="-15"/>
          <w:sz w:val="24"/>
        </w:rPr>
        <w:t xml:space="preserve"> </w:t>
      </w:r>
      <w:r>
        <w:rPr>
          <w:sz w:val="24"/>
        </w:rPr>
        <w:t>Designers:</w:t>
      </w:r>
      <w:r>
        <w:rPr>
          <w:spacing w:val="-14"/>
          <w:sz w:val="24"/>
        </w:rPr>
        <w:t xml:space="preserve"> </w:t>
      </w:r>
      <w:r>
        <w:rPr>
          <w:sz w:val="24"/>
        </w:rPr>
        <w:t>These</w:t>
      </w:r>
      <w:r>
        <w:rPr>
          <w:spacing w:val="-15"/>
          <w:sz w:val="24"/>
        </w:rPr>
        <w:t xml:space="preserve"> </w:t>
      </w:r>
      <w:r>
        <w:rPr>
          <w:sz w:val="24"/>
        </w:rPr>
        <w:t>professionals</w:t>
      </w:r>
      <w:r>
        <w:rPr>
          <w:spacing w:val="-12"/>
          <w:sz w:val="24"/>
        </w:rPr>
        <w:t xml:space="preserve"> </w:t>
      </w:r>
      <w:r>
        <w:rPr>
          <w:sz w:val="24"/>
        </w:rPr>
        <w:t>champion</w:t>
      </w:r>
      <w:r>
        <w:rPr>
          <w:spacing w:val="-13"/>
          <w:sz w:val="24"/>
        </w:rPr>
        <w:t xml:space="preserve"> </w:t>
      </w:r>
      <w:r>
        <w:rPr>
          <w:sz w:val="24"/>
        </w:rPr>
        <w:t>a</w:t>
      </w:r>
      <w:r>
        <w:rPr>
          <w:spacing w:val="-14"/>
          <w:sz w:val="24"/>
        </w:rPr>
        <w:t xml:space="preserve"> </w:t>
      </w:r>
      <w:r>
        <w:rPr>
          <w:sz w:val="24"/>
        </w:rPr>
        <w:t>human-centered</w:t>
      </w:r>
      <w:r>
        <w:rPr>
          <w:spacing w:val="-13"/>
          <w:sz w:val="24"/>
        </w:rPr>
        <w:t xml:space="preserve"> </w:t>
      </w:r>
      <w:r>
        <w:rPr>
          <w:sz w:val="24"/>
        </w:rPr>
        <w:t>design</w:t>
      </w:r>
      <w:r>
        <w:rPr>
          <w:spacing w:val="-11"/>
          <w:sz w:val="24"/>
        </w:rPr>
        <w:t xml:space="preserve"> </w:t>
      </w:r>
      <w:r>
        <w:rPr>
          <w:sz w:val="24"/>
        </w:rPr>
        <w:t>approach.</w:t>
      </w:r>
      <w:r>
        <w:rPr>
          <w:spacing w:val="-15"/>
          <w:sz w:val="24"/>
        </w:rPr>
        <w:t xml:space="preserve"> </w:t>
      </w:r>
      <w:r>
        <w:rPr>
          <w:sz w:val="24"/>
        </w:rPr>
        <w:t>Their process</w:t>
      </w:r>
      <w:r>
        <w:rPr>
          <w:spacing w:val="-10"/>
          <w:sz w:val="24"/>
        </w:rPr>
        <w:t xml:space="preserve"> </w:t>
      </w:r>
      <w:r>
        <w:rPr>
          <w:sz w:val="24"/>
        </w:rPr>
        <w:t>begins</w:t>
      </w:r>
      <w:r>
        <w:rPr>
          <w:spacing w:val="-10"/>
          <w:sz w:val="24"/>
        </w:rPr>
        <w:t xml:space="preserve"> </w:t>
      </w:r>
      <w:r>
        <w:rPr>
          <w:sz w:val="24"/>
        </w:rPr>
        <w:t>with</w:t>
      </w:r>
      <w:r>
        <w:rPr>
          <w:spacing w:val="-13"/>
          <w:sz w:val="24"/>
        </w:rPr>
        <w:t xml:space="preserve"> </w:t>
      </w:r>
      <w:r>
        <w:rPr>
          <w:sz w:val="24"/>
        </w:rPr>
        <w:t>user</w:t>
      </w:r>
      <w:r>
        <w:rPr>
          <w:spacing w:val="-11"/>
          <w:sz w:val="24"/>
        </w:rPr>
        <w:t xml:space="preserve"> </w:t>
      </w:r>
      <w:r>
        <w:rPr>
          <w:sz w:val="24"/>
        </w:rPr>
        <w:t>research</w:t>
      </w:r>
      <w:r>
        <w:rPr>
          <w:spacing w:val="-11"/>
          <w:sz w:val="24"/>
        </w:rPr>
        <w:t xml:space="preserve"> </w:t>
      </w:r>
      <w:r>
        <w:rPr>
          <w:sz w:val="24"/>
        </w:rPr>
        <w:t>to</w:t>
      </w:r>
      <w:r>
        <w:rPr>
          <w:spacing w:val="-13"/>
          <w:sz w:val="24"/>
        </w:rPr>
        <w:t xml:space="preserve"> </w:t>
      </w:r>
      <w:r>
        <w:rPr>
          <w:sz w:val="24"/>
        </w:rPr>
        <w:t>understand</w:t>
      </w:r>
      <w:r>
        <w:rPr>
          <w:spacing w:val="-11"/>
          <w:sz w:val="24"/>
        </w:rPr>
        <w:t xml:space="preserve"> </w:t>
      </w:r>
      <w:r>
        <w:rPr>
          <w:sz w:val="24"/>
        </w:rPr>
        <w:t>the</w:t>
      </w:r>
      <w:r>
        <w:rPr>
          <w:spacing w:val="-12"/>
          <w:sz w:val="24"/>
        </w:rPr>
        <w:t xml:space="preserve"> </w:t>
      </w:r>
      <w:r>
        <w:rPr>
          <w:sz w:val="24"/>
        </w:rPr>
        <w:t>target</w:t>
      </w:r>
      <w:r>
        <w:rPr>
          <w:spacing w:val="-10"/>
          <w:sz w:val="24"/>
        </w:rPr>
        <w:t xml:space="preserve"> </w:t>
      </w:r>
      <w:r>
        <w:rPr>
          <w:sz w:val="24"/>
        </w:rPr>
        <w:t>audience's</w:t>
      </w:r>
      <w:r>
        <w:rPr>
          <w:spacing w:val="-10"/>
          <w:sz w:val="24"/>
        </w:rPr>
        <w:t xml:space="preserve"> </w:t>
      </w:r>
      <w:r>
        <w:rPr>
          <w:sz w:val="24"/>
        </w:rPr>
        <w:t>needs</w:t>
      </w:r>
      <w:r>
        <w:rPr>
          <w:spacing w:val="-7"/>
          <w:sz w:val="24"/>
        </w:rPr>
        <w:t xml:space="preserve"> </w:t>
      </w:r>
      <w:r>
        <w:rPr>
          <w:sz w:val="24"/>
        </w:rPr>
        <w:t>and</w:t>
      </w:r>
      <w:r>
        <w:rPr>
          <w:spacing w:val="-11"/>
          <w:sz w:val="24"/>
        </w:rPr>
        <w:t xml:space="preserve"> </w:t>
      </w:r>
      <w:r>
        <w:rPr>
          <w:sz w:val="24"/>
        </w:rPr>
        <w:t>pain</w:t>
      </w:r>
      <w:r>
        <w:rPr>
          <w:spacing w:val="-11"/>
          <w:sz w:val="24"/>
        </w:rPr>
        <w:t xml:space="preserve"> </w:t>
      </w:r>
      <w:r>
        <w:rPr>
          <w:sz w:val="24"/>
        </w:rPr>
        <w:t>points. They</w:t>
      </w:r>
      <w:r>
        <w:rPr>
          <w:spacing w:val="-4"/>
          <w:sz w:val="24"/>
        </w:rPr>
        <w:t xml:space="preserve"> </w:t>
      </w:r>
      <w:r>
        <w:rPr>
          <w:sz w:val="24"/>
        </w:rPr>
        <w:t>then</w:t>
      </w:r>
      <w:r>
        <w:rPr>
          <w:spacing w:val="-7"/>
          <w:sz w:val="24"/>
        </w:rPr>
        <w:t xml:space="preserve"> </w:t>
      </w:r>
      <w:r>
        <w:rPr>
          <w:sz w:val="24"/>
        </w:rPr>
        <w:t>create</w:t>
      </w:r>
      <w:r>
        <w:rPr>
          <w:spacing w:val="-5"/>
          <w:sz w:val="24"/>
        </w:rPr>
        <w:t xml:space="preserve"> </w:t>
      </w:r>
      <w:r>
        <w:rPr>
          <w:sz w:val="24"/>
        </w:rPr>
        <w:t>wireframes</w:t>
      </w:r>
      <w:r>
        <w:rPr>
          <w:spacing w:val="-4"/>
          <w:sz w:val="24"/>
        </w:rPr>
        <w:t xml:space="preserve"> </w:t>
      </w:r>
      <w:r>
        <w:rPr>
          <w:sz w:val="24"/>
        </w:rPr>
        <w:t>to</w:t>
      </w:r>
      <w:r>
        <w:rPr>
          <w:spacing w:val="-7"/>
          <w:sz w:val="24"/>
        </w:rPr>
        <w:t xml:space="preserve"> </w:t>
      </w:r>
      <w:r>
        <w:rPr>
          <w:sz w:val="24"/>
        </w:rPr>
        <w:t>map</w:t>
      </w:r>
      <w:r>
        <w:rPr>
          <w:spacing w:val="-4"/>
          <w:sz w:val="24"/>
        </w:rPr>
        <w:t xml:space="preserve"> </w:t>
      </w:r>
      <w:r>
        <w:rPr>
          <w:sz w:val="24"/>
        </w:rPr>
        <w:t>out</w:t>
      </w:r>
      <w:r>
        <w:rPr>
          <w:spacing w:val="-6"/>
          <w:sz w:val="24"/>
        </w:rPr>
        <w:t xml:space="preserve"> </w:t>
      </w:r>
      <w:r>
        <w:rPr>
          <w:sz w:val="24"/>
        </w:rPr>
        <w:t>the</w:t>
      </w:r>
      <w:r>
        <w:rPr>
          <w:spacing w:val="-3"/>
          <w:sz w:val="24"/>
        </w:rPr>
        <w:t xml:space="preserve"> </w:t>
      </w:r>
      <w:r>
        <w:rPr>
          <w:sz w:val="24"/>
        </w:rPr>
        <w:t>application's</w:t>
      </w:r>
      <w:r>
        <w:rPr>
          <w:spacing w:val="-7"/>
          <w:sz w:val="24"/>
        </w:rPr>
        <w:t xml:space="preserve"> </w:t>
      </w:r>
      <w:r>
        <w:rPr>
          <w:sz w:val="24"/>
        </w:rPr>
        <w:t>structure,</w:t>
      </w:r>
      <w:r>
        <w:rPr>
          <w:spacing w:val="-2"/>
          <w:sz w:val="24"/>
        </w:rPr>
        <w:t xml:space="preserve"> </w:t>
      </w:r>
      <w:r>
        <w:rPr>
          <w:sz w:val="24"/>
        </w:rPr>
        <w:t>followed</w:t>
      </w:r>
      <w:r>
        <w:rPr>
          <w:spacing w:val="-4"/>
          <w:sz w:val="24"/>
        </w:rPr>
        <w:t xml:space="preserve"> </w:t>
      </w:r>
      <w:r>
        <w:rPr>
          <w:sz w:val="24"/>
        </w:rPr>
        <w:t>by</w:t>
      </w:r>
      <w:r>
        <w:rPr>
          <w:spacing w:val="-7"/>
          <w:sz w:val="24"/>
        </w:rPr>
        <w:t xml:space="preserve"> </w:t>
      </w:r>
      <w:r>
        <w:rPr>
          <w:sz w:val="24"/>
        </w:rPr>
        <w:t>interactive prototypes using tools like Figma or Adobe XD. Finally, they craft the highfidelity User Interface (UI), defining the color palettes, typography, and iconography that make the product engaging and on-brand.</w:t>
      </w:r>
    </w:p>
    <w:p w14:paraId="582B3549">
      <w:pPr>
        <w:pStyle w:val="6"/>
        <w:spacing w:before="66" w:line="360" w:lineRule="auto"/>
        <w:jc w:val="both"/>
      </w:pPr>
    </w:p>
    <w:p w14:paraId="6B5F9594">
      <w:pPr>
        <w:pStyle w:val="3"/>
        <w:numPr>
          <w:ilvl w:val="0"/>
          <w:numId w:val="8"/>
        </w:numPr>
        <w:tabs>
          <w:tab w:val="left" w:pos="948"/>
        </w:tabs>
        <w:spacing w:before="0" w:after="0" w:line="360" w:lineRule="auto"/>
        <w:ind w:left="948" w:right="0" w:hanging="249"/>
        <w:jc w:val="both"/>
      </w:pPr>
      <w:bookmarkStart w:id="32" w:name="c)Project Management Department :"/>
      <w:bookmarkEnd w:id="32"/>
      <w:r>
        <w:t>Project</w:t>
      </w:r>
      <w:r>
        <w:rPr>
          <w:spacing w:val="-9"/>
        </w:rPr>
        <w:t xml:space="preserve"> </w:t>
      </w:r>
      <w:r>
        <w:t>Management</w:t>
      </w:r>
      <w:r>
        <w:rPr>
          <w:spacing w:val="-8"/>
        </w:rPr>
        <w:t xml:space="preserve"> </w:t>
      </w:r>
      <w:r>
        <w:t>Department</w:t>
      </w:r>
      <w:r>
        <w:rPr>
          <w:spacing w:val="-8"/>
        </w:rPr>
        <w:t xml:space="preserve"> </w:t>
      </w:r>
      <w:r>
        <w:rPr>
          <w:spacing w:val="-10"/>
        </w:rPr>
        <w:t>:</w:t>
      </w:r>
    </w:p>
    <w:p w14:paraId="0F89EFA9">
      <w:pPr>
        <w:pStyle w:val="6"/>
        <w:spacing w:before="3" w:line="360" w:lineRule="auto"/>
        <w:jc w:val="both"/>
        <w:rPr>
          <w:b/>
        </w:rPr>
      </w:pPr>
    </w:p>
    <w:p w14:paraId="2E79A876">
      <w:pPr>
        <w:pStyle w:val="9"/>
        <w:numPr>
          <w:ilvl w:val="1"/>
          <w:numId w:val="8"/>
        </w:numPr>
        <w:tabs>
          <w:tab w:val="left" w:pos="994"/>
        </w:tabs>
        <w:spacing w:before="0" w:after="0" w:line="360" w:lineRule="auto"/>
        <w:ind w:left="994" w:right="255" w:hanging="471"/>
        <w:jc w:val="both"/>
        <w:rPr>
          <w:sz w:val="24"/>
        </w:rPr>
      </w:pPr>
      <w:r>
        <w:rPr>
          <w:sz w:val="24"/>
        </w:rPr>
        <w:t>This department steers the projects, ensuring they are completed efficiently and successfully, They are the primary point of contact for clients and the strategic leaders of a project.</w:t>
      </w:r>
    </w:p>
    <w:p w14:paraId="5DFD2FB6">
      <w:pPr>
        <w:pStyle w:val="9"/>
        <w:numPr>
          <w:ilvl w:val="1"/>
          <w:numId w:val="8"/>
        </w:numPr>
        <w:tabs>
          <w:tab w:val="left" w:pos="994"/>
        </w:tabs>
        <w:spacing w:before="0" w:after="0" w:line="360" w:lineRule="auto"/>
        <w:ind w:left="994" w:right="255" w:hanging="471"/>
        <w:jc w:val="both"/>
        <w:rPr>
          <w:sz w:val="24"/>
        </w:rPr>
      </w:pPr>
      <w:r>
        <w:rPr>
          <w:sz w:val="24"/>
        </w:rPr>
        <w:t>They create detailed project plans, manage budgets, allocate resources, and mitigate risks.</w:t>
      </w:r>
    </w:p>
    <w:p w14:paraId="138ABD76">
      <w:pPr>
        <w:pStyle w:val="9"/>
        <w:numPr>
          <w:ilvl w:val="1"/>
          <w:numId w:val="8"/>
        </w:numPr>
        <w:tabs>
          <w:tab w:val="left" w:pos="994"/>
        </w:tabs>
        <w:spacing w:before="0" w:after="0" w:line="360" w:lineRule="auto"/>
        <w:ind w:left="994" w:right="255" w:hanging="471"/>
        <w:jc w:val="both"/>
        <w:rPr>
          <w:sz w:val="24"/>
        </w:rPr>
      </w:pPr>
      <w:r>
        <w:rPr>
          <w:sz w:val="24"/>
        </w:rPr>
        <w:t>They are responsible for ensuring clear communication among all stakeholders and guaranteeing that the final product is delivered on time.</w:t>
      </w:r>
    </w:p>
    <w:p w14:paraId="6A79F8A0">
      <w:pPr>
        <w:pStyle w:val="9"/>
        <w:numPr>
          <w:ilvl w:val="1"/>
          <w:numId w:val="8"/>
        </w:numPr>
        <w:tabs>
          <w:tab w:val="left" w:pos="994"/>
        </w:tabs>
        <w:spacing w:before="0" w:after="0" w:line="360" w:lineRule="auto"/>
        <w:ind w:left="994" w:right="255" w:hanging="471"/>
        <w:jc w:val="both"/>
        <w:rPr>
          <w:sz w:val="24"/>
        </w:rPr>
      </w:pPr>
      <w:r>
        <w:rPr>
          <w:sz w:val="24"/>
        </w:rPr>
        <w:t>Scrum Masters: In projects that follow the Agile methodology, the Scrum Master acts as a facilitator and coach. They don't manage the project but rather the process. They lead key scrum events like daily stand-ups, sprint planning, and retrospectives. Their goal is toremove any impediments blocking the development team and ensure that the principles of Agile are correctly implemented to maximize productivity and adaptability.</w:t>
      </w:r>
    </w:p>
    <w:p w14:paraId="075BBFB0">
      <w:pPr>
        <w:pStyle w:val="6"/>
        <w:spacing w:line="360" w:lineRule="auto"/>
        <w:jc w:val="both"/>
        <w:rPr>
          <w:sz w:val="20"/>
        </w:rPr>
      </w:pPr>
    </w:p>
    <w:p w14:paraId="0489D0D4">
      <w:pPr>
        <w:pStyle w:val="6"/>
        <w:spacing w:line="360" w:lineRule="auto"/>
        <w:jc w:val="both"/>
        <w:rPr>
          <w:sz w:val="20"/>
        </w:rPr>
      </w:pPr>
    </w:p>
    <w:p w14:paraId="4A14EF2E">
      <w:pPr>
        <w:pStyle w:val="6"/>
        <w:spacing w:line="360" w:lineRule="auto"/>
        <w:jc w:val="both"/>
        <w:rPr>
          <w:sz w:val="20"/>
        </w:rPr>
      </w:pPr>
    </w:p>
    <w:p w14:paraId="5B097B93">
      <w:pPr>
        <w:pStyle w:val="6"/>
        <w:spacing w:line="360" w:lineRule="auto"/>
        <w:jc w:val="both"/>
        <w:rPr>
          <w:sz w:val="20"/>
        </w:rPr>
      </w:pPr>
      <w:r>
        <w:rPr>
          <w:sz w:val="20"/>
        </w:rPr>
        <mc:AlternateContent>
          <mc:Choice Requires="wps">
            <w:drawing>
              <wp:anchor distT="0" distB="0" distL="0" distR="0" simplePos="0" relativeHeight="251697152" behindDoc="1" locked="0" layoutInCell="1" allowOverlap="1">
                <wp:simplePos x="0" y="0"/>
                <wp:positionH relativeFrom="page">
                  <wp:posOffset>1069975</wp:posOffset>
                </wp:positionH>
                <wp:positionV relativeFrom="paragraph">
                  <wp:posOffset>143510</wp:posOffset>
                </wp:positionV>
                <wp:extent cx="5849620" cy="889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63" o:spid="_x0000_s1026" o:spt="100" style="position:absolute;left:0pt;margin-left:84.25pt;margin-top:11.3pt;height:0.7pt;width:460.6pt;mso-position-horizontal-relative:page;mso-wrap-distance-bottom:0pt;mso-wrap-distance-top:0pt;z-index:-251619328;mso-width-relative:page;mso-height-relative:page;" fillcolor="#4F81BB" filled="t" stroked="f" coordsize="5849620,8890" o:gfxdata="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UK&#10;Ze/aAAAACgEAAA8AAAAAAAAAAQAgAAAAIgAAAGRycy9kb3ducmV2LnhtbFBLAQIUABQAAAAIAIdO&#10;4kD2susfIQIAAOEEAAAOAAAAAAAAAAEAIAAAACkBAABkcnMvZTJvRG9jLnhtbFBLBQYAAAAABgAG&#10;AFkBAAC8BQAAAAA=&#10;" path="m5849620,8801l0,8801,0,0,5849620,0,5849620,8801xe">
                <v:fill on="t" focussize="0,0"/>
                <v:stroke on="f"/>
                <v:imagedata o:title=""/>
                <o:lock v:ext="edit" aspectratio="f"/>
                <v:textbox inset="0mm,0mm,0mm,0mm"/>
                <w10:wrap type="topAndBottom"/>
              </v:shape>
            </w:pict>
          </mc:Fallback>
        </mc:AlternateContent>
      </w:r>
    </w:p>
    <w:p w14:paraId="67B9B5BB">
      <w:pPr>
        <w:pStyle w:val="6"/>
        <w:spacing w:before="258" w:line="360" w:lineRule="auto"/>
        <w:jc w:val="both"/>
      </w:pPr>
    </w:p>
    <w:p w14:paraId="0AC2A564">
      <w:pPr>
        <w:pStyle w:val="3"/>
        <w:numPr>
          <w:ilvl w:val="0"/>
          <w:numId w:val="8"/>
        </w:numPr>
        <w:tabs>
          <w:tab w:val="left" w:pos="976"/>
        </w:tabs>
        <w:spacing w:before="0" w:after="0" w:line="360" w:lineRule="auto"/>
        <w:ind w:left="976" w:right="0" w:hanging="277"/>
        <w:jc w:val="both"/>
      </w:pPr>
      <w:bookmarkStart w:id="33" w:name="d)Quality Assurance (QA) Department:"/>
      <w:bookmarkEnd w:id="33"/>
      <w:r>
        <w:t>Quality</w:t>
      </w:r>
      <w:r>
        <w:rPr>
          <w:spacing w:val="-17"/>
        </w:rPr>
        <w:t xml:space="preserve"> </w:t>
      </w:r>
      <w:r>
        <w:t>Assurance</w:t>
      </w:r>
      <w:r>
        <w:rPr>
          <w:spacing w:val="-12"/>
        </w:rPr>
        <w:t xml:space="preserve"> </w:t>
      </w:r>
      <w:r>
        <w:t>(QA)</w:t>
      </w:r>
      <w:r>
        <w:rPr>
          <w:spacing w:val="-6"/>
        </w:rPr>
        <w:t xml:space="preserve"> </w:t>
      </w:r>
      <w:r>
        <w:rPr>
          <w:spacing w:val="-2"/>
        </w:rPr>
        <w:t>Department:</w:t>
      </w:r>
    </w:p>
    <w:p w14:paraId="28C8D5CF">
      <w:pPr>
        <w:pStyle w:val="6"/>
        <w:spacing w:before="2" w:line="360" w:lineRule="auto"/>
        <w:jc w:val="both"/>
        <w:rPr>
          <w:b/>
        </w:rPr>
      </w:pPr>
    </w:p>
    <w:p w14:paraId="7C5EEF34">
      <w:pPr>
        <w:pStyle w:val="6"/>
        <w:spacing w:line="360" w:lineRule="auto"/>
        <w:ind w:left="785" w:right="488" w:hanging="65"/>
        <w:jc w:val="both"/>
      </w:pPr>
      <w:r>
        <w:t>The</w:t>
      </w:r>
      <w:r>
        <w:rPr>
          <w:spacing w:val="-8"/>
        </w:rPr>
        <w:t xml:space="preserve"> </w:t>
      </w:r>
      <w:r>
        <w:t>QA</w:t>
      </w:r>
      <w:r>
        <w:rPr>
          <w:spacing w:val="-15"/>
        </w:rPr>
        <w:t xml:space="preserve"> </w:t>
      </w:r>
      <w:r>
        <w:t>department</w:t>
      </w:r>
      <w:r>
        <w:rPr>
          <w:spacing w:val="-4"/>
        </w:rPr>
        <w:t xml:space="preserve"> </w:t>
      </w:r>
      <w:r>
        <w:t>acts</w:t>
      </w:r>
      <w:r>
        <w:rPr>
          <w:spacing w:val="-4"/>
        </w:rPr>
        <w:t xml:space="preserve"> </w:t>
      </w:r>
      <w:r>
        <w:t>as</w:t>
      </w:r>
      <w:r>
        <w:rPr>
          <w:spacing w:val="-4"/>
        </w:rPr>
        <w:t xml:space="preserve"> </w:t>
      </w:r>
      <w:r>
        <w:t>the</w:t>
      </w:r>
      <w:r>
        <w:rPr>
          <w:spacing w:val="-5"/>
        </w:rPr>
        <w:t xml:space="preserve"> </w:t>
      </w:r>
      <w:r>
        <w:t>final</w:t>
      </w:r>
      <w:r>
        <w:rPr>
          <w:spacing w:val="-2"/>
        </w:rPr>
        <w:t xml:space="preserve"> </w:t>
      </w:r>
      <w:r>
        <w:t>gatekeeper</w:t>
      </w:r>
      <w:r>
        <w:rPr>
          <w:spacing w:val="-3"/>
        </w:rPr>
        <w:t xml:space="preserve"> </w:t>
      </w:r>
      <w:r>
        <w:t>before</w:t>
      </w:r>
      <w:r>
        <w:rPr>
          <w:spacing w:val="-3"/>
        </w:rPr>
        <w:t xml:space="preserve"> </w:t>
      </w:r>
      <w:r>
        <w:t>a</w:t>
      </w:r>
      <w:r>
        <w:rPr>
          <w:spacing w:val="-5"/>
        </w:rPr>
        <w:t xml:space="preserve"> </w:t>
      </w:r>
      <w:r>
        <w:t>product</w:t>
      </w:r>
      <w:r>
        <w:rPr>
          <w:spacing w:val="-4"/>
        </w:rPr>
        <w:t xml:space="preserve"> </w:t>
      </w:r>
      <w:r>
        <w:t>reaches</w:t>
      </w:r>
      <w:r>
        <w:rPr>
          <w:spacing w:val="-2"/>
        </w:rPr>
        <w:t xml:space="preserve"> </w:t>
      </w:r>
      <w:r>
        <w:t>the</w:t>
      </w:r>
      <w:r>
        <w:rPr>
          <w:spacing w:val="-5"/>
        </w:rPr>
        <w:t xml:space="preserve"> </w:t>
      </w:r>
      <w:r>
        <w:t>user,</w:t>
      </w:r>
      <w:r>
        <w:rPr>
          <w:spacing w:val="-4"/>
        </w:rPr>
        <w:t xml:space="preserve"> </w:t>
      </w:r>
      <w:r>
        <w:t>ensuring everything is bug-free, stable, and meets the highest quality standards.</w:t>
      </w:r>
    </w:p>
    <w:p w14:paraId="0997B7F4">
      <w:pPr>
        <w:pStyle w:val="9"/>
        <w:numPr>
          <w:ilvl w:val="2"/>
          <w:numId w:val="8"/>
        </w:numPr>
        <w:tabs>
          <w:tab w:val="left" w:pos="994"/>
        </w:tabs>
        <w:spacing w:before="7" w:after="0" w:line="360" w:lineRule="auto"/>
        <w:ind w:left="989" w:leftChars="0" w:right="264" w:hanging="356" w:firstLineChars="0"/>
        <w:jc w:val="both"/>
        <w:rPr>
          <w:sz w:val="24"/>
        </w:rPr>
      </w:pPr>
      <w:r>
        <w:rPr>
          <w:sz w:val="24"/>
        </w:rPr>
        <w:t>QA Engineers: These detail-oriented professionals are responsible for finding and documenting defects. They create comprehensive test plans and execute them through a combination of manual testing across various web browsers and mobile devices.</w:t>
      </w:r>
    </w:p>
    <w:p w14:paraId="796671D0">
      <w:pPr>
        <w:pStyle w:val="9"/>
        <w:numPr>
          <w:ilvl w:val="2"/>
          <w:numId w:val="8"/>
        </w:numPr>
        <w:tabs>
          <w:tab w:val="left" w:pos="994"/>
        </w:tabs>
        <w:spacing w:before="7" w:after="0" w:line="360" w:lineRule="auto"/>
        <w:ind w:left="989" w:leftChars="0" w:right="264" w:hanging="356" w:firstLineChars="0"/>
        <w:jc w:val="both"/>
        <w:rPr>
          <w:sz w:val="24"/>
        </w:rPr>
      </w:pPr>
      <w:r>
        <w:rPr>
          <w:sz w:val="24"/>
        </w:rPr>
        <w:t>They also develop and maintain automated testing scripts using frameworks like Cypress or Jest to perform repetitive regression tests, ensuring new features don't break existing functionality.</w:t>
      </w:r>
    </w:p>
    <w:p w14:paraId="606B133A">
      <w:pPr>
        <w:pStyle w:val="9"/>
        <w:numPr>
          <w:numId w:val="0"/>
        </w:numPr>
        <w:tabs>
          <w:tab w:val="left" w:pos="994"/>
        </w:tabs>
        <w:spacing w:before="7" w:after="0" w:line="360" w:lineRule="auto"/>
        <w:ind w:left="633" w:leftChars="0" w:right="264" w:rightChars="0"/>
        <w:jc w:val="both"/>
        <w:rPr>
          <w:sz w:val="24"/>
        </w:rPr>
      </w:pPr>
    </w:p>
    <w:p w14:paraId="7062C237">
      <w:pPr>
        <w:pStyle w:val="3"/>
        <w:numPr>
          <w:ilvl w:val="0"/>
          <w:numId w:val="8"/>
        </w:numPr>
        <w:tabs>
          <w:tab w:val="left" w:pos="976"/>
        </w:tabs>
        <w:spacing w:before="0" w:after="0" w:line="360" w:lineRule="auto"/>
        <w:ind w:left="976" w:right="0" w:hanging="277"/>
        <w:jc w:val="both"/>
      </w:pPr>
      <w:bookmarkStart w:id="34" w:name="e)Sales and Marketing Department :"/>
      <w:bookmarkEnd w:id="34"/>
      <w:r>
        <w:t xml:space="preserve">Sales </w:t>
      </w:r>
      <w:r>
        <w:t xml:space="preserve">and </w:t>
      </w:r>
      <w:r>
        <w:t xml:space="preserve">Marketing </w:t>
      </w:r>
      <w:r>
        <w:t>Department :</w:t>
      </w:r>
    </w:p>
    <w:p w14:paraId="4812E797">
      <w:pPr>
        <w:pStyle w:val="6"/>
        <w:spacing w:before="43" w:line="360" w:lineRule="auto"/>
        <w:jc w:val="both"/>
        <w:rPr>
          <w:b/>
        </w:rPr>
      </w:pPr>
    </w:p>
    <w:p w14:paraId="1382AA60">
      <w:pPr>
        <w:pStyle w:val="6"/>
        <w:spacing w:line="360" w:lineRule="auto"/>
        <w:ind w:left="785" w:right="488" w:hanging="65"/>
        <w:jc w:val="both"/>
      </w:pPr>
      <w:r>
        <w:t xml:space="preserve">This </w:t>
      </w:r>
      <w:r>
        <w:t xml:space="preserve">department </w:t>
      </w:r>
      <w:r>
        <w:t xml:space="preserve">drives </w:t>
      </w:r>
      <w:r>
        <w:t xml:space="preserve">business </w:t>
      </w:r>
      <w:r>
        <w:t xml:space="preserve">growth </w:t>
      </w:r>
      <w:r>
        <w:t xml:space="preserve">by </w:t>
      </w:r>
      <w:r>
        <w:t xml:space="preserve">building </w:t>
      </w:r>
      <w:r>
        <w:t xml:space="preserve">the </w:t>
      </w:r>
      <w:r>
        <w:t xml:space="preserve">company's </w:t>
      </w:r>
      <w:r>
        <w:t xml:space="preserve">brand, </w:t>
      </w:r>
      <w:r>
        <w:t xml:space="preserve">generating </w:t>
      </w:r>
      <w:r>
        <w:t>leads, and fostering strong client relationships.</w:t>
      </w:r>
    </w:p>
    <w:p w14:paraId="2F82BAEA">
      <w:pPr>
        <w:pStyle w:val="9"/>
        <w:numPr>
          <w:ilvl w:val="1"/>
          <w:numId w:val="8"/>
        </w:numPr>
        <w:tabs>
          <w:tab w:val="left" w:pos="994"/>
        </w:tabs>
        <w:spacing w:before="7" w:after="0" w:line="360" w:lineRule="auto"/>
        <w:ind w:left="994" w:right="0" w:hanging="470"/>
        <w:jc w:val="both"/>
        <w:rPr>
          <w:sz w:val="24"/>
        </w:rPr>
      </w:pPr>
      <w:r>
        <w:rPr>
          <w:sz w:val="24"/>
        </w:rPr>
        <w:t>Business</w:t>
      </w:r>
      <w:r>
        <w:rPr>
          <w:spacing w:val="3"/>
          <w:sz w:val="24"/>
        </w:rPr>
        <w:t xml:space="preserve"> </w:t>
      </w:r>
      <w:r>
        <w:rPr>
          <w:sz w:val="24"/>
        </w:rPr>
        <w:t>Development</w:t>
      </w:r>
      <w:r>
        <w:rPr>
          <w:spacing w:val="10"/>
          <w:sz w:val="24"/>
        </w:rPr>
        <w:t xml:space="preserve"> </w:t>
      </w:r>
      <w:r>
        <w:rPr>
          <w:sz w:val="24"/>
        </w:rPr>
        <w:t>Executives:</w:t>
      </w:r>
      <w:r>
        <w:rPr>
          <w:spacing w:val="3"/>
          <w:sz w:val="24"/>
        </w:rPr>
        <w:t xml:space="preserve"> </w:t>
      </w:r>
      <w:r>
        <w:rPr>
          <w:sz w:val="24"/>
        </w:rPr>
        <w:t>They</w:t>
      </w:r>
      <w:r>
        <w:rPr>
          <w:spacing w:val="7"/>
          <w:sz w:val="24"/>
        </w:rPr>
        <w:t xml:space="preserve"> </w:t>
      </w:r>
      <w:r>
        <w:rPr>
          <w:sz w:val="24"/>
        </w:rPr>
        <w:t>are</w:t>
      </w:r>
      <w:r>
        <w:rPr>
          <w:spacing w:val="4"/>
          <w:sz w:val="24"/>
        </w:rPr>
        <w:t xml:space="preserve"> </w:t>
      </w:r>
      <w:r>
        <w:rPr>
          <w:sz w:val="24"/>
        </w:rPr>
        <w:t>the</w:t>
      </w:r>
      <w:r>
        <w:rPr>
          <w:spacing w:val="9"/>
          <w:sz w:val="24"/>
        </w:rPr>
        <w:t xml:space="preserve"> </w:t>
      </w:r>
      <w:r>
        <w:rPr>
          <w:sz w:val="24"/>
        </w:rPr>
        <w:t>face</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company</w:t>
      </w:r>
      <w:r>
        <w:rPr>
          <w:spacing w:val="7"/>
          <w:sz w:val="24"/>
        </w:rPr>
        <w:t xml:space="preserve"> </w:t>
      </w:r>
      <w:r>
        <w:rPr>
          <w:sz w:val="24"/>
        </w:rPr>
        <w:t>to</w:t>
      </w:r>
      <w:r>
        <w:rPr>
          <w:spacing w:val="7"/>
          <w:sz w:val="24"/>
        </w:rPr>
        <w:t xml:space="preserve"> </w:t>
      </w:r>
      <w:r>
        <w:rPr>
          <w:sz w:val="24"/>
        </w:rPr>
        <w:t>potential</w:t>
      </w:r>
      <w:r>
        <w:rPr>
          <w:spacing w:val="6"/>
          <w:sz w:val="24"/>
        </w:rPr>
        <w:t xml:space="preserve"> </w:t>
      </w:r>
      <w:r>
        <w:rPr>
          <w:spacing w:val="-2"/>
          <w:sz w:val="24"/>
        </w:rPr>
        <w:t>clients.</w:t>
      </w:r>
    </w:p>
    <w:p w14:paraId="1DEF495E">
      <w:pPr>
        <w:pStyle w:val="9"/>
        <w:numPr>
          <w:ilvl w:val="1"/>
          <w:numId w:val="8"/>
        </w:numPr>
        <w:tabs>
          <w:tab w:val="left" w:pos="994"/>
        </w:tabs>
        <w:spacing w:before="7" w:after="0" w:line="360" w:lineRule="auto"/>
        <w:ind w:left="994" w:right="0" w:hanging="470"/>
        <w:jc w:val="both"/>
        <w:rPr>
          <w:sz w:val="24"/>
        </w:rPr>
      </w:pPr>
      <w:r>
        <w:rPr>
          <w:sz w:val="24"/>
        </w:rPr>
        <w:t>Their responsibilities include identifying new business opportunities, nurturing leads, preparing and presenting project proposals, and negotiating contracts. They work to understand a client's needs and demonstrate how Scalefull's services can provide the perfect solution.</w:t>
      </w:r>
    </w:p>
    <w:p w14:paraId="79221161">
      <w:pPr>
        <w:pStyle w:val="9"/>
        <w:numPr>
          <w:ilvl w:val="1"/>
          <w:numId w:val="8"/>
        </w:numPr>
        <w:tabs>
          <w:tab w:val="left" w:pos="994"/>
        </w:tabs>
        <w:spacing w:before="7" w:after="0" w:line="360" w:lineRule="auto"/>
        <w:ind w:left="994" w:right="0" w:hanging="470"/>
        <w:jc w:val="both"/>
        <w:rPr>
          <w:sz w:val="24"/>
        </w:rPr>
      </w:pPr>
      <w:r>
        <w:rPr>
          <w:sz w:val="24"/>
        </w:rPr>
        <w:t>Digital Marketing Specialists: These experts manage the company's online presence to attract new clients. They handle Search Engine Optimization (SEO) for the companywebsite, manage social media channels like LinkedIn, create engaging content for blogs, and run targeted online advertising campaigns. Their efforts ensure a steady pipeline of inbound leads for the business development team.</w:t>
      </w:r>
    </w:p>
    <w:p w14:paraId="29A88984">
      <w:pPr>
        <w:pStyle w:val="9"/>
        <w:numPr>
          <w:ilvl w:val="1"/>
          <w:numId w:val="8"/>
        </w:numPr>
        <w:tabs>
          <w:tab w:val="left" w:pos="994"/>
        </w:tabs>
        <w:spacing w:before="7" w:after="0" w:line="360" w:lineRule="auto"/>
        <w:ind w:left="994" w:right="0" w:hanging="470"/>
        <w:jc w:val="both"/>
        <w:rPr>
          <w:sz w:val="24"/>
        </w:rPr>
      </w:pPr>
      <w:r>
        <w:rPr>
          <w:rFonts w:hint="default"/>
          <w:sz w:val="24"/>
          <w:lang w:val="en-IN"/>
        </w:rPr>
        <w:t xml:space="preserve"> </w:t>
      </w:r>
      <w:r>
        <w:rPr>
          <w:sz w:val="24"/>
          <w:lang w:val="en-US" w:eastAsia="en-US"/>
        </w:rPr>
        <w:t>website, manage social media channels like LinkedIn, create engaging content for blogs, and run targeted online advertising campaigns. Their efforts ensure a steady pipeline of inbound leads for the business development team.</w:t>
      </w:r>
    </w:p>
    <w:p w14:paraId="4E5D9F84">
      <w:pPr>
        <w:pStyle w:val="9"/>
        <w:numPr>
          <w:numId w:val="0"/>
        </w:numPr>
        <w:tabs>
          <w:tab w:val="left" w:pos="994"/>
        </w:tabs>
        <w:spacing w:before="7" w:after="0" w:line="360" w:lineRule="auto"/>
        <w:ind w:left="524" w:leftChars="0" w:right="0" w:rightChars="0"/>
        <w:jc w:val="both"/>
        <w:rPr>
          <w:sz w:val="24"/>
        </w:rPr>
      </w:pPr>
    </w:p>
    <w:p w14:paraId="57F784AF">
      <w:pPr>
        <w:pStyle w:val="6"/>
        <w:spacing w:line="360" w:lineRule="auto"/>
        <w:jc w:val="both"/>
        <w:rPr>
          <w:sz w:val="20"/>
        </w:rPr>
      </w:pPr>
    </w:p>
    <w:p w14:paraId="4E5CB9AF">
      <w:pPr>
        <w:pStyle w:val="6"/>
        <w:spacing w:line="360" w:lineRule="auto"/>
        <w:jc w:val="both"/>
        <w:rPr>
          <w:sz w:val="20"/>
        </w:rPr>
      </w:pPr>
      <w:r>
        <w:rPr>
          <w:sz w:val="20"/>
        </w:rPr>
        <mc:AlternateContent>
          <mc:Choice Requires="wps">
            <w:drawing>
              <wp:anchor distT="0" distB="0" distL="0" distR="0" simplePos="0" relativeHeight="251698176" behindDoc="1" locked="0" layoutInCell="1" allowOverlap="1">
                <wp:simplePos x="0" y="0"/>
                <wp:positionH relativeFrom="page">
                  <wp:posOffset>986155</wp:posOffset>
                </wp:positionH>
                <wp:positionV relativeFrom="paragraph">
                  <wp:posOffset>40640</wp:posOffset>
                </wp:positionV>
                <wp:extent cx="5849620" cy="889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64" o:spid="_x0000_s1026" o:spt="100" style="position:absolute;left:0pt;margin-left:77.65pt;margin-top:3.2pt;height:0.7pt;width:460.6pt;mso-position-horizontal-relative:page;mso-wrap-distance-bottom:0pt;mso-wrap-distance-top:0pt;z-index:-251618304;mso-width-relative:page;mso-height-relative:page;" fillcolor="#4F81BB" filled="t" stroked="f" coordsize="5849620,8890" o:gfxdata="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uq&#10;YpHaAAAACgEAAA8AAAAAAAAAAQAgAAAAIgAAAGRycy9kb3ducmV2LnhtbFBLAQIUABQAAAAIAIdO&#10;4kDTZMNKIQIAAOEEAAAOAAAAAAAAAAEAIAAAACkBAABkcnMvZTJvRG9jLnhtbFBLBQYAAAAABgAG&#10;AFkBAAC8BQAAAAA=&#10;" path="m5849620,8801l0,8801,0,0,5849620,0,5849620,8801xe">
                <v:fill on="t" focussize="0,0"/>
                <v:stroke on="f"/>
                <v:imagedata o:title=""/>
                <o:lock v:ext="edit" aspectratio="f"/>
                <v:textbox inset="0mm,0mm,0mm,0mm"/>
                <w10:wrap type="topAndBottom"/>
              </v:shape>
            </w:pict>
          </mc:Fallback>
        </mc:AlternateContent>
      </w:r>
    </w:p>
    <w:p w14:paraId="7883575F">
      <w:pPr>
        <w:pStyle w:val="6"/>
        <w:spacing w:line="360" w:lineRule="auto"/>
        <w:jc w:val="both"/>
        <w:rPr>
          <w:sz w:val="20"/>
        </w:rPr>
      </w:pPr>
    </w:p>
    <w:p w14:paraId="70A500B5">
      <w:pPr>
        <w:pStyle w:val="3"/>
        <w:numPr>
          <w:ilvl w:val="0"/>
          <w:numId w:val="8"/>
        </w:numPr>
        <w:tabs>
          <w:tab w:val="left" w:pos="1006"/>
        </w:tabs>
        <w:spacing w:before="229" w:after="0" w:line="360" w:lineRule="auto"/>
        <w:ind w:left="1006" w:right="0" w:hanging="221"/>
        <w:jc w:val="both"/>
      </w:pPr>
      <w:bookmarkStart w:id="35" w:name="f)HR and Administration Department :"/>
      <w:bookmarkEnd w:id="35"/>
      <w:r>
        <w:t>HR</w:t>
      </w:r>
      <w:r>
        <w:rPr>
          <w:spacing w:val="-15"/>
        </w:rPr>
        <w:t xml:space="preserve"> </w:t>
      </w:r>
      <w:r>
        <w:t>and</w:t>
      </w:r>
      <w:r>
        <w:rPr>
          <w:spacing w:val="-16"/>
        </w:rPr>
        <w:t xml:space="preserve"> </w:t>
      </w:r>
      <w:r>
        <w:t>Administration</w:t>
      </w:r>
      <w:r>
        <w:rPr>
          <w:spacing w:val="-8"/>
        </w:rPr>
        <w:t xml:space="preserve"> </w:t>
      </w:r>
      <w:r>
        <w:t>Department</w:t>
      </w:r>
      <w:r>
        <w:rPr>
          <w:spacing w:val="-6"/>
        </w:rPr>
        <w:t xml:space="preserve"> </w:t>
      </w:r>
      <w:r>
        <w:rPr>
          <w:spacing w:val="-10"/>
        </w:rPr>
        <w:t>:</w:t>
      </w:r>
    </w:p>
    <w:p w14:paraId="50EAAF09">
      <w:pPr>
        <w:pStyle w:val="6"/>
        <w:spacing w:line="360" w:lineRule="auto"/>
        <w:ind w:left="785" w:right="488" w:hanging="65"/>
        <w:jc w:val="both"/>
      </w:pPr>
    </w:p>
    <w:p w14:paraId="24C033C1">
      <w:pPr>
        <w:pStyle w:val="6"/>
        <w:spacing w:line="360" w:lineRule="auto"/>
        <w:ind w:left="785" w:right="488" w:hanging="65"/>
        <w:jc w:val="both"/>
      </w:pPr>
      <w:r>
        <w:t xml:space="preserve">This </w:t>
      </w:r>
      <w:r>
        <w:t xml:space="preserve">department </w:t>
      </w:r>
      <w:r>
        <w:t xml:space="preserve">is </w:t>
      </w:r>
      <w:r>
        <w:t xml:space="preserve">the </w:t>
      </w:r>
      <w:r>
        <w:t xml:space="preserve">backbone </w:t>
      </w:r>
      <w:r>
        <w:t xml:space="preserve">of </w:t>
      </w:r>
      <w:r>
        <w:t xml:space="preserve">the </w:t>
      </w:r>
      <w:r>
        <w:t xml:space="preserve">company's internal </w:t>
      </w:r>
      <w:r>
        <w:t xml:space="preserve">operations, </w:t>
      </w:r>
      <w:r>
        <w:t xml:space="preserve">managing </w:t>
      </w:r>
      <w:r>
        <w:t xml:space="preserve">its </w:t>
      </w:r>
      <w:r>
        <w:t>people and ensuring the office runs smoothly.</w:t>
      </w:r>
    </w:p>
    <w:p w14:paraId="4576E4AF">
      <w:pPr>
        <w:pStyle w:val="9"/>
        <w:numPr>
          <w:ilvl w:val="1"/>
          <w:numId w:val="8"/>
        </w:numPr>
        <w:tabs>
          <w:tab w:val="left" w:pos="994"/>
        </w:tabs>
        <w:spacing w:before="8" w:after="0" w:line="360" w:lineRule="auto"/>
        <w:ind w:left="994" w:right="259" w:hanging="471"/>
        <w:jc w:val="both"/>
        <w:rPr>
          <w:sz w:val="24"/>
        </w:rPr>
      </w:pPr>
      <w:r>
        <w:rPr>
          <w:sz w:val="24"/>
        </w:rPr>
        <w:t>HR</w:t>
      </w:r>
      <w:r>
        <w:rPr>
          <w:spacing w:val="40"/>
          <w:sz w:val="24"/>
        </w:rPr>
        <w:t xml:space="preserve"> </w:t>
      </w:r>
      <w:r>
        <w:rPr>
          <w:sz w:val="24"/>
        </w:rPr>
        <w:t>Managers:</w:t>
      </w:r>
      <w:r>
        <w:rPr>
          <w:spacing w:val="40"/>
          <w:sz w:val="24"/>
        </w:rPr>
        <w:t xml:space="preserve"> </w:t>
      </w:r>
      <w:r>
        <w:rPr>
          <w:sz w:val="24"/>
        </w:rPr>
        <w:t>They</w:t>
      </w:r>
      <w:r>
        <w:rPr>
          <w:spacing w:val="40"/>
          <w:sz w:val="24"/>
        </w:rPr>
        <w:t xml:space="preserve"> </w:t>
      </w:r>
      <w:r>
        <w:rPr>
          <w:sz w:val="24"/>
        </w:rPr>
        <w:t>oversee</w:t>
      </w:r>
      <w:r>
        <w:rPr>
          <w:spacing w:val="40"/>
          <w:sz w:val="24"/>
        </w:rPr>
        <w:t xml:space="preserve"> </w:t>
      </w:r>
      <w:r>
        <w:rPr>
          <w:sz w:val="24"/>
        </w:rPr>
        <w:t>the</w:t>
      </w:r>
      <w:r>
        <w:rPr>
          <w:spacing w:val="40"/>
          <w:sz w:val="24"/>
        </w:rPr>
        <w:t xml:space="preserve"> </w:t>
      </w:r>
      <w:r>
        <w:rPr>
          <w:sz w:val="24"/>
        </w:rPr>
        <w:t>entire</w:t>
      </w:r>
      <w:r>
        <w:rPr>
          <w:spacing w:val="40"/>
          <w:sz w:val="24"/>
        </w:rPr>
        <w:t xml:space="preserve"> </w:t>
      </w:r>
      <w:r>
        <w:rPr>
          <w:sz w:val="24"/>
        </w:rPr>
        <w:t>employee</w:t>
      </w:r>
      <w:r>
        <w:rPr>
          <w:spacing w:val="40"/>
          <w:sz w:val="24"/>
        </w:rPr>
        <w:t xml:space="preserve"> </w:t>
      </w:r>
      <w:r>
        <w:rPr>
          <w:sz w:val="24"/>
        </w:rPr>
        <w:t>lifecycle.</w:t>
      </w:r>
      <w:r>
        <w:rPr>
          <w:spacing w:val="40"/>
          <w:sz w:val="24"/>
        </w:rPr>
        <w:t xml:space="preserve"> </w:t>
      </w:r>
      <w:r>
        <w:rPr>
          <w:sz w:val="24"/>
        </w:rPr>
        <w:t>Their</w:t>
      </w:r>
      <w:r>
        <w:rPr>
          <w:spacing w:val="40"/>
          <w:sz w:val="24"/>
        </w:rPr>
        <w:t xml:space="preserve"> </w:t>
      </w:r>
      <w:r>
        <w:rPr>
          <w:sz w:val="24"/>
        </w:rPr>
        <w:t>duties</w:t>
      </w:r>
      <w:r>
        <w:rPr>
          <w:spacing w:val="40"/>
          <w:sz w:val="24"/>
        </w:rPr>
        <w:t xml:space="preserve"> </w:t>
      </w:r>
      <w:r>
        <w:rPr>
          <w:sz w:val="24"/>
        </w:rPr>
        <w:t>include sourcing</w:t>
      </w:r>
      <w:r>
        <w:rPr>
          <w:spacing w:val="-2"/>
          <w:sz w:val="24"/>
        </w:rPr>
        <w:t xml:space="preserve"> </w:t>
      </w:r>
      <w:r>
        <w:rPr>
          <w:sz w:val="24"/>
        </w:rPr>
        <w:t>and</w:t>
      </w:r>
      <w:r>
        <w:rPr>
          <w:spacing w:val="-2"/>
          <w:sz w:val="24"/>
        </w:rPr>
        <w:t xml:space="preserve"> </w:t>
      </w:r>
      <w:r>
        <w:rPr>
          <w:sz w:val="24"/>
        </w:rPr>
        <w:t>recruiting</w:t>
      </w:r>
      <w:r>
        <w:rPr>
          <w:spacing w:val="-4"/>
          <w:sz w:val="24"/>
        </w:rPr>
        <w:t xml:space="preserve"> </w:t>
      </w:r>
      <w:r>
        <w:rPr>
          <w:sz w:val="24"/>
        </w:rPr>
        <w:t>new</w:t>
      </w:r>
      <w:r>
        <w:rPr>
          <w:spacing w:val="-3"/>
          <w:sz w:val="24"/>
        </w:rPr>
        <w:t xml:space="preserve"> </w:t>
      </w:r>
      <w:r>
        <w:rPr>
          <w:sz w:val="24"/>
        </w:rPr>
        <w:t>talent,</w:t>
      </w:r>
      <w:r>
        <w:rPr>
          <w:spacing w:val="-4"/>
          <w:sz w:val="24"/>
        </w:rPr>
        <w:t xml:space="preserve"> </w:t>
      </w:r>
      <w:r>
        <w:rPr>
          <w:sz w:val="24"/>
        </w:rPr>
        <w:t>onboarding</w:t>
      </w:r>
      <w:r>
        <w:rPr>
          <w:spacing w:val="-2"/>
          <w:sz w:val="24"/>
        </w:rPr>
        <w:t xml:space="preserve"> </w:t>
      </w:r>
      <w:r>
        <w:rPr>
          <w:sz w:val="24"/>
        </w:rPr>
        <w:t>new</w:t>
      </w:r>
      <w:r>
        <w:rPr>
          <w:spacing w:val="-3"/>
          <w:sz w:val="24"/>
        </w:rPr>
        <w:t xml:space="preserve"> </w:t>
      </w:r>
      <w:r>
        <w:rPr>
          <w:sz w:val="24"/>
        </w:rPr>
        <w:t>hires</w:t>
      </w:r>
      <w:r>
        <w:rPr>
          <w:spacing w:val="-2"/>
          <w:sz w:val="24"/>
        </w:rPr>
        <w:t xml:space="preserve"> </w:t>
      </w:r>
      <w:r>
        <w:rPr>
          <w:sz w:val="24"/>
        </w:rPr>
        <w:t>and</w:t>
      </w:r>
      <w:r>
        <w:rPr>
          <w:spacing w:val="-2"/>
          <w:sz w:val="24"/>
        </w:rPr>
        <w:t xml:space="preserve"> </w:t>
      </w:r>
      <w:r>
        <w:rPr>
          <w:sz w:val="24"/>
        </w:rPr>
        <w:t>interns, managing</w:t>
      </w:r>
      <w:r>
        <w:rPr>
          <w:spacing w:val="-4"/>
          <w:sz w:val="24"/>
        </w:rPr>
        <w:t xml:space="preserve"> </w:t>
      </w:r>
      <w:r>
        <w:rPr>
          <w:sz w:val="24"/>
        </w:rPr>
        <w:t>employee performance reviews, organizing training and development programs, and fostering a positive and engaging company culture.</w:t>
      </w:r>
    </w:p>
    <w:p w14:paraId="033CDB36">
      <w:pPr>
        <w:pStyle w:val="9"/>
        <w:numPr>
          <w:ilvl w:val="1"/>
          <w:numId w:val="8"/>
        </w:numPr>
        <w:tabs>
          <w:tab w:val="left" w:pos="860"/>
          <w:tab w:val="left" w:pos="994"/>
        </w:tabs>
        <w:spacing w:before="11" w:after="0" w:line="360" w:lineRule="auto"/>
        <w:ind w:left="860" w:right="985" w:hanging="336"/>
        <w:jc w:val="both"/>
        <w:rPr>
          <w:sz w:val="20"/>
        </w:rPr>
      </w:pPr>
      <w:r>
        <w:rPr>
          <w:sz w:val="24"/>
        </w:rPr>
        <w:tab/>
      </w:r>
      <w:r>
        <w:rPr>
          <w:sz w:val="24"/>
        </w:rPr>
        <w:t>Administrative</w:t>
      </w:r>
      <w:r>
        <w:rPr>
          <w:spacing w:val="-3"/>
          <w:sz w:val="24"/>
        </w:rPr>
        <w:t xml:space="preserve"> </w:t>
      </w:r>
      <w:r>
        <w:rPr>
          <w:sz w:val="24"/>
        </w:rPr>
        <w:t>Staff:</w:t>
      </w:r>
      <w:r>
        <w:rPr>
          <w:spacing w:val="-4"/>
          <w:sz w:val="24"/>
        </w:rPr>
        <w:t xml:space="preserve"> </w:t>
      </w:r>
      <w:r>
        <w:rPr>
          <w:sz w:val="24"/>
        </w:rPr>
        <w:t>This</w:t>
      </w:r>
      <w:r>
        <w:rPr>
          <w:spacing w:val="-2"/>
          <w:sz w:val="24"/>
        </w:rPr>
        <w:t xml:space="preserve"> </w:t>
      </w:r>
      <w:r>
        <w:rPr>
          <w:sz w:val="24"/>
        </w:rPr>
        <w:t>team</w:t>
      </w:r>
      <w:r>
        <w:rPr>
          <w:spacing w:val="-2"/>
          <w:sz w:val="24"/>
        </w:rPr>
        <w:t xml:space="preserve"> </w:t>
      </w:r>
      <w:r>
        <w:rPr>
          <w:sz w:val="24"/>
        </w:rPr>
        <w:t>ensures the</w:t>
      </w:r>
      <w:r>
        <w:rPr>
          <w:spacing w:val="-1"/>
          <w:sz w:val="24"/>
        </w:rPr>
        <w:t xml:space="preserve"> </w:t>
      </w:r>
      <w:r>
        <w:rPr>
          <w:sz w:val="24"/>
        </w:rPr>
        <w:t>efficient</w:t>
      </w:r>
      <w:r>
        <w:rPr>
          <w:spacing w:val="-2"/>
          <w:sz w:val="24"/>
        </w:rPr>
        <w:t xml:space="preserve"> </w:t>
      </w:r>
      <w:r>
        <w:rPr>
          <w:sz w:val="24"/>
        </w:rPr>
        <w:t>day-to-day functioning</w:t>
      </w:r>
      <w:r>
        <w:rPr>
          <w:spacing w:val="-2"/>
          <w:sz w:val="24"/>
        </w:rPr>
        <w:t xml:space="preserve"> </w:t>
      </w:r>
      <w:r>
        <w:rPr>
          <w:rFonts w:hint="default"/>
          <w:spacing w:val="-2"/>
          <w:sz w:val="24"/>
          <w:lang w:val="en-IN"/>
        </w:rPr>
        <w:t xml:space="preserve">        </w:t>
      </w:r>
      <w:r>
        <w:rPr>
          <w:sz w:val="24"/>
        </w:rPr>
        <w:t>of</w:t>
      </w:r>
      <w:r>
        <w:rPr>
          <w:spacing w:val="-3"/>
          <w:sz w:val="24"/>
        </w:rPr>
        <w:t xml:space="preserve"> </w:t>
      </w:r>
      <w:r>
        <w:rPr>
          <w:sz w:val="24"/>
        </w:rPr>
        <w:t>the office. They manage logistics, procure office supplies, handle payroll and basic accounting, coordinate meetings and events, and provide crucial internal support to all other departments.</w:t>
      </w:r>
      <w:r>
        <w:rPr>
          <w:spacing w:val="-3"/>
          <w:sz w:val="24"/>
        </w:rPr>
        <w:t xml:space="preserve"> </w:t>
      </w:r>
      <w:r>
        <w:rPr>
          <w:sz w:val="24"/>
        </w:rPr>
        <w:t>Their work allows the technical and creative teams to focus .</w:t>
      </w:r>
    </w:p>
    <w:p w14:paraId="6F2CE821">
      <w:pPr>
        <w:pStyle w:val="3"/>
        <w:spacing w:before="245" w:line="360" w:lineRule="auto"/>
        <w:ind w:firstLine="120" w:firstLineChars="50"/>
        <w:jc w:val="both"/>
      </w:pPr>
      <w:bookmarkStart w:id="36" w:name="a. Project Assigned During Internship: P"/>
      <w:bookmarkEnd w:id="36"/>
      <w:r>
        <w:t>a.</w:t>
      </w:r>
      <w:r>
        <w:rPr>
          <w:spacing w:val="-17"/>
        </w:rPr>
        <w:t xml:space="preserve"> </w:t>
      </w:r>
      <w:r>
        <w:t>Project</w:t>
      </w:r>
      <w:r>
        <w:rPr>
          <w:spacing w:val="-15"/>
        </w:rPr>
        <w:t xml:space="preserve"> </w:t>
      </w:r>
      <w:r>
        <w:t>Assigned</w:t>
      </w:r>
      <w:r>
        <w:rPr>
          <w:spacing w:val="-12"/>
        </w:rPr>
        <w:t xml:space="preserve"> </w:t>
      </w:r>
      <w:r>
        <w:t>During</w:t>
      </w:r>
      <w:r>
        <w:rPr>
          <w:spacing w:val="-8"/>
        </w:rPr>
        <w:t xml:space="preserve"> </w:t>
      </w:r>
      <w:r>
        <w:t>Internship:</w:t>
      </w:r>
      <w:r>
        <w:rPr>
          <w:spacing w:val="-8"/>
        </w:rPr>
        <w:t xml:space="preserve"> </w:t>
      </w:r>
      <w:r>
        <w:t>PathPilot-LMS</w:t>
      </w:r>
      <w:r>
        <w:rPr>
          <w:spacing w:val="-15"/>
        </w:rPr>
        <w:t xml:space="preserve"> </w:t>
      </w:r>
      <w:r>
        <w:rPr>
          <w:spacing w:val="-2"/>
        </w:rPr>
        <w:t>Assistant</w:t>
      </w:r>
    </w:p>
    <w:p w14:paraId="1C6F6F47">
      <w:pPr>
        <w:pStyle w:val="6"/>
        <w:spacing w:before="2" w:line="360" w:lineRule="auto"/>
        <w:jc w:val="both"/>
        <w:rPr>
          <w:b/>
        </w:rPr>
      </w:pPr>
    </w:p>
    <w:p w14:paraId="2B1EBEC0">
      <w:pPr>
        <w:pStyle w:val="9"/>
        <w:numPr>
          <w:ilvl w:val="0"/>
          <w:numId w:val="9"/>
        </w:numPr>
        <w:tabs>
          <w:tab w:val="left" w:pos="865"/>
        </w:tabs>
        <w:spacing w:before="1" w:after="0" w:line="360" w:lineRule="auto"/>
        <w:ind w:left="865" w:right="0" w:hanging="240"/>
        <w:jc w:val="both"/>
        <w:rPr>
          <w:b/>
          <w:sz w:val="24"/>
        </w:rPr>
      </w:pPr>
      <w:r>
        <w:rPr>
          <w:b/>
          <w:sz w:val="24"/>
        </w:rPr>
        <w:t>Introduction</w:t>
      </w:r>
      <w:r>
        <w:rPr>
          <w:b/>
          <w:spacing w:val="-13"/>
          <w:sz w:val="24"/>
        </w:rPr>
        <w:t xml:space="preserve"> </w:t>
      </w:r>
      <w:r>
        <w:rPr>
          <w:b/>
          <w:sz w:val="24"/>
        </w:rPr>
        <w:t>and</w:t>
      </w:r>
      <w:r>
        <w:rPr>
          <w:b/>
          <w:spacing w:val="-9"/>
          <w:sz w:val="24"/>
        </w:rPr>
        <w:t xml:space="preserve"> </w:t>
      </w:r>
      <w:r>
        <w:rPr>
          <w:b/>
          <w:sz w:val="24"/>
        </w:rPr>
        <w:t>Purpose</w:t>
      </w:r>
      <w:r>
        <w:rPr>
          <w:b/>
          <w:spacing w:val="-11"/>
          <w:sz w:val="24"/>
        </w:rPr>
        <w:t xml:space="preserve"> </w:t>
      </w:r>
      <w:r>
        <w:rPr>
          <w:b/>
          <w:spacing w:val="-10"/>
          <w:sz w:val="24"/>
        </w:rPr>
        <w:t>:</w:t>
      </w:r>
    </w:p>
    <w:p w14:paraId="27721A39">
      <w:pPr>
        <w:pStyle w:val="6"/>
        <w:spacing w:before="240" w:line="360" w:lineRule="auto"/>
        <w:jc w:val="both"/>
        <w:rPr>
          <w:b/>
        </w:rPr>
      </w:pPr>
    </w:p>
    <w:p w14:paraId="0575D04A">
      <w:pPr>
        <w:pStyle w:val="9"/>
        <w:numPr>
          <w:ilvl w:val="1"/>
          <w:numId w:val="8"/>
        </w:numPr>
        <w:tabs>
          <w:tab w:val="left" w:pos="994"/>
        </w:tabs>
        <w:spacing w:before="8" w:after="0" w:line="360" w:lineRule="auto"/>
        <w:ind w:left="994" w:right="259" w:hanging="471"/>
        <w:jc w:val="both"/>
        <w:rPr>
          <w:sz w:val="24"/>
        </w:rPr>
      </w:pPr>
      <w:r>
        <w:rPr>
          <w:sz w:val="24"/>
        </w:rPr>
        <w:t>PathPilot is a student-focused academic management and productivity platform designed to provide students with a centralized place to organize their learning activities, study resources, goals, and progress. The primary purpose of the project is to simplify the learning process by bringing important academic and productivity features together in one platform</w:t>
      </w:r>
      <w:r>
        <w:rPr>
          <w:rFonts w:hint="default"/>
          <w:sz w:val="24"/>
          <w:lang w:val="en-IN"/>
        </w:rPr>
        <w:t xml:space="preserve"> </w:t>
      </w:r>
      <w:r>
        <w:rPr>
          <w:sz w:val="24"/>
        </w:rPr>
        <w:t>was to develop a user-friendly and efficient digital learning platform that simplifies the learning process and helps students manage their academic activities in one place.</w:t>
      </w:r>
    </w:p>
    <w:p w14:paraId="44108283">
      <w:pPr>
        <w:pStyle w:val="9"/>
        <w:numPr>
          <w:ilvl w:val="1"/>
          <w:numId w:val="8"/>
        </w:numPr>
        <w:tabs>
          <w:tab w:val="left" w:pos="994"/>
        </w:tabs>
        <w:spacing w:before="8" w:after="0" w:line="360" w:lineRule="auto"/>
        <w:ind w:left="994" w:right="259" w:hanging="471"/>
        <w:jc w:val="both"/>
        <w:rPr>
          <w:sz w:val="24"/>
        </w:rPr>
      </w:pPr>
      <w:r>
        <w:rPr>
          <w:sz w:val="24"/>
        </w:rPr>
        <w:t>The main goals were to build a learning management system that could:</w:t>
      </w:r>
    </w:p>
    <w:p w14:paraId="11B4ACC5">
      <w:pPr>
        <w:pStyle w:val="9"/>
        <w:numPr>
          <w:numId w:val="0"/>
        </w:numPr>
        <w:tabs>
          <w:tab w:val="left" w:pos="994"/>
        </w:tabs>
        <w:spacing w:before="8" w:after="0" w:line="360" w:lineRule="auto"/>
        <w:ind w:left="523" w:leftChars="0" w:right="259" w:rightChars="0"/>
        <w:jc w:val="both"/>
      </w:pPr>
      <w:r>
        <w:rPr>
          <w:rFonts w:hint="default"/>
          <w:sz w:val="24"/>
          <w:lang w:val="en-IN"/>
        </w:rPr>
        <w:tab/>
        <w:t/>
      </w:r>
      <w:r>
        <w:rPr>
          <w:rFonts w:hint="default"/>
          <w:sz w:val="24"/>
          <w:lang w:val="en-IN"/>
        </w:rPr>
        <w:tab/>
        <w:t xml:space="preserve">  </w:t>
      </w:r>
    </w:p>
    <w:p w14:paraId="2B7E5B55">
      <w:pPr>
        <w:pStyle w:val="9"/>
        <w:numPr>
          <w:ilvl w:val="0"/>
          <w:numId w:val="5"/>
        </w:numPr>
        <w:tabs>
          <w:tab w:val="left" w:pos="1110"/>
          <w:tab w:val="left" w:pos="1865"/>
        </w:tabs>
        <w:spacing w:before="1" w:after="0" w:line="360" w:lineRule="auto"/>
        <w:ind w:left="1865" w:right="1350" w:hanging="1112"/>
        <w:jc w:val="both"/>
        <w:rPr>
          <w:sz w:val="24"/>
        </w:rPr>
      </w:pPr>
      <w:r>
        <w:rPr>
          <w:sz w:val="24"/>
        </w:rPr>
        <w:t xml:space="preserve">Provide </w:t>
      </w:r>
      <w:r>
        <w:rPr>
          <w:sz w:val="24"/>
        </w:rPr>
        <w:t xml:space="preserve">students </w:t>
      </w:r>
      <w:r>
        <w:rPr>
          <w:sz w:val="24"/>
        </w:rPr>
        <w:t xml:space="preserve">with </w:t>
      </w:r>
      <w:r>
        <w:rPr>
          <w:sz w:val="24"/>
        </w:rPr>
        <w:t xml:space="preserve">a </w:t>
      </w:r>
      <w:r>
        <w:rPr>
          <w:sz w:val="24"/>
        </w:rPr>
        <w:t xml:space="preserve">centralized </w:t>
      </w:r>
      <w:r>
        <w:rPr>
          <w:sz w:val="24"/>
        </w:rPr>
        <w:t xml:space="preserve">platform </w:t>
      </w:r>
      <w:r>
        <w:rPr>
          <w:sz w:val="24"/>
        </w:rPr>
        <w:t xml:space="preserve">to </w:t>
      </w:r>
      <w:r>
        <w:rPr>
          <w:sz w:val="24"/>
        </w:rPr>
        <w:t xml:space="preserve">manage </w:t>
      </w:r>
      <w:r>
        <w:rPr>
          <w:sz w:val="24"/>
        </w:rPr>
        <w:t xml:space="preserve">their </w:t>
      </w:r>
      <w:r>
        <w:rPr>
          <w:sz w:val="24"/>
        </w:rPr>
        <w:t xml:space="preserve">study </w:t>
      </w:r>
      <w:r>
        <w:rPr>
          <w:sz w:val="24"/>
        </w:rPr>
        <w:t xml:space="preserve">notes </w:t>
      </w:r>
      <w:r>
        <w:rPr>
          <w:sz w:val="24"/>
        </w:rPr>
        <w:t xml:space="preserve">and </w:t>
      </w:r>
      <w:r>
        <w:rPr>
          <w:sz w:val="24"/>
        </w:rPr>
        <w:t>learning resources.</w:t>
      </w:r>
    </w:p>
    <w:p w14:paraId="52AAEA7D">
      <w:pPr>
        <w:pStyle w:val="9"/>
        <w:numPr>
          <w:ilvl w:val="0"/>
          <w:numId w:val="5"/>
        </w:numPr>
        <w:tabs>
          <w:tab w:val="left" w:pos="1110"/>
          <w:tab w:val="left" w:pos="1865"/>
        </w:tabs>
        <w:spacing w:before="1" w:after="0" w:line="360" w:lineRule="auto"/>
        <w:ind w:left="1865" w:right="1350" w:hanging="1112"/>
        <w:jc w:val="both"/>
        <w:rPr>
          <w:sz w:val="24"/>
        </w:rPr>
      </w:pPr>
      <w:r>
        <w:rPr>
          <w:sz w:val="20"/>
        </w:rPr>
        <mc:AlternateContent>
          <mc:Choice Requires="wps">
            <w:drawing>
              <wp:anchor distT="0" distB="0" distL="0" distR="0" simplePos="0" relativeHeight="251709440" behindDoc="1" locked="0" layoutInCell="1" allowOverlap="1">
                <wp:simplePos x="0" y="0"/>
                <wp:positionH relativeFrom="page">
                  <wp:posOffset>1003300</wp:posOffset>
                </wp:positionH>
                <wp:positionV relativeFrom="paragraph">
                  <wp:posOffset>809625</wp:posOffset>
                </wp:positionV>
                <wp:extent cx="5849620" cy="8890"/>
                <wp:effectExtent l="0" t="0" r="0" b="0"/>
                <wp:wrapTopAndBottom/>
                <wp:docPr id="199" name="Graphic 75"/>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75" o:spid="_x0000_s1026" o:spt="100" style="position:absolute;left:0pt;margin-left:79pt;margin-top:63.75pt;height:0.7pt;width:460.6pt;mso-position-horizontal-relative:page;mso-wrap-distance-bottom:0pt;mso-wrap-distance-top:0pt;z-index:-251607040;mso-width-relative:page;mso-height-relative:page;" fillcolor="#4F81BB" filled="t" stroked="f" coordsize="5849620,8890" o:gfxdata="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O+hP23AAAAAwBAAAPAAAAAAAAAAEAIAAAACIAAABkcnMvZG93bnJldi54bWxQSwECFAAUAAAA&#10;CACHTuJAdGyKTSMCAADiBAAADgAAAAAAAAABACAAAAArAQAAZHJzL2Uyb0RvYy54bWxQSwUGAAAA&#10;AAYABgBZAQAAwAUAAAAA&#10;" path="m5849620,8801l0,8801,0,0,5849620,0,5849620,8801xe">
                <v:fill on="t" focussize="0,0"/>
                <v:stroke on="f"/>
                <v:imagedata o:title=""/>
                <o:lock v:ext="edit" aspectratio="f"/>
                <v:textbox inset="0mm,0mm,0mm,0mm"/>
                <w10:wrap type="topAndBottom"/>
              </v:shape>
            </w:pict>
          </mc:Fallback>
        </mc:AlternateContent>
      </w:r>
      <w:r>
        <w:rPr>
          <w:sz w:val="24"/>
        </w:rPr>
        <w:t xml:space="preserve">Allow </w:t>
      </w:r>
      <w:r>
        <w:rPr>
          <w:sz w:val="24"/>
        </w:rPr>
        <w:t xml:space="preserve">students </w:t>
      </w:r>
      <w:r>
        <w:rPr>
          <w:sz w:val="24"/>
        </w:rPr>
        <w:t xml:space="preserve">to </w:t>
      </w:r>
      <w:r>
        <w:rPr>
          <w:sz w:val="24"/>
        </w:rPr>
        <w:t xml:space="preserve">create, </w:t>
      </w:r>
      <w:r>
        <w:rPr>
          <w:sz w:val="24"/>
        </w:rPr>
        <w:t xml:space="preserve">view, update, </w:t>
      </w:r>
      <w:r>
        <w:rPr>
          <w:sz w:val="24"/>
        </w:rPr>
        <w:t xml:space="preserve">and </w:t>
      </w:r>
      <w:r>
        <w:rPr>
          <w:sz w:val="24"/>
        </w:rPr>
        <w:t xml:space="preserve">delete their </w:t>
      </w:r>
      <w:r>
        <w:rPr>
          <w:sz w:val="24"/>
        </w:rPr>
        <w:t xml:space="preserve">personal </w:t>
      </w:r>
      <w:r>
        <w:rPr>
          <w:sz w:val="24"/>
        </w:rPr>
        <w:t>study notes.</w:t>
      </w:r>
    </w:p>
    <w:p w14:paraId="114F9060">
      <w:pPr>
        <w:pStyle w:val="9"/>
        <w:numPr>
          <w:numId w:val="0"/>
        </w:numPr>
        <w:tabs>
          <w:tab w:val="left" w:pos="1110"/>
          <w:tab w:val="left" w:pos="1865"/>
        </w:tabs>
        <w:spacing w:before="1" w:after="0" w:line="360" w:lineRule="auto"/>
        <w:ind w:left="753" w:leftChars="0" w:right="1350" w:rightChars="0"/>
        <w:jc w:val="both"/>
        <w:rPr>
          <w:sz w:val="24"/>
        </w:rPr>
      </w:pPr>
    </w:p>
    <w:p w14:paraId="2C5BCF08">
      <w:pPr>
        <w:pStyle w:val="9"/>
        <w:numPr>
          <w:numId w:val="0"/>
        </w:numPr>
        <w:tabs>
          <w:tab w:val="left" w:pos="1110"/>
          <w:tab w:val="left" w:pos="1865"/>
        </w:tabs>
        <w:spacing w:before="1" w:after="0" w:line="360" w:lineRule="auto"/>
        <w:ind w:left="753" w:leftChars="0" w:right="1350" w:rightChars="0"/>
        <w:jc w:val="both"/>
        <w:rPr>
          <w:sz w:val="24"/>
        </w:rPr>
      </w:pPr>
    </w:p>
    <w:p w14:paraId="7ADB6F54">
      <w:pPr>
        <w:pStyle w:val="9"/>
        <w:numPr>
          <w:ilvl w:val="0"/>
          <w:numId w:val="5"/>
        </w:numPr>
        <w:tabs>
          <w:tab w:val="left" w:pos="1110"/>
          <w:tab w:val="left" w:pos="1865"/>
        </w:tabs>
        <w:spacing w:before="1" w:after="0" w:line="360" w:lineRule="auto"/>
        <w:ind w:left="1865" w:right="1350" w:hanging="1112"/>
        <w:jc w:val="both"/>
        <w:rPr>
          <w:sz w:val="24"/>
        </w:rPr>
      </w:pPr>
      <w:r>
        <w:rPr>
          <w:sz w:val="24"/>
        </w:rPr>
        <w:t xml:space="preserve">Help </w:t>
      </w:r>
      <w:r>
        <w:rPr>
          <w:sz w:val="24"/>
        </w:rPr>
        <w:t xml:space="preserve">students </w:t>
      </w:r>
      <w:r>
        <w:rPr>
          <w:sz w:val="24"/>
        </w:rPr>
        <w:t xml:space="preserve">organize </w:t>
      </w:r>
      <w:r>
        <w:rPr>
          <w:sz w:val="24"/>
        </w:rPr>
        <w:t xml:space="preserve">their </w:t>
      </w:r>
      <w:r>
        <w:rPr>
          <w:sz w:val="24"/>
        </w:rPr>
        <w:t xml:space="preserve">academic </w:t>
      </w:r>
      <w:r>
        <w:rPr>
          <w:sz w:val="24"/>
        </w:rPr>
        <w:t xml:space="preserve">goals </w:t>
      </w:r>
      <w:r>
        <w:rPr>
          <w:sz w:val="24"/>
        </w:rPr>
        <w:t>and learning activities.</w:t>
      </w:r>
    </w:p>
    <w:p w14:paraId="2BA3D12B">
      <w:pPr>
        <w:pStyle w:val="9"/>
        <w:numPr>
          <w:numId w:val="0"/>
        </w:numPr>
        <w:tabs>
          <w:tab w:val="left" w:pos="1110"/>
          <w:tab w:val="left" w:pos="1865"/>
        </w:tabs>
        <w:spacing w:before="1" w:after="0" w:line="360" w:lineRule="auto"/>
        <w:ind w:left="753" w:leftChars="0" w:right="1350" w:rightChars="0"/>
        <w:jc w:val="both"/>
        <w:rPr>
          <w:sz w:val="24"/>
        </w:rPr>
      </w:pPr>
    </w:p>
    <w:p w14:paraId="7AA86B7D">
      <w:pPr>
        <w:pStyle w:val="9"/>
        <w:numPr>
          <w:ilvl w:val="0"/>
          <w:numId w:val="5"/>
        </w:numPr>
        <w:tabs>
          <w:tab w:val="left" w:pos="1110"/>
          <w:tab w:val="left" w:pos="1865"/>
        </w:tabs>
        <w:spacing w:before="1" w:after="0" w:line="360" w:lineRule="auto"/>
        <w:ind w:left="1865" w:right="1350" w:hanging="1112"/>
        <w:jc w:val="both"/>
        <w:rPr>
          <w:sz w:val="24"/>
        </w:rPr>
      </w:pPr>
      <w:r>
        <w:rPr>
          <w:sz w:val="24"/>
        </w:rPr>
        <w:t>Provide an AI-powered learning and planning environment to assist students with their academic activities.</w:t>
      </w:r>
    </w:p>
    <w:p w14:paraId="1FF0BBAE">
      <w:pPr>
        <w:pStyle w:val="9"/>
        <w:numPr>
          <w:ilvl w:val="0"/>
          <w:numId w:val="5"/>
        </w:numPr>
        <w:tabs>
          <w:tab w:val="left" w:pos="1110"/>
          <w:tab w:val="left" w:pos="1865"/>
        </w:tabs>
        <w:spacing w:before="1" w:after="0" w:line="360" w:lineRule="auto"/>
        <w:ind w:left="1865" w:right="1350" w:hanging="1112"/>
        <w:jc w:val="both"/>
        <w:rPr>
          <w:sz w:val="24"/>
        </w:rPr>
      </w:pPr>
      <w:r>
        <w:rPr>
          <w:sz w:val="24"/>
        </w:rPr>
        <w:t>Provide progress tracking through productivity scores, goal completion, streaks, skill progress, and reports.</w:t>
      </w:r>
    </w:p>
    <w:p w14:paraId="0F0AFE1C">
      <w:pPr>
        <w:pStyle w:val="9"/>
        <w:numPr>
          <w:ilvl w:val="0"/>
          <w:numId w:val="5"/>
        </w:numPr>
        <w:tabs>
          <w:tab w:val="left" w:pos="1110"/>
          <w:tab w:val="left" w:pos="1865"/>
        </w:tabs>
        <w:spacing w:before="1" w:after="0" w:line="360" w:lineRule="auto"/>
        <w:ind w:left="1865" w:right="1350" w:hanging="1112"/>
        <w:jc w:val="both"/>
        <w:rPr>
          <w:sz w:val="24"/>
        </w:rPr>
      </w:pPr>
      <w:r>
        <w:rPr>
          <w:sz w:val="24"/>
        </w:rPr>
        <w:t xml:space="preserve">Provide </w:t>
      </w:r>
      <w:r>
        <w:rPr>
          <w:sz w:val="24"/>
        </w:rPr>
        <w:t xml:space="preserve">secure </w:t>
      </w:r>
      <w:r>
        <w:rPr>
          <w:sz w:val="24"/>
        </w:rPr>
        <w:t xml:space="preserve">user </w:t>
      </w:r>
      <w:r>
        <w:rPr>
          <w:sz w:val="24"/>
        </w:rPr>
        <w:t xml:space="preserve">authentication </w:t>
      </w:r>
      <w:r>
        <w:rPr>
          <w:sz w:val="24"/>
        </w:rPr>
        <w:t xml:space="preserve">and </w:t>
      </w:r>
      <w:r>
        <w:rPr>
          <w:sz w:val="24"/>
        </w:rPr>
        <w:t xml:space="preserve">personalized </w:t>
      </w:r>
      <w:r>
        <w:rPr>
          <w:sz w:val="24"/>
        </w:rPr>
        <w:t xml:space="preserve">data </w:t>
      </w:r>
      <w:r>
        <w:rPr>
          <w:sz w:val="24"/>
        </w:rPr>
        <w:t xml:space="preserve">management, </w:t>
      </w:r>
      <w:r>
        <w:rPr>
          <w:sz w:val="24"/>
        </w:rPr>
        <w:t xml:space="preserve">so </w:t>
      </w:r>
      <w:r>
        <w:rPr>
          <w:sz w:val="24"/>
        </w:rPr>
        <w:t xml:space="preserve">that </w:t>
      </w:r>
      <w:r>
        <w:rPr>
          <w:sz w:val="24"/>
        </w:rPr>
        <w:t>each student's information can be associated with their own account.</w:t>
      </w:r>
    </w:p>
    <w:p w14:paraId="4A922BD2">
      <w:pPr>
        <w:pStyle w:val="9"/>
        <w:numPr>
          <w:ilvl w:val="0"/>
          <w:numId w:val="5"/>
        </w:numPr>
        <w:tabs>
          <w:tab w:val="left" w:pos="1110"/>
          <w:tab w:val="left" w:pos="1865"/>
        </w:tabs>
        <w:spacing w:before="1" w:after="0" w:line="360" w:lineRule="auto"/>
        <w:ind w:left="1865" w:right="1350" w:hanging="1112"/>
        <w:jc w:val="both"/>
      </w:pPr>
      <w:r>
        <w:rPr>
          <w:sz w:val="24"/>
        </w:rPr>
        <w:t xml:space="preserve">Provide </w:t>
      </w:r>
      <w:r>
        <w:rPr>
          <w:sz w:val="24"/>
        </w:rPr>
        <w:t xml:space="preserve">a </w:t>
      </w:r>
      <w:r>
        <w:rPr>
          <w:sz w:val="24"/>
        </w:rPr>
        <w:t xml:space="preserve">Finance </w:t>
      </w:r>
      <w:r>
        <w:rPr>
          <w:sz w:val="24"/>
        </w:rPr>
        <w:t xml:space="preserve">Hub </w:t>
      </w:r>
      <w:r>
        <w:rPr>
          <w:sz w:val="24"/>
        </w:rPr>
        <w:t xml:space="preserve">to </w:t>
      </w:r>
      <w:r>
        <w:rPr>
          <w:sz w:val="24"/>
        </w:rPr>
        <w:t xml:space="preserve">help </w:t>
      </w:r>
      <w:r>
        <w:rPr>
          <w:sz w:val="24"/>
        </w:rPr>
        <w:t xml:space="preserve">students </w:t>
      </w:r>
      <w:r>
        <w:rPr>
          <w:sz w:val="24"/>
        </w:rPr>
        <w:t xml:space="preserve">keep </w:t>
      </w:r>
      <w:r>
        <w:rPr>
          <w:sz w:val="24"/>
        </w:rPr>
        <w:t xml:space="preserve">track </w:t>
      </w:r>
      <w:r>
        <w:rPr>
          <w:sz w:val="24"/>
        </w:rPr>
        <w:t xml:space="preserve">of </w:t>
      </w:r>
      <w:r>
        <w:rPr>
          <w:sz w:val="24"/>
        </w:rPr>
        <w:t xml:space="preserve">pocket </w:t>
      </w:r>
      <w:r>
        <w:rPr>
          <w:sz w:val="24"/>
        </w:rPr>
        <w:t xml:space="preserve">money, </w:t>
      </w:r>
      <w:r>
        <w:rPr>
          <w:sz w:val="24"/>
        </w:rPr>
        <w:t>expenses, savings goals, and spending</w:t>
      </w:r>
    </w:p>
    <w:p w14:paraId="49CEEFBD">
      <w:pPr>
        <w:pStyle w:val="9"/>
        <w:numPr>
          <w:numId w:val="0"/>
        </w:numPr>
        <w:tabs>
          <w:tab w:val="left" w:pos="1110"/>
          <w:tab w:val="left" w:pos="1865"/>
        </w:tabs>
        <w:spacing w:before="1" w:after="0" w:line="360" w:lineRule="auto"/>
        <w:ind w:left="753" w:leftChars="0" w:right="1350" w:rightChars="0"/>
        <w:jc w:val="both"/>
      </w:pPr>
    </w:p>
    <w:p w14:paraId="2F38A398">
      <w:pPr>
        <w:pStyle w:val="6"/>
        <w:spacing w:line="360" w:lineRule="auto"/>
        <w:ind w:left="785" w:right="488" w:hanging="65"/>
        <w:jc w:val="both"/>
      </w:pPr>
      <w:r>
        <w:t xml:space="preserve">PathPilot is developed as a practical student productivity and learning platform that focuses on organization, personalization, productivity, and continuous learning. By combining academic management, goal planning, resource organization, AI-based assistance, </w:t>
      </w:r>
      <w:r>
        <w:t xml:space="preserve">progress </w:t>
      </w:r>
      <w:r>
        <w:t xml:space="preserve">tracking, </w:t>
      </w:r>
      <w:r>
        <w:t xml:space="preserve">and </w:t>
      </w:r>
      <w:r>
        <w:t xml:space="preserve">personal </w:t>
      </w:r>
      <w:r>
        <w:t xml:space="preserve">productivity </w:t>
      </w:r>
      <w:r>
        <w:t xml:space="preserve">features, </w:t>
      </w:r>
      <w:r>
        <w:t xml:space="preserve">PathPilot </w:t>
      </w:r>
      <w:r>
        <w:t xml:space="preserve">aims </w:t>
      </w:r>
      <w:r>
        <w:t xml:space="preserve">to </w:t>
      </w:r>
      <w:r>
        <w:t>reduce the need for students to use multiple separate platforms for managing their studies and provide a more organized learning experience.</w:t>
      </w:r>
    </w:p>
    <w:p w14:paraId="4E5865FB">
      <w:pPr>
        <w:pStyle w:val="6"/>
        <w:spacing w:line="360" w:lineRule="auto"/>
        <w:ind w:left="785" w:right="488" w:hanging="65"/>
        <w:jc w:val="both"/>
      </w:pPr>
    </w:p>
    <w:p w14:paraId="2376E0FA">
      <w:pPr>
        <w:pStyle w:val="3"/>
        <w:numPr>
          <w:ilvl w:val="0"/>
          <w:numId w:val="9"/>
        </w:numPr>
        <w:tabs>
          <w:tab w:val="left" w:pos="1138"/>
        </w:tabs>
        <w:spacing w:before="0" w:after="0" w:line="360" w:lineRule="auto"/>
        <w:ind w:left="1138" w:right="0" w:hanging="240"/>
        <w:jc w:val="both"/>
        <w:rPr>
          <w:b/>
        </w:rPr>
      </w:pPr>
      <w:bookmarkStart w:id="37" w:name="2.Core Features and Functionality"/>
      <w:bookmarkEnd w:id="37"/>
      <w:r>
        <w:t>Core</w:t>
      </w:r>
      <w:r>
        <w:rPr>
          <w:spacing w:val="-6"/>
        </w:rPr>
        <w:t xml:space="preserve"> </w:t>
      </w:r>
      <w:r>
        <w:t>Features</w:t>
      </w:r>
      <w:r>
        <w:rPr>
          <w:spacing w:val="-7"/>
        </w:rPr>
        <w:t xml:space="preserve"> </w:t>
      </w:r>
      <w:r>
        <w:t>and</w:t>
      </w:r>
      <w:r>
        <w:rPr>
          <w:spacing w:val="-8"/>
        </w:rPr>
        <w:t xml:space="preserve"> </w:t>
      </w:r>
      <w:r>
        <w:rPr>
          <w:spacing w:val="-2"/>
        </w:rPr>
        <w:t>Functionality</w:t>
      </w:r>
      <w:r>
        <w:rPr>
          <w:rFonts w:hint="default"/>
          <w:spacing w:val="-2"/>
          <w:lang w:val="en-IN"/>
        </w:rPr>
        <w:t xml:space="preserve"> :</w:t>
      </w:r>
    </w:p>
    <w:p w14:paraId="0712AC75">
      <w:pPr>
        <w:pStyle w:val="3"/>
        <w:numPr>
          <w:numId w:val="0"/>
        </w:numPr>
        <w:tabs>
          <w:tab w:val="left" w:pos="1138"/>
        </w:tabs>
        <w:spacing w:before="0" w:after="0" w:line="360" w:lineRule="auto"/>
        <w:ind w:left="898" w:leftChars="0" w:right="0" w:rightChars="0"/>
        <w:jc w:val="both"/>
        <w:rPr>
          <w:b/>
        </w:rPr>
      </w:pPr>
    </w:p>
    <w:p w14:paraId="10EBF641">
      <w:pPr>
        <w:pStyle w:val="9"/>
        <w:numPr>
          <w:ilvl w:val="1"/>
          <w:numId w:val="8"/>
        </w:numPr>
        <w:tabs>
          <w:tab w:val="left" w:pos="994"/>
        </w:tabs>
        <w:spacing w:before="8" w:after="0" w:line="360" w:lineRule="auto"/>
        <w:ind w:left="994" w:right="259" w:hanging="471"/>
        <w:jc w:val="both"/>
        <w:rPr>
          <w:sz w:val="24"/>
        </w:rPr>
      </w:pPr>
      <w:r>
        <w:rPr>
          <w:sz w:val="24"/>
        </w:rPr>
        <w:t>PathPilot is designed as a centralized student learning and productivity platform that helps students organize their academic activities, learning resources, goals, and progress. The major features of the system are:</w:t>
      </w:r>
    </w:p>
    <w:p w14:paraId="03DEA557">
      <w:pPr>
        <w:pStyle w:val="9"/>
        <w:numPr>
          <w:ilvl w:val="2"/>
          <w:numId w:val="8"/>
        </w:numPr>
        <w:tabs>
          <w:tab w:val="left" w:pos="989"/>
        </w:tabs>
        <w:spacing w:before="0" w:after="0" w:line="360" w:lineRule="auto"/>
        <w:ind w:left="989" w:right="935" w:hanging="356"/>
        <w:jc w:val="both"/>
        <w:rPr>
          <w:sz w:val="24"/>
        </w:rPr>
      </w:pPr>
      <w:r>
        <w:rPr>
          <w:b/>
          <w:sz w:val="24"/>
        </w:rPr>
        <w:t>Learning</w:t>
      </w:r>
      <w:r>
        <w:rPr>
          <w:b/>
          <w:spacing w:val="-4"/>
          <w:sz w:val="24"/>
        </w:rPr>
        <w:t xml:space="preserve"> </w:t>
      </w:r>
      <w:r>
        <w:rPr>
          <w:b/>
          <w:sz w:val="24"/>
        </w:rPr>
        <w:t>Hub:</w:t>
      </w:r>
      <w:r>
        <w:rPr>
          <w:b/>
          <w:spacing w:val="-5"/>
          <w:sz w:val="24"/>
        </w:rPr>
        <w:t xml:space="preserve"> </w:t>
      </w:r>
      <w:r>
        <w:rPr>
          <w:sz w:val="24"/>
        </w:rPr>
        <w:t>Provides</w:t>
      </w:r>
      <w:r>
        <w:rPr>
          <w:spacing w:val="-4"/>
          <w:sz w:val="24"/>
        </w:rPr>
        <w:t xml:space="preserve"> </w:t>
      </w:r>
      <w:r>
        <w:rPr>
          <w:sz w:val="24"/>
        </w:rPr>
        <w:t>students</w:t>
      </w:r>
      <w:r>
        <w:rPr>
          <w:spacing w:val="-4"/>
          <w:sz w:val="24"/>
        </w:rPr>
        <w:t xml:space="preserve"> </w:t>
      </w:r>
      <w:r>
        <w:rPr>
          <w:sz w:val="24"/>
        </w:rPr>
        <w:t>with</w:t>
      </w:r>
      <w:r>
        <w:rPr>
          <w:spacing w:val="-4"/>
          <w:sz w:val="24"/>
        </w:rPr>
        <w:t xml:space="preserve"> </w:t>
      </w:r>
      <w:r>
        <w:rPr>
          <w:sz w:val="24"/>
        </w:rPr>
        <w:t>tools</w:t>
      </w:r>
      <w:r>
        <w:rPr>
          <w:spacing w:val="-7"/>
          <w:sz w:val="24"/>
        </w:rPr>
        <w:t xml:space="preserve"> </w:t>
      </w:r>
      <w:r>
        <w:rPr>
          <w:sz w:val="24"/>
        </w:rPr>
        <w:t>for</w:t>
      </w:r>
      <w:r>
        <w:rPr>
          <w:spacing w:val="-3"/>
          <w:sz w:val="24"/>
        </w:rPr>
        <w:t xml:space="preserve"> </w:t>
      </w:r>
      <w:r>
        <w:rPr>
          <w:sz w:val="24"/>
        </w:rPr>
        <w:t>managing</w:t>
      </w:r>
      <w:r>
        <w:rPr>
          <w:spacing w:val="-4"/>
          <w:sz w:val="24"/>
        </w:rPr>
        <w:t xml:space="preserve"> </w:t>
      </w:r>
      <w:r>
        <w:rPr>
          <w:sz w:val="24"/>
        </w:rPr>
        <w:t>study</w:t>
      </w:r>
      <w:r>
        <w:rPr>
          <w:spacing w:val="-4"/>
          <w:sz w:val="24"/>
        </w:rPr>
        <w:t xml:space="preserve"> </w:t>
      </w:r>
      <w:r>
        <w:rPr>
          <w:sz w:val="24"/>
        </w:rPr>
        <w:t>notes,</w:t>
      </w:r>
      <w:r>
        <w:rPr>
          <w:spacing w:val="-4"/>
          <w:sz w:val="24"/>
        </w:rPr>
        <w:t xml:space="preserve"> </w:t>
      </w:r>
      <w:r>
        <w:rPr>
          <w:sz w:val="24"/>
        </w:rPr>
        <w:t>attendance, assignments, timetable, and study sessions in one place.</w:t>
      </w:r>
    </w:p>
    <w:p w14:paraId="3817AF26">
      <w:pPr>
        <w:pStyle w:val="9"/>
        <w:numPr>
          <w:ilvl w:val="2"/>
          <w:numId w:val="8"/>
        </w:numPr>
        <w:tabs>
          <w:tab w:val="left" w:pos="989"/>
        </w:tabs>
        <w:spacing w:before="0" w:after="0" w:line="360" w:lineRule="auto"/>
        <w:ind w:left="989" w:right="563" w:hanging="356"/>
        <w:jc w:val="both"/>
        <w:rPr>
          <w:sz w:val="24"/>
        </w:rPr>
      </w:pPr>
      <w:r>
        <w:rPr>
          <w:b/>
          <w:sz w:val="24"/>
        </w:rPr>
        <w:t>Notes</w:t>
      </w:r>
      <w:r>
        <w:rPr>
          <w:b/>
          <w:spacing w:val="-3"/>
          <w:sz w:val="24"/>
        </w:rPr>
        <w:t xml:space="preserve"> </w:t>
      </w:r>
      <w:r>
        <w:rPr>
          <w:b/>
          <w:sz w:val="24"/>
        </w:rPr>
        <w:t>Management:</w:t>
      </w:r>
      <w:r>
        <w:rPr>
          <w:b/>
          <w:spacing w:val="-5"/>
          <w:sz w:val="24"/>
        </w:rPr>
        <w:t xml:space="preserve"> </w:t>
      </w:r>
      <w:r>
        <w:rPr>
          <w:sz w:val="24"/>
        </w:rPr>
        <w:t>Students</w:t>
      </w:r>
      <w:r>
        <w:rPr>
          <w:spacing w:val="-4"/>
          <w:sz w:val="24"/>
        </w:rPr>
        <w:t xml:space="preserve"> </w:t>
      </w:r>
      <w:r>
        <w:rPr>
          <w:sz w:val="24"/>
        </w:rPr>
        <w:t>can</w:t>
      </w:r>
      <w:r>
        <w:rPr>
          <w:spacing w:val="-3"/>
          <w:sz w:val="24"/>
        </w:rPr>
        <w:t xml:space="preserve"> </w:t>
      </w:r>
      <w:r>
        <w:rPr>
          <w:sz w:val="24"/>
        </w:rPr>
        <w:t>create,</w:t>
      </w:r>
      <w:r>
        <w:rPr>
          <w:spacing w:val="-4"/>
          <w:sz w:val="24"/>
        </w:rPr>
        <w:t xml:space="preserve"> </w:t>
      </w:r>
      <w:r>
        <w:rPr>
          <w:sz w:val="24"/>
        </w:rPr>
        <w:t>view,</w:t>
      </w:r>
      <w:r>
        <w:rPr>
          <w:spacing w:val="-3"/>
          <w:sz w:val="24"/>
        </w:rPr>
        <w:t xml:space="preserve"> </w:t>
      </w:r>
      <w:r>
        <w:rPr>
          <w:sz w:val="24"/>
        </w:rPr>
        <w:t>update,</w:t>
      </w:r>
      <w:r>
        <w:rPr>
          <w:spacing w:val="-4"/>
          <w:sz w:val="24"/>
        </w:rPr>
        <w:t xml:space="preserve"> </w:t>
      </w:r>
      <w:r>
        <w:rPr>
          <w:sz w:val="24"/>
        </w:rPr>
        <w:t>and</w:t>
      </w:r>
      <w:r>
        <w:rPr>
          <w:spacing w:val="-4"/>
          <w:sz w:val="24"/>
        </w:rPr>
        <w:t xml:space="preserve"> </w:t>
      </w:r>
      <w:r>
        <w:rPr>
          <w:sz w:val="24"/>
        </w:rPr>
        <w:t>delete</w:t>
      </w:r>
      <w:r>
        <w:rPr>
          <w:spacing w:val="-3"/>
          <w:sz w:val="24"/>
        </w:rPr>
        <w:t xml:space="preserve"> </w:t>
      </w:r>
      <w:r>
        <w:rPr>
          <w:sz w:val="24"/>
        </w:rPr>
        <w:t>their</w:t>
      </w:r>
      <w:r>
        <w:rPr>
          <w:spacing w:val="-3"/>
          <w:sz w:val="24"/>
        </w:rPr>
        <w:t xml:space="preserve"> </w:t>
      </w:r>
      <w:r>
        <w:rPr>
          <w:sz w:val="24"/>
        </w:rPr>
        <w:t>personal</w:t>
      </w:r>
      <w:r>
        <w:rPr>
          <w:spacing w:val="-4"/>
          <w:sz w:val="24"/>
        </w:rPr>
        <w:t xml:space="preserve"> </w:t>
      </w:r>
      <w:r>
        <w:rPr>
          <w:sz w:val="24"/>
        </w:rPr>
        <w:t xml:space="preserve">study notes. Notes can contain information such as title, subject, content, and tags for better </w:t>
      </w:r>
      <w:r>
        <w:rPr>
          <w:spacing w:val="-2"/>
          <w:sz w:val="24"/>
        </w:rPr>
        <w:t>organization.</w:t>
      </w:r>
    </w:p>
    <w:p w14:paraId="1C2EB9AD">
      <w:pPr>
        <w:pStyle w:val="9"/>
        <w:numPr>
          <w:ilvl w:val="2"/>
          <w:numId w:val="8"/>
        </w:numPr>
        <w:tabs>
          <w:tab w:val="left" w:pos="989"/>
        </w:tabs>
        <w:spacing w:before="0" w:after="0" w:line="360" w:lineRule="auto"/>
        <w:ind w:left="989" w:right="181" w:hanging="356"/>
        <w:jc w:val="both"/>
        <w:rPr>
          <w:sz w:val="24"/>
        </w:rPr>
      </w:pPr>
      <w:r>
        <w:rPr>
          <w:b/>
          <w:sz w:val="24"/>
        </w:rPr>
        <w:t>Goal</w:t>
      </w:r>
      <w:r>
        <w:rPr>
          <w:b/>
          <w:spacing w:val="-2"/>
          <w:sz w:val="24"/>
        </w:rPr>
        <w:t xml:space="preserve"> </w:t>
      </w:r>
      <w:r>
        <w:rPr>
          <w:b/>
          <w:sz w:val="24"/>
        </w:rPr>
        <w:t>Hub:</w:t>
      </w:r>
      <w:r>
        <w:rPr>
          <w:b/>
          <w:spacing w:val="-5"/>
          <w:sz w:val="24"/>
        </w:rPr>
        <w:t xml:space="preserve"> </w:t>
      </w:r>
      <w:r>
        <w:rPr>
          <w:sz w:val="24"/>
        </w:rPr>
        <w:t>Helps</w:t>
      </w:r>
      <w:r>
        <w:rPr>
          <w:spacing w:val="-4"/>
          <w:sz w:val="24"/>
        </w:rPr>
        <w:t xml:space="preserve"> </w:t>
      </w:r>
      <w:r>
        <w:rPr>
          <w:sz w:val="24"/>
        </w:rPr>
        <w:t>students</w:t>
      </w:r>
      <w:r>
        <w:rPr>
          <w:spacing w:val="-4"/>
          <w:sz w:val="24"/>
        </w:rPr>
        <w:t xml:space="preserve"> </w:t>
      </w:r>
      <w:r>
        <w:rPr>
          <w:sz w:val="24"/>
        </w:rPr>
        <w:t>define</w:t>
      </w:r>
      <w:r>
        <w:rPr>
          <w:spacing w:val="-3"/>
          <w:sz w:val="24"/>
        </w:rPr>
        <w:t xml:space="preserve"> </w:t>
      </w:r>
      <w:r>
        <w:rPr>
          <w:sz w:val="24"/>
        </w:rPr>
        <w:t>and</w:t>
      </w:r>
      <w:r>
        <w:rPr>
          <w:spacing w:val="-4"/>
          <w:sz w:val="24"/>
        </w:rPr>
        <w:t xml:space="preserve"> </w:t>
      </w:r>
      <w:r>
        <w:rPr>
          <w:sz w:val="24"/>
        </w:rPr>
        <w:t>manage</w:t>
      </w:r>
      <w:r>
        <w:rPr>
          <w:spacing w:val="-3"/>
          <w:sz w:val="24"/>
        </w:rPr>
        <w:t xml:space="preserve"> </w:t>
      </w:r>
      <w:r>
        <w:rPr>
          <w:sz w:val="24"/>
        </w:rPr>
        <w:t>their</w:t>
      </w:r>
      <w:r>
        <w:rPr>
          <w:spacing w:val="-3"/>
          <w:sz w:val="24"/>
        </w:rPr>
        <w:t xml:space="preserve"> </w:t>
      </w:r>
      <w:r>
        <w:rPr>
          <w:sz w:val="24"/>
        </w:rPr>
        <w:t>learning</w:t>
      </w:r>
      <w:r>
        <w:rPr>
          <w:spacing w:val="-4"/>
          <w:sz w:val="24"/>
        </w:rPr>
        <w:t xml:space="preserve"> </w:t>
      </w:r>
      <w:r>
        <w:rPr>
          <w:sz w:val="24"/>
        </w:rPr>
        <w:t>objectives</w:t>
      </w:r>
      <w:r>
        <w:rPr>
          <w:spacing w:val="-2"/>
          <w:sz w:val="24"/>
        </w:rPr>
        <w:t xml:space="preserve"> </w:t>
      </w:r>
      <w:r>
        <w:rPr>
          <w:sz w:val="24"/>
        </w:rPr>
        <w:t>through</w:t>
      </w:r>
      <w:r>
        <w:rPr>
          <w:spacing w:val="-4"/>
          <w:sz w:val="24"/>
        </w:rPr>
        <w:t xml:space="preserve"> </w:t>
      </w:r>
      <w:r>
        <w:rPr>
          <w:sz w:val="24"/>
        </w:rPr>
        <w:t>daily</w:t>
      </w:r>
      <w:r>
        <w:rPr>
          <w:spacing w:val="-4"/>
          <w:sz w:val="24"/>
        </w:rPr>
        <w:t xml:space="preserve"> </w:t>
      </w:r>
      <w:r>
        <w:rPr>
          <w:sz w:val="24"/>
        </w:rPr>
        <w:t>tasks, weekly tasks, monthly goals, and yearly goals.</w:t>
      </w:r>
    </w:p>
    <w:p w14:paraId="700B2D71">
      <w:pPr>
        <w:pStyle w:val="9"/>
        <w:numPr>
          <w:numId w:val="0"/>
        </w:numPr>
        <w:tabs>
          <w:tab w:val="left" w:pos="989"/>
        </w:tabs>
        <w:spacing w:before="0" w:after="0" w:line="360" w:lineRule="auto"/>
        <w:ind w:left="633" w:leftChars="0" w:right="181" w:rightChars="0"/>
        <w:jc w:val="both"/>
        <w:rPr>
          <w:sz w:val="24"/>
        </w:rPr>
      </w:pPr>
    </w:p>
    <w:p w14:paraId="29CC0707">
      <w:pPr>
        <w:pStyle w:val="9"/>
        <w:numPr>
          <w:numId w:val="0"/>
        </w:numPr>
        <w:tabs>
          <w:tab w:val="left" w:pos="989"/>
        </w:tabs>
        <w:spacing w:before="0" w:after="0" w:line="360" w:lineRule="auto"/>
        <w:ind w:right="181" w:rightChars="0"/>
        <w:jc w:val="both"/>
        <w:rPr>
          <w:sz w:val="24"/>
        </w:rPr>
      </w:pPr>
      <w:r>
        <w:rPr>
          <w:sz w:val="2"/>
        </w:rPr>
        <mc:AlternateContent>
          <mc:Choice Requires="wpg">
            <w:drawing>
              <wp:inline distT="0" distB="0" distL="0" distR="0">
                <wp:extent cx="5849620" cy="8890"/>
                <wp:effectExtent l="0" t="0" r="0" b="0"/>
                <wp:docPr id="209" name="Group 209"/>
                <wp:cNvGraphicFramePr/>
                <a:graphic xmlns:a="http://schemas.openxmlformats.org/drawingml/2006/main">
                  <a:graphicData uri="http://schemas.microsoft.com/office/word/2010/wordprocessingGroup">
                    <wpg:wgp>
                      <wpg:cNvGrpSpPr/>
                      <wpg:grpSpPr>
                        <a:xfrm>
                          <a:off x="0" y="0"/>
                          <a:ext cx="5849620" cy="8890"/>
                          <a:chOff x="0" y="0"/>
                          <a:chExt cx="5849620" cy="8890"/>
                        </a:xfrm>
                      </wpg:grpSpPr>
                      <wps:wsp>
                        <wps:cNvPr id="208" name="Graphic 74"/>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wpg:wgp>
                  </a:graphicData>
                </a:graphic>
              </wp:inline>
            </w:drawing>
          </mc:Choice>
          <mc:Fallback>
            <w:pict>
              <v:group id="_x0000_s1026" o:spid="_x0000_s1026" o:spt="203" style="height:0.7pt;width:460.6pt;" coordsize="5849620,8890" o:gfxdata="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Z/K39QAAAADAQAADwAAAAAAAAABACAAAAAiAAAAZHJzL2Rvd25yZXYueG1sUEsB&#10;AhQAFAAAAAgAh07iQDMwn5drAgAAEAYAAA4AAAAAAAAAAQAgAAAAIwEAAGRycy9lMm9Eb2MueG1s&#10;UEsFBgAAAAAGAAYAWQEAAAAGAAAAAA==&#10;">
                <o:lock v:ext="edit" aspectratio="f"/>
                <v:shape id="Graphic 74" o:spid="_x0000_s1026" o:spt="100" style="position:absolute;left:0;top:0;height:8890;width:5849620;" fillcolor="#4F81BB" filled="t" stroked="f" coordsize="5849620,8890" o:gfxdata="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T5MmbsAAADc&#10;AAAADwAAAAAAAAABACAAAAAiAAAAZHJzL2Rvd25yZXYueG1sUEsBAhQAFAAAAAgAh07iQDMvBZ47&#10;AAAAOQAAABAAAAAAAAAAAQAgAAAACgEAAGRycy9zaGFwZXhtbC54bWxQSwUGAAAAAAYABgBbAQAA&#10;tAMAAAAA&#10;" path="m5849620,8801l0,8801,0,0,5849620,0,5849620,8801xe">
                  <v:fill on="t" focussize="0,0"/>
                  <v:stroke on="f"/>
                  <v:imagedata o:title=""/>
                  <o:lock v:ext="edit" aspectratio="f"/>
                  <v:textbox inset="0mm,0mm,0mm,0mm"/>
                </v:shape>
                <w10:wrap type="none"/>
                <w10:anchorlock/>
              </v:group>
            </w:pict>
          </mc:Fallback>
        </mc:AlternateContent>
      </w:r>
    </w:p>
    <w:p w14:paraId="3A3D6EAA">
      <w:pPr>
        <w:pStyle w:val="9"/>
        <w:numPr>
          <w:numId w:val="0"/>
        </w:numPr>
        <w:tabs>
          <w:tab w:val="left" w:pos="989"/>
        </w:tabs>
        <w:spacing w:before="0" w:after="0" w:line="360" w:lineRule="auto"/>
        <w:ind w:left="633" w:leftChars="0" w:right="181" w:rightChars="0"/>
        <w:jc w:val="both"/>
        <w:rPr>
          <w:sz w:val="24"/>
        </w:rPr>
      </w:pPr>
    </w:p>
    <w:p w14:paraId="386A9DC6">
      <w:pPr>
        <w:pStyle w:val="9"/>
        <w:numPr>
          <w:ilvl w:val="2"/>
          <w:numId w:val="8"/>
        </w:numPr>
        <w:tabs>
          <w:tab w:val="left" w:pos="989"/>
        </w:tabs>
        <w:spacing w:before="0" w:after="0" w:line="360" w:lineRule="auto"/>
        <w:ind w:left="989" w:right="210" w:hanging="356"/>
        <w:jc w:val="both"/>
        <w:rPr>
          <w:sz w:val="24"/>
        </w:rPr>
      </w:pPr>
      <w:r>
        <w:rPr>
          <w:b/>
          <w:sz w:val="24"/>
        </w:rPr>
        <w:t xml:space="preserve">AI Roadmap Generator: </w:t>
      </w:r>
      <w:r>
        <w:rPr>
          <w:sz w:val="24"/>
        </w:rPr>
        <w:t>Generates a structured learning roadmap based on the student's selected</w:t>
      </w:r>
      <w:r>
        <w:rPr>
          <w:spacing w:val="-4"/>
          <w:sz w:val="24"/>
        </w:rPr>
        <w:t xml:space="preserve"> </w:t>
      </w:r>
      <w:r>
        <w:rPr>
          <w:sz w:val="24"/>
        </w:rPr>
        <w:t>career</w:t>
      </w:r>
      <w:r>
        <w:rPr>
          <w:spacing w:val="-3"/>
          <w:sz w:val="24"/>
        </w:rPr>
        <w:t xml:space="preserve"> </w:t>
      </w:r>
      <w:r>
        <w:rPr>
          <w:sz w:val="24"/>
        </w:rPr>
        <w:t>goal,</w:t>
      </w:r>
      <w:r>
        <w:rPr>
          <w:spacing w:val="-4"/>
          <w:sz w:val="24"/>
        </w:rPr>
        <w:t xml:space="preserve"> </w:t>
      </w:r>
      <w:r>
        <w:rPr>
          <w:sz w:val="24"/>
        </w:rPr>
        <w:t>skill,</w:t>
      </w:r>
      <w:r>
        <w:rPr>
          <w:spacing w:val="-4"/>
          <w:sz w:val="24"/>
        </w:rPr>
        <w:t xml:space="preserve"> </w:t>
      </w:r>
      <w:r>
        <w:rPr>
          <w:sz w:val="24"/>
        </w:rPr>
        <w:t>or</w:t>
      </w:r>
      <w:r>
        <w:rPr>
          <w:spacing w:val="-5"/>
          <w:sz w:val="24"/>
        </w:rPr>
        <w:t xml:space="preserve"> </w:t>
      </w:r>
      <w:r>
        <w:rPr>
          <w:sz w:val="24"/>
        </w:rPr>
        <w:t>learning</w:t>
      </w:r>
      <w:r>
        <w:rPr>
          <w:spacing w:val="-2"/>
          <w:sz w:val="24"/>
        </w:rPr>
        <w:t xml:space="preserve"> </w:t>
      </w:r>
      <w:r>
        <w:rPr>
          <w:sz w:val="24"/>
        </w:rPr>
        <w:t>objective,</w:t>
      </w:r>
      <w:r>
        <w:rPr>
          <w:spacing w:val="-4"/>
          <w:sz w:val="24"/>
        </w:rPr>
        <w:t xml:space="preserve"> </w:t>
      </w:r>
      <w:r>
        <w:rPr>
          <w:sz w:val="24"/>
        </w:rPr>
        <w:t>helping</w:t>
      </w:r>
      <w:r>
        <w:rPr>
          <w:spacing w:val="-4"/>
          <w:sz w:val="24"/>
        </w:rPr>
        <w:t xml:space="preserve"> </w:t>
      </w:r>
      <w:r>
        <w:rPr>
          <w:sz w:val="24"/>
        </w:rPr>
        <w:t>them</w:t>
      </w:r>
      <w:r>
        <w:rPr>
          <w:spacing w:val="-4"/>
          <w:sz w:val="24"/>
        </w:rPr>
        <w:t xml:space="preserve"> </w:t>
      </w:r>
      <w:r>
        <w:rPr>
          <w:sz w:val="24"/>
        </w:rPr>
        <w:t>understand</w:t>
      </w:r>
      <w:r>
        <w:rPr>
          <w:spacing w:val="-2"/>
          <w:sz w:val="24"/>
        </w:rPr>
        <w:t xml:space="preserve"> </w:t>
      </w:r>
      <w:r>
        <w:rPr>
          <w:sz w:val="24"/>
        </w:rPr>
        <w:t>what</w:t>
      </w:r>
      <w:r>
        <w:rPr>
          <w:spacing w:val="-4"/>
          <w:sz w:val="24"/>
        </w:rPr>
        <w:t xml:space="preserve"> </w:t>
      </w:r>
      <w:r>
        <w:rPr>
          <w:sz w:val="24"/>
        </w:rPr>
        <w:t>they</w:t>
      </w:r>
      <w:r>
        <w:rPr>
          <w:spacing w:val="-4"/>
          <w:sz w:val="24"/>
        </w:rPr>
        <w:t xml:space="preserve"> </w:t>
      </w:r>
      <w:r>
        <w:rPr>
          <w:sz w:val="24"/>
        </w:rPr>
        <w:t>should learn and in what order.</w:t>
      </w:r>
    </w:p>
    <w:p w14:paraId="4EF16E93">
      <w:pPr>
        <w:pStyle w:val="9"/>
        <w:numPr>
          <w:ilvl w:val="2"/>
          <w:numId w:val="8"/>
        </w:numPr>
        <w:tabs>
          <w:tab w:val="left" w:pos="989"/>
        </w:tabs>
        <w:spacing w:before="0" w:after="0" w:line="360" w:lineRule="auto"/>
        <w:ind w:left="989" w:right="217" w:hanging="356"/>
        <w:jc w:val="both"/>
        <w:rPr>
          <w:sz w:val="24"/>
        </w:rPr>
      </w:pPr>
      <w:r>
        <w:rPr>
          <w:b/>
          <w:sz w:val="24"/>
        </w:rPr>
        <w:t>AI</w:t>
      </w:r>
      <w:r>
        <w:rPr>
          <w:b/>
          <w:spacing w:val="-3"/>
          <w:sz w:val="24"/>
        </w:rPr>
        <w:t xml:space="preserve"> </w:t>
      </w:r>
      <w:r>
        <w:rPr>
          <w:b/>
          <w:sz w:val="24"/>
        </w:rPr>
        <w:t>Hub:</w:t>
      </w:r>
      <w:r>
        <w:rPr>
          <w:b/>
          <w:spacing w:val="-4"/>
          <w:sz w:val="24"/>
        </w:rPr>
        <w:t xml:space="preserve"> </w:t>
      </w:r>
      <w:r>
        <w:rPr>
          <w:sz w:val="24"/>
        </w:rPr>
        <w:t>Provides</w:t>
      </w:r>
      <w:r>
        <w:rPr>
          <w:spacing w:val="-3"/>
          <w:sz w:val="24"/>
        </w:rPr>
        <w:t xml:space="preserve"> </w:t>
      </w:r>
      <w:r>
        <w:rPr>
          <w:sz w:val="24"/>
        </w:rPr>
        <w:t>AI-based</w:t>
      </w:r>
      <w:r>
        <w:rPr>
          <w:spacing w:val="-3"/>
          <w:sz w:val="24"/>
        </w:rPr>
        <w:t xml:space="preserve"> </w:t>
      </w:r>
      <w:r>
        <w:rPr>
          <w:sz w:val="24"/>
        </w:rPr>
        <w:t>features</w:t>
      </w:r>
      <w:r>
        <w:rPr>
          <w:spacing w:val="-1"/>
          <w:sz w:val="24"/>
        </w:rPr>
        <w:t xml:space="preserve"> </w:t>
      </w:r>
      <w:r>
        <w:rPr>
          <w:sz w:val="24"/>
        </w:rPr>
        <w:t>such</w:t>
      </w:r>
      <w:r>
        <w:rPr>
          <w:spacing w:val="-3"/>
          <w:sz w:val="24"/>
        </w:rPr>
        <w:t xml:space="preserve"> </w:t>
      </w:r>
      <w:r>
        <w:rPr>
          <w:sz w:val="24"/>
        </w:rPr>
        <w:t>as</w:t>
      </w:r>
      <w:r>
        <w:rPr>
          <w:spacing w:val="-3"/>
          <w:sz w:val="24"/>
        </w:rPr>
        <w:t xml:space="preserve"> </w:t>
      </w:r>
      <w:r>
        <w:rPr>
          <w:sz w:val="24"/>
        </w:rPr>
        <w:t>an</w:t>
      </w:r>
      <w:r>
        <w:rPr>
          <w:spacing w:val="-1"/>
          <w:sz w:val="24"/>
        </w:rPr>
        <w:t xml:space="preserve"> </w:t>
      </w:r>
      <w:r>
        <w:rPr>
          <w:sz w:val="24"/>
        </w:rPr>
        <w:t>AI</w:t>
      </w:r>
      <w:r>
        <w:rPr>
          <w:spacing w:val="-4"/>
          <w:sz w:val="24"/>
        </w:rPr>
        <w:t xml:space="preserve"> </w:t>
      </w:r>
      <w:r>
        <w:rPr>
          <w:sz w:val="24"/>
        </w:rPr>
        <w:t>Mentor,</w:t>
      </w:r>
      <w:r>
        <w:rPr>
          <w:spacing w:val="-1"/>
          <w:sz w:val="24"/>
        </w:rPr>
        <w:t xml:space="preserve"> </w:t>
      </w:r>
      <w:r>
        <w:rPr>
          <w:sz w:val="24"/>
        </w:rPr>
        <w:t>AI</w:t>
      </w:r>
      <w:r>
        <w:rPr>
          <w:spacing w:val="-4"/>
          <w:sz w:val="24"/>
        </w:rPr>
        <w:t xml:space="preserve"> </w:t>
      </w:r>
      <w:r>
        <w:rPr>
          <w:sz w:val="24"/>
        </w:rPr>
        <w:t>Chat,</w:t>
      </w:r>
      <w:r>
        <w:rPr>
          <w:spacing w:val="-3"/>
          <w:sz w:val="24"/>
        </w:rPr>
        <w:t xml:space="preserve"> </w:t>
      </w:r>
      <w:r>
        <w:rPr>
          <w:sz w:val="24"/>
        </w:rPr>
        <w:t>AI</w:t>
      </w:r>
      <w:r>
        <w:rPr>
          <w:spacing w:val="-2"/>
          <w:sz w:val="24"/>
        </w:rPr>
        <w:t xml:space="preserve"> </w:t>
      </w:r>
      <w:r>
        <w:rPr>
          <w:sz w:val="24"/>
        </w:rPr>
        <w:t>Planner,</w:t>
      </w:r>
      <w:r>
        <w:rPr>
          <w:spacing w:val="-3"/>
          <w:sz w:val="24"/>
        </w:rPr>
        <w:t xml:space="preserve"> </w:t>
      </w:r>
      <w:r>
        <w:rPr>
          <w:sz w:val="24"/>
        </w:rPr>
        <w:t>AI</w:t>
      </w:r>
      <w:r>
        <w:rPr>
          <w:spacing w:val="-4"/>
          <w:sz w:val="24"/>
        </w:rPr>
        <w:t xml:space="preserve"> </w:t>
      </w:r>
      <w:r>
        <w:rPr>
          <w:sz w:val="24"/>
        </w:rPr>
        <w:t>Video Analyzer, and AI Resource Recommender to support students in their learning and planning activities.</w:t>
      </w:r>
    </w:p>
    <w:p w14:paraId="05924D21">
      <w:pPr>
        <w:pStyle w:val="9"/>
        <w:numPr>
          <w:ilvl w:val="2"/>
          <w:numId w:val="8"/>
        </w:numPr>
        <w:tabs>
          <w:tab w:val="left" w:pos="989"/>
        </w:tabs>
        <w:spacing w:before="0" w:after="0" w:line="360" w:lineRule="auto"/>
        <w:ind w:left="989" w:right="594" w:hanging="356"/>
        <w:jc w:val="both"/>
        <w:rPr>
          <w:sz w:val="24"/>
        </w:rPr>
      </w:pPr>
      <w:r>
        <w:rPr>
          <w:b/>
          <w:sz w:val="24"/>
        </w:rPr>
        <w:t>Progress</w:t>
      </w:r>
      <w:r>
        <w:rPr>
          <w:b/>
          <w:spacing w:val="-4"/>
          <w:sz w:val="24"/>
        </w:rPr>
        <w:t xml:space="preserve"> </w:t>
      </w:r>
      <w:r>
        <w:rPr>
          <w:b/>
          <w:sz w:val="24"/>
        </w:rPr>
        <w:t>Hub:</w:t>
      </w:r>
      <w:r>
        <w:rPr>
          <w:b/>
          <w:spacing w:val="-5"/>
          <w:sz w:val="24"/>
        </w:rPr>
        <w:t xml:space="preserve"> </w:t>
      </w:r>
      <w:r>
        <w:rPr>
          <w:sz w:val="24"/>
        </w:rPr>
        <w:t>Helps</w:t>
      </w:r>
      <w:r>
        <w:rPr>
          <w:spacing w:val="-4"/>
          <w:sz w:val="24"/>
        </w:rPr>
        <w:t xml:space="preserve"> </w:t>
      </w:r>
      <w:r>
        <w:rPr>
          <w:sz w:val="24"/>
        </w:rPr>
        <w:t>students</w:t>
      </w:r>
      <w:r>
        <w:rPr>
          <w:spacing w:val="-4"/>
          <w:sz w:val="24"/>
        </w:rPr>
        <w:t xml:space="preserve"> </w:t>
      </w:r>
      <w:r>
        <w:rPr>
          <w:sz w:val="24"/>
        </w:rPr>
        <w:t>monitor</w:t>
      </w:r>
      <w:r>
        <w:rPr>
          <w:spacing w:val="-5"/>
          <w:sz w:val="24"/>
        </w:rPr>
        <w:t xml:space="preserve"> </w:t>
      </w:r>
      <w:r>
        <w:rPr>
          <w:sz w:val="24"/>
        </w:rPr>
        <w:t>their</w:t>
      </w:r>
      <w:r>
        <w:rPr>
          <w:spacing w:val="-8"/>
          <w:sz w:val="24"/>
        </w:rPr>
        <w:t xml:space="preserve"> </w:t>
      </w:r>
      <w:r>
        <w:rPr>
          <w:sz w:val="24"/>
        </w:rPr>
        <w:t>overall</w:t>
      </w:r>
      <w:r>
        <w:rPr>
          <w:spacing w:val="-4"/>
          <w:sz w:val="24"/>
        </w:rPr>
        <w:t xml:space="preserve"> </w:t>
      </w:r>
      <w:r>
        <w:rPr>
          <w:sz w:val="24"/>
        </w:rPr>
        <w:t>development</w:t>
      </w:r>
      <w:r>
        <w:rPr>
          <w:spacing w:val="-2"/>
          <w:sz w:val="24"/>
        </w:rPr>
        <w:t xml:space="preserve"> </w:t>
      </w:r>
      <w:r>
        <w:rPr>
          <w:sz w:val="24"/>
        </w:rPr>
        <w:t>through</w:t>
      </w:r>
      <w:r>
        <w:rPr>
          <w:spacing w:val="-2"/>
          <w:sz w:val="24"/>
        </w:rPr>
        <w:t xml:space="preserve"> </w:t>
      </w:r>
      <w:r>
        <w:rPr>
          <w:sz w:val="24"/>
        </w:rPr>
        <w:t>productivity score, goal completion, streaks, skill progress, and weekly reports.</w:t>
      </w:r>
    </w:p>
    <w:p w14:paraId="4C5BFA89">
      <w:pPr>
        <w:pStyle w:val="9"/>
        <w:numPr>
          <w:ilvl w:val="2"/>
          <w:numId w:val="8"/>
        </w:numPr>
        <w:tabs>
          <w:tab w:val="left" w:pos="989"/>
        </w:tabs>
        <w:spacing w:before="0" w:after="0" w:line="360" w:lineRule="auto"/>
        <w:ind w:left="989" w:right="161" w:hanging="356"/>
        <w:jc w:val="both"/>
        <w:rPr>
          <w:sz w:val="24"/>
        </w:rPr>
      </w:pPr>
      <w:r>
        <w:rPr>
          <w:b/>
          <w:sz w:val="24"/>
        </w:rPr>
        <w:t>User</w:t>
      </w:r>
      <w:r>
        <w:rPr>
          <w:b/>
          <w:spacing w:val="-4"/>
          <w:sz w:val="24"/>
        </w:rPr>
        <w:t xml:space="preserve"> </w:t>
      </w:r>
      <w:r>
        <w:rPr>
          <w:b/>
          <w:sz w:val="24"/>
        </w:rPr>
        <w:t>Authentication:</w:t>
      </w:r>
      <w:r>
        <w:rPr>
          <w:b/>
          <w:spacing w:val="-4"/>
          <w:sz w:val="24"/>
        </w:rPr>
        <w:t xml:space="preserve"> </w:t>
      </w:r>
      <w:r>
        <w:rPr>
          <w:sz w:val="24"/>
        </w:rPr>
        <w:t>Provides</w:t>
      </w:r>
      <w:r>
        <w:rPr>
          <w:spacing w:val="-5"/>
          <w:sz w:val="24"/>
        </w:rPr>
        <w:t xml:space="preserve"> </w:t>
      </w:r>
      <w:r>
        <w:rPr>
          <w:sz w:val="24"/>
        </w:rPr>
        <w:t>secure</w:t>
      </w:r>
      <w:r>
        <w:rPr>
          <w:spacing w:val="-4"/>
          <w:sz w:val="24"/>
        </w:rPr>
        <w:t xml:space="preserve"> </w:t>
      </w:r>
      <w:r>
        <w:rPr>
          <w:sz w:val="24"/>
        </w:rPr>
        <w:t>user</w:t>
      </w:r>
      <w:r>
        <w:rPr>
          <w:spacing w:val="-6"/>
          <w:sz w:val="24"/>
        </w:rPr>
        <w:t xml:space="preserve"> </w:t>
      </w:r>
      <w:r>
        <w:rPr>
          <w:sz w:val="24"/>
        </w:rPr>
        <w:t>registration</w:t>
      </w:r>
      <w:r>
        <w:rPr>
          <w:spacing w:val="-3"/>
          <w:sz w:val="24"/>
        </w:rPr>
        <w:t xml:space="preserve"> </w:t>
      </w:r>
      <w:r>
        <w:rPr>
          <w:sz w:val="24"/>
        </w:rPr>
        <w:t>and</w:t>
      </w:r>
      <w:r>
        <w:rPr>
          <w:spacing w:val="-5"/>
          <w:sz w:val="24"/>
        </w:rPr>
        <w:t xml:space="preserve"> </w:t>
      </w:r>
      <w:r>
        <w:rPr>
          <w:sz w:val="24"/>
        </w:rPr>
        <w:t>login</w:t>
      </w:r>
      <w:r>
        <w:rPr>
          <w:spacing w:val="-3"/>
          <w:sz w:val="24"/>
        </w:rPr>
        <w:t xml:space="preserve"> </w:t>
      </w:r>
      <w:r>
        <w:rPr>
          <w:sz w:val="24"/>
        </w:rPr>
        <w:t>functionality</w:t>
      </w:r>
      <w:r>
        <w:rPr>
          <w:spacing w:val="-5"/>
          <w:sz w:val="24"/>
        </w:rPr>
        <w:t xml:space="preserve"> </w:t>
      </w:r>
      <w:r>
        <w:rPr>
          <w:sz w:val="24"/>
        </w:rPr>
        <w:t>using</w:t>
      </w:r>
      <w:r>
        <w:rPr>
          <w:spacing w:val="-5"/>
          <w:sz w:val="24"/>
        </w:rPr>
        <w:t xml:space="preserve"> </w:t>
      </w:r>
      <w:r>
        <w:rPr>
          <w:sz w:val="24"/>
        </w:rPr>
        <w:t>JWT-based authentication, allowing student data and notes to be associated with the authenticated user.</w:t>
      </w:r>
    </w:p>
    <w:p w14:paraId="7CE9315E">
      <w:pPr>
        <w:pStyle w:val="9"/>
        <w:numPr>
          <w:ilvl w:val="2"/>
          <w:numId w:val="8"/>
        </w:numPr>
        <w:tabs>
          <w:tab w:val="left" w:pos="989"/>
        </w:tabs>
        <w:spacing w:before="0" w:after="0" w:line="360" w:lineRule="auto"/>
        <w:ind w:left="989" w:right="359" w:hanging="356"/>
        <w:jc w:val="both"/>
        <w:rPr>
          <w:sz w:val="24"/>
        </w:rPr>
      </w:pPr>
      <w:r>
        <w:rPr>
          <w:b/>
          <w:sz w:val="24"/>
        </w:rPr>
        <w:t xml:space="preserve">Smart Vault: </w:t>
      </w:r>
      <w:r>
        <w:rPr>
          <w:sz w:val="24"/>
        </w:rPr>
        <w:t>Provides a centralized space for saving and organizing useful learning resources</w:t>
      </w:r>
      <w:r>
        <w:rPr>
          <w:spacing w:val="-3"/>
          <w:sz w:val="24"/>
        </w:rPr>
        <w:t xml:space="preserve"> </w:t>
      </w:r>
      <w:r>
        <w:rPr>
          <w:sz w:val="24"/>
        </w:rPr>
        <w:t>and</w:t>
      </w:r>
      <w:r>
        <w:rPr>
          <w:spacing w:val="-4"/>
          <w:sz w:val="24"/>
        </w:rPr>
        <w:t xml:space="preserve"> </w:t>
      </w:r>
      <w:r>
        <w:rPr>
          <w:sz w:val="24"/>
        </w:rPr>
        <w:t>URLs.</w:t>
      </w:r>
      <w:r>
        <w:rPr>
          <w:spacing w:val="-3"/>
          <w:sz w:val="24"/>
        </w:rPr>
        <w:t xml:space="preserve"> </w:t>
      </w:r>
      <w:r>
        <w:rPr>
          <w:sz w:val="24"/>
        </w:rPr>
        <w:t>Resources</w:t>
      </w:r>
      <w:r>
        <w:rPr>
          <w:spacing w:val="-4"/>
          <w:sz w:val="24"/>
        </w:rPr>
        <w:t xml:space="preserve"> </w:t>
      </w:r>
      <w:r>
        <w:rPr>
          <w:sz w:val="24"/>
        </w:rPr>
        <w:t>can</w:t>
      </w:r>
      <w:r>
        <w:rPr>
          <w:spacing w:val="-3"/>
          <w:sz w:val="24"/>
        </w:rPr>
        <w:t xml:space="preserve"> </w:t>
      </w:r>
      <w:r>
        <w:rPr>
          <w:sz w:val="24"/>
        </w:rPr>
        <w:t>be</w:t>
      </w:r>
      <w:r>
        <w:rPr>
          <w:spacing w:val="-5"/>
          <w:sz w:val="24"/>
        </w:rPr>
        <w:t xml:space="preserve"> </w:t>
      </w:r>
      <w:r>
        <w:rPr>
          <w:sz w:val="24"/>
        </w:rPr>
        <w:t>organized</w:t>
      </w:r>
      <w:r>
        <w:rPr>
          <w:spacing w:val="-3"/>
          <w:sz w:val="24"/>
        </w:rPr>
        <w:t xml:space="preserve"> </w:t>
      </w:r>
      <w:r>
        <w:rPr>
          <w:sz w:val="24"/>
        </w:rPr>
        <w:t>using</w:t>
      </w:r>
      <w:r>
        <w:rPr>
          <w:spacing w:val="-7"/>
          <w:sz w:val="24"/>
        </w:rPr>
        <w:t xml:space="preserve"> </w:t>
      </w:r>
      <w:r>
        <w:rPr>
          <w:sz w:val="24"/>
        </w:rPr>
        <w:t>AI</w:t>
      </w:r>
      <w:r>
        <w:rPr>
          <w:spacing w:val="-4"/>
          <w:sz w:val="24"/>
        </w:rPr>
        <w:t xml:space="preserve"> </w:t>
      </w:r>
      <w:r>
        <w:rPr>
          <w:sz w:val="24"/>
        </w:rPr>
        <w:t>categorization,</w:t>
      </w:r>
      <w:r>
        <w:rPr>
          <w:spacing w:val="-4"/>
          <w:sz w:val="24"/>
        </w:rPr>
        <w:t xml:space="preserve"> </w:t>
      </w:r>
      <w:r>
        <w:rPr>
          <w:sz w:val="24"/>
        </w:rPr>
        <w:t>tags,</w:t>
      </w:r>
      <w:r>
        <w:rPr>
          <w:spacing w:val="-4"/>
          <w:sz w:val="24"/>
        </w:rPr>
        <w:t xml:space="preserve"> </w:t>
      </w:r>
      <w:r>
        <w:rPr>
          <w:sz w:val="24"/>
        </w:rPr>
        <w:t>favorites, and search functionality.</w:t>
      </w:r>
    </w:p>
    <w:p w14:paraId="44DFB7A0">
      <w:pPr>
        <w:pStyle w:val="9"/>
        <w:numPr>
          <w:ilvl w:val="2"/>
          <w:numId w:val="8"/>
        </w:numPr>
        <w:tabs>
          <w:tab w:val="left" w:pos="989"/>
        </w:tabs>
        <w:spacing w:before="1" w:after="0" w:line="360" w:lineRule="auto"/>
        <w:ind w:left="989" w:right="162" w:hanging="356"/>
        <w:jc w:val="both"/>
        <w:rPr>
          <w:sz w:val="24"/>
        </w:rPr>
      </w:pPr>
      <w:r>
        <w:rPr>
          <w:b/>
          <w:sz w:val="24"/>
        </w:rPr>
        <w:t>Finance</w:t>
      </w:r>
      <w:r>
        <w:rPr>
          <w:b/>
          <w:spacing w:val="-5"/>
          <w:sz w:val="24"/>
        </w:rPr>
        <w:t xml:space="preserve"> </w:t>
      </w:r>
      <w:r>
        <w:rPr>
          <w:b/>
          <w:sz w:val="24"/>
        </w:rPr>
        <w:t>Hub:</w:t>
      </w:r>
      <w:r>
        <w:rPr>
          <w:b/>
          <w:spacing w:val="-8"/>
          <w:sz w:val="24"/>
        </w:rPr>
        <w:t xml:space="preserve"> </w:t>
      </w:r>
      <w:r>
        <w:rPr>
          <w:sz w:val="24"/>
        </w:rPr>
        <w:t>Allows</w:t>
      </w:r>
      <w:r>
        <w:rPr>
          <w:spacing w:val="-4"/>
          <w:sz w:val="24"/>
        </w:rPr>
        <w:t xml:space="preserve"> </w:t>
      </w:r>
      <w:r>
        <w:rPr>
          <w:sz w:val="24"/>
        </w:rPr>
        <w:t>students</w:t>
      </w:r>
      <w:r>
        <w:rPr>
          <w:spacing w:val="-4"/>
          <w:sz w:val="24"/>
        </w:rPr>
        <w:t xml:space="preserve"> </w:t>
      </w:r>
      <w:r>
        <w:rPr>
          <w:sz w:val="24"/>
        </w:rPr>
        <w:t>to</w:t>
      </w:r>
      <w:r>
        <w:rPr>
          <w:spacing w:val="-4"/>
          <w:sz w:val="24"/>
        </w:rPr>
        <w:t xml:space="preserve"> </w:t>
      </w:r>
      <w:r>
        <w:rPr>
          <w:sz w:val="24"/>
        </w:rPr>
        <w:t>manage</w:t>
      </w:r>
      <w:r>
        <w:rPr>
          <w:spacing w:val="-3"/>
          <w:sz w:val="24"/>
        </w:rPr>
        <w:t xml:space="preserve"> </w:t>
      </w:r>
      <w:r>
        <w:rPr>
          <w:sz w:val="24"/>
        </w:rPr>
        <w:t>their</w:t>
      </w:r>
      <w:r>
        <w:rPr>
          <w:spacing w:val="-5"/>
          <w:sz w:val="24"/>
        </w:rPr>
        <w:t xml:space="preserve"> </w:t>
      </w:r>
      <w:r>
        <w:rPr>
          <w:sz w:val="24"/>
        </w:rPr>
        <w:t>personal</w:t>
      </w:r>
      <w:r>
        <w:rPr>
          <w:spacing w:val="-2"/>
          <w:sz w:val="24"/>
        </w:rPr>
        <w:t xml:space="preserve"> </w:t>
      </w:r>
      <w:r>
        <w:rPr>
          <w:sz w:val="24"/>
        </w:rPr>
        <w:t>student</w:t>
      </w:r>
      <w:r>
        <w:rPr>
          <w:spacing w:val="-4"/>
          <w:sz w:val="24"/>
        </w:rPr>
        <w:t xml:space="preserve"> </w:t>
      </w:r>
      <w:r>
        <w:rPr>
          <w:sz w:val="24"/>
        </w:rPr>
        <w:t>finances,</w:t>
      </w:r>
      <w:r>
        <w:rPr>
          <w:spacing w:val="-2"/>
          <w:sz w:val="24"/>
        </w:rPr>
        <w:t xml:space="preserve"> </w:t>
      </w:r>
      <w:r>
        <w:rPr>
          <w:sz w:val="24"/>
        </w:rPr>
        <w:t>including</w:t>
      </w:r>
      <w:r>
        <w:rPr>
          <w:spacing w:val="-4"/>
          <w:sz w:val="24"/>
        </w:rPr>
        <w:t xml:space="preserve"> </w:t>
      </w:r>
      <w:r>
        <w:rPr>
          <w:sz w:val="24"/>
        </w:rPr>
        <w:t>pocket money, expenses, spending analysis, and savings goals.</w:t>
      </w:r>
    </w:p>
    <w:p w14:paraId="10F5E4F4">
      <w:pPr>
        <w:pStyle w:val="9"/>
        <w:numPr>
          <w:ilvl w:val="2"/>
          <w:numId w:val="8"/>
        </w:numPr>
        <w:tabs>
          <w:tab w:val="left" w:pos="989"/>
        </w:tabs>
        <w:spacing w:before="0" w:after="0" w:line="360" w:lineRule="auto"/>
        <w:ind w:left="989" w:right="267" w:hanging="356"/>
        <w:jc w:val="both"/>
        <w:rPr>
          <w:sz w:val="24"/>
        </w:rPr>
      </w:pPr>
      <w:r>
        <w:rPr>
          <w:b/>
          <w:sz w:val="24"/>
        </w:rPr>
        <w:t xml:space="preserve">Study Timer and Productivity Management: </w:t>
      </w:r>
      <w:r>
        <w:rPr>
          <w:sz w:val="24"/>
        </w:rPr>
        <w:t>Provides a study timer to help students organize</w:t>
      </w:r>
      <w:r>
        <w:rPr>
          <w:spacing w:val="-3"/>
          <w:sz w:val="24"/>
        </w:rPr>
        <w:t xml:space="preserve"> </w:t>
      </w:r>
      <w:r>
        <w:rPr>
          <w:sz w:val="24"/>
        </w:rPr>
        <w:t>focused</w:t>
      </w:r>
      <w:r>
        <w:rPr>
          <w:spacing w:val="-4"/>
          <w:sz w:val="24"/>
        </w:rPr>
        <w:t xml:space="preserve"> </w:t>
      </w:r>
      <w:r>
        <w:rPr>
          <w:sz w:val="24"/>
        </w:rPr>
        <w:t>study</w:t>
      </w:r>
      <w:r>
        <w:rPr>
          <w:spacing w:val="-4"/>
          <w:sz w:val="24"/>
        </w:rPr>
        <w:t xml:space="preserve"> </w:t>
      </w:r>
      <w:r>
        <w:rPr>
          <w:sz w:val="24"/>
        </w:rPr>
        <w:t>sessions</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consistency</w:t>
      </w:r>
      <w:r>
        <w:rPr>
          <w:spacing w:val="-2"/>
          <w:sz w:val="24"/>
        </w:rPr>
        <w:t xml:space="preserve"> </w:t>
      </w:r>
      <w:r>
        <w:rPr>
          <w:sz w:val="24"/>
        </w:rPr>
        <w:t>in</w:t>
      </w:r>
      <w:r>
        <w:rPr>
          <w:spacing w:val="-4"/>
          <w:sz w:val="24"/>
        </w:rPr>
        <w:t xml:space="preserve"> </w:t>
      </w:r>
      <w:r>
        <w:rPr>
          <w:sz w:val="24"/>
        </w:rPr>
        <w:t>their</w:t>
      </w:r>
      <w:r>
        <w:rPr>
          <w:spacing w:val="-5"/>
          <w:sz w:val="24"/>
        </w:rPr>
        <w:t xml:space="preserve"> </w:t>
      </w:r>
      <w:r>
        <w:rPr>
          <w:sz w:val="24"/>
        </w:rPr>
        <w:t>daily</w:t>
      </w:r>
      <w:r>
        <w:rPr>
          <w:spacing w:val="-4"/>
          <w:sz w:val="24"/>
        </w:rPr>
        <w:t xml:space="preserve"> </w:t>
      </w:r>
      <w:r>
        <w:rPr>
          <w:sz w:val="24"/>
        </w:rPr>
        <w:t>learning</w:t>
      </w:r>
      <w:r>
        <w:rPr>
          <w:spacing w:val="-2"/>
          <w:sz w:val="24"/>
        </w:rPr>
        <w:t xml:space="preserve"> </w:t>
      </w:r>
      <w:r>
        <w:rPr>
          <w:sz w:val="24"/>
        </w:rPr>
        <w:t>activities.</w:t>
      </w:r>
    </w:p>
    <w:p w14:paraId="0FD11FDC">
      <w:pPr>
        <w:pStyle w:val="9"/>
        <w:numPr>
          <w:ilvl w:val="2"/>
          <w:numId w:val="8"/>
        </w:numPr>
        <w:tabs>
          <w:tab w:val="left" w:pos="989"/>
        </w:tabs>
        <w:spacing w:before="0" w:after="0" w:line="360" w:lineRule="auto"/>
        <w:ind w:left="989" w:right="371" w:hanging="356"/>
        <w:jc w:val="both"/>
        <w:rPr>
          <w:sz w:val="24"/>
        </w:rPr>
      </w:pPr>
      <w:r>
        <w:rPr>
          <w:b/>
          <w:sz w:val="24"/>
        </w:rPr>
        <w:t xml:space="preserve">Task and Activity Management: </w:t>
      </w:r>
      <w:r>
        <w:rPr>
          <w:sz w:val="24"/>
        </w:rPr>
        <w:t>Allows students to organize pending and completed academic</w:t>
      </w:r>
      <w:r>
        <w:rPr>
          <w:spacing w:val="-3"/>
          <w:sz w:val="24"/>
        </w:rPr>
        <w:t xml:space="preserve"> </w:t>
      </w:r>
      <w:r>
        <w:rPr>
          <w:sz w:val="24"/>
        </w:rPr>
        <w:t>activities,</w:t>
      </w:r>
      <w:r>
        <w:rPr>
          <w:spacing w:val="-4"/>
          <w:sz w:val="24"/>
        </w:rPr>
        <w:t xml:space="preserve"> </w:t>
      </w:r>
      <w:r>
        <w:rPr>
          <w:sz w:val="24"/>
        </w:rPr>
        <w:t>helping</w:t>
      </w:r>
      <w:r>
        <w:rPr>
          <w:spacing w:val="-4"/>
          <w:sz w:val="24"/>
        </w:rPr>
        <w:t xml:space="preserve"> </w:t>
      </w:r>
      <w:r>
        <w:rPr>
          <w:sz w:val="24"/>
        </w:rPr>
        <w:t>them</w:t>
      </w:r>
      <w:r>
        <w:rPr>
          <w:spacing w:val="-4"/>
          <w:sz w:val="24"/>
        </w:rPr>
        <w:t xml:space="preserve"> </w:t>
      </w:r>
      <w:r>
        <w:rPr>
          <w:sz w:val="24"/>
        </w:rPr>
        <w:t>prioritize</w:t>
      </w:r>
      <w:r>
        <w:rPr>
          <w:spacing w:val="-5"/>
          <w:sz w:val="24"/>
        </w:rPr>
        <w:t xml:space="preserve"> </w:t>
      </w:r>
      <w:r>
        <w:rPr>
          <w:sz w:val="24"/>
        </w:rPr>
        <w:t>tasks</w:t>
      </w:r>
      <w:r>
        <w:rPr>
          <w:spacing w:val="-4"/>
          <w:sz w:val="24"/>
        </w:rPr>
        <w:t xml:space="preserve"> </w:t>
      </w:r>
      <w:r>
        <w:rPr>
          <w:sz w:val="24"/>
        </w:rPr>
        <w:t>and</w:t>
      </w:r>
      <w:r>
        <w:rPr>
          <w:spacing w:val="-2"/>
          <w:sz w:val="24"/>
        </w:rPr>
        <w:t xml:space="preserve"> </w:t>
      </w:r>
      <w:r>
        <w:rPr>
          <w:sz w:val="24"/>
        </w:rPr>
        <w:t>maintain</w:t>
      </w:r>
      <w:r>
        <w:rPr>
          <w:spacing w:val="-4"/>
          <w:sz w:val="24"/>
        </w:rPr>
        <w:t xml:space="preserve"> </w:t>
      </w:r>
      <w:r>
        <w:rPr>
          <w:sz w:val="24"/>
        </w:rPr>
        <w:t>a</w:t>
      </w:r>
      <w:r>
        <w:rPr>
          <w:spacing w:val="-5"/>
          <w:sz w:val="24"/>
        </w:rPr>
        <w:t xml:space="preserve"> </w:t>
      </w:r>
      <w:r>
        <w:rPr>
          <w:sz w:val="24"/>
        </w:rPr>
        <w:t>structured</w:t>
      </w:r>
      <w:r>
        <w:rPr>
          <w:rFonts w:hint="default"/>
          <w:sz w:val="24"/>
          <w:lang w:val="en-IN"/>
        </w:rPr>
        <w:t xml:space="preserve"> study routine.</w:t>
      </w:r>
    </w:p>
    <w:p w14:paraId="4FF52EBA">
      <w:pPr>
        <w:pStyle w:val="3"/>
        <w:numPr>
          <w:ilvl w:val="0"/>
          <w:numId w:val="4"/>
        </w:numPr>
        <w:tabs>
          <w:tab w:val="left" w:pos="1145"/>
        </w:tabs>
        <w:spacing w:before="271" w:after="0" w:line="360" w:lineRule="auto"/>
        <w:ind w:left="1145" w:right="0" w:hanging="487"/>
        <w:jc w:val="both"/>
      </w:pPr>
      <w:r>
        <w:t>Implemented</w:t>
      </w:r>
      <w:r>
        <w:rPr>
          <w:spacing w:val="-17"/>
        </w:rPr>
        <w:t xml:space="preserve"> </w:t>
      </w:r>
      <w:r>
        <w:t>Technology</w:t>
      </w:r>
      <w:r>
        <w:rPr>
          <w:spacing w:val="-15"/>
        </w:rPr>
        <w:t xml:space="preserve"> </w:t>
      </w:r>
      <w:r>
        <w:t>Stack</w:t>
      </w:r>
      <w:r>
        <w:rPr>
          <w:spacing w:val="-13"/>
        </w:rPr>
        <w:t xml:space="preserve"> </w:t>
      </w:r>
      <w:r>
        <w:rPr>
          <w:spacing w:val="-10"/>
        </w:rPr>
        <w:t>:</w:t>
      </w:r>
    </w:p>
    <w:p w14:paraId="09C819A9">
      <w:pPr>
        <w:pStyle w:val="6"/>
        <w:spacing w:line="360" w:lineRule="auto"/>
        <w:ind w:firstLine="1080" w:firstLineChars="450"/>
        <w:jc w:val="both"/>
        <w:rPr>
          <w:spacing w:val="-2"/>
        </w:rPr>
      </w:pPr>
      <w:r>
        <w:t>The</w:t>
      </w:r>
      <w:r>
        <w:rPr>
          <w:spacing w:val="-3"/>
        </w:rPr>
        <w:t xml:space="preserve"> </w:t>
      </w:r>
      <w:r>
        <w:t>PathPilot</w:t>
      </w:r>
      <w:r>
        <w:rPr>
          <w:spacing w:val="-4"/>
        </w:rPr>
        <w:t xml:space="preserve"> </w:t>
      </w:r>
      <w:r>
        <w:t>web application</w:t>
      </w:r>
      <w:r>
        <w:rPr>
          <w:spacing w:val="-2"/>
        </w:rPr>
        <w:t xml:space="preserve"> </w:t>
      </w:r>
      <w:r>
        <w:t>was</w:t>
      </w:r>
      <w:r>
        <w:rPr>
          <w:spacing w:val="1"/>
        </w:rPr>
        <w:t xml:space="preserve"> </w:t>
      </w:r>
      <w:r>
        <w:t>developed</w:t>
      </w:r>
      <w:r>
        <w:rPr>
          <w:spacing w:val="-2"/>
        </w:rPr>
        <w:t xml:space="preserve"> </w:t>
      </w:r>
      <w:r>
        <w:t>using the</w:t>
      </w:r>
      <w:r>
        <w:rPr>
          <w:spacing w:val="-3"/>
        </w:rPr>
        <w:t xml:space="preserve"> </w:t>
      </w:r>
      <w:r>
        <w:t>following</w:t>
      </w:r>
      <w:r>
        <w:rPr>
          <w:spacing w:val="-4"/>
        </w:rPr>
        <w:t xml:space="preserve"> </w:t>
      </w:r>
      <w:r>
        <w:rPr>
          <w:spacing w:val="-2"/>
        </w:rPr>
        <w:t>technologies:</w:t>
      </w:r>
    </w:p>
    <w:p w14:paraId="7797174D">
      <w:pPr>
        <w:pStyle w:val="6"/>
        <w:spacing w:line="360" w:lineRule="auto"/>
        <w:jc w:val="both"/>
        <w:rPr>
          <w:spacing w:val="-2"/>
        </w:rPr>
      </w:pPr>
    </w:p>
    <w:p w14:paraId="0501D7BD">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 xml:space="preserve">Front-End: </w:t>
      </w:r>
      <w:r>
        <w:rPr>
          <w:sz w:val="24"/>
        </w:rPr>
        <w:t>React.js was used to develop the interactive and responsive user interface of PathPilot. It is used to create components and pages for the Learning Hub, Goal Hub, AI Hub, Finance Hub, Smart Vault, Progress Hub, dashboard, notes, tasks, and other modules.</w:t>
      </w:r>
    </w:p>
    <w:p w14:paraId="7B1FBA96">
      <w:pPr>
        <w:pStyle w:val="9"/>
        <w:numPr>
          <w:numId w:val="0"/>
        </w:numPr>
        <w:tabs>
          <w:tab w:val="left" w:pos="989"/>
        </w:tabs>
        <w:spacing w:before="0" w:after="0" w:line="360" w:lineRule="auto"/>
        <w:ind w:left="633" w:leftChars="0" w:right="359" w:rightChars="0"/>
        <w:jc w:val="both"/>
        <w:rPr>
          <w:sz w:val="24"/>
        </w:rPr>
      </w:pPr>
    </w:p>
    <w:p w14:paraId="1D22B552">
      <w:pPr>
        <w:pStyle w:val="9"/>
        <w:numPr>
          <w:numId w:val="0"/>
        </w:numPr>
        <w:tabs>
          <w:tab w:val="left" w:pos="989"/>
        </w:tabs>
        <w:spacing w:before="0" w:after="0" w:line="360" w:lineRule="auto"/>
        <w:ind w:left="633" w:leftChars="0" w:right="359" w:rightChars="0"/>
        <w:jc w:val="both"/>
        <w:rPr>
          <w:sz w:val="24"/>
        </w:rPr>
      </w:pPr>
    </w:p>
    <w:p w14:paraId="0B6B6E43">
      <w:pPr>
        <w:pStyle w:val="9"/>
        <w:numPr>
          <w:numId w:val="0"/>
        </w:numPr>
        <w:tabs>
          <w:tab w:val="left" w:pos="989"/>
        </w:tabs>
        <w:spacing w:before="0" w:after="0" w:line="360" w:lineRule="auto"/>
        <w:ind w:right="359" w:rightChars="0"/>
        <w:jc w:val="both"/>
        <w:rPr>
          <w:sz w:val="24"/>
        </w:rPr>
      </w:pPr>
      <w:r>
        <w:rPr>
          <w:sz w:val="24"/>
        </w:rPr>
        <mc:AlternateContent>
          <mc:Choice Requires="wpg">
            <w:drawing>
              <wp:inline distT="0" distB="0" distL="0" distR="0">
                <wp:extent cx="5849620" cy="8890"/>
                <wp:effectExtent l="0" t="0" r="0" b="0"/>
                <wp:docPr id="212" name="Group 212"/>
                <wp:cNvGraphicFramePr/>
                <a:graphic xmlns:a="http://schemas.openxmlformats.org/drawingml/2006/main">
                  <a:graphicData uri="http://schemas.microsoft.com/office/word/2010/wordprocessingGroup">
                    <wpg:wgp>
                      <wpg:cNvGrpSpPr/>
                      <wpg:grpSpPr>
                        <a:xfrm>
                          <a:off x="0" y="0"/>
                          <a:ext cx="5849620" cy="8890"/>
                          <a:chOff x="0" y="0"/>
                          <a:chExt cx="5849620" cy="8890"/>
                        </a:xfrm>
                      </wpg:grpSpPr>
                      <wps:wsp>
                        <wps:cNvPr id="211" name="Graphic 74"/>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wpg:wgp>
                  </a:graphicData>
                </a:graphic>
              </wp:inline>
            </w:drawing>
          </mc:Choice>
          <mc:Fallback>
            <w:pict>
              <v:group id="_x0000_s1026" o:spid="_x0000_s1026" o:spt="203" style="height:0.7pt;width:460.6pt;" coordsize="5849620,8890" o:gfxdata="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Wfyt/UAAAAAwEAAA8AAAAAAAAAAQAgAAAAIgAAAGRycy9kb3ducmV2LnhtbFBLAQIU&#10;ABQAAAAIAIdO4kDGG2eYaQIAABAGAAAOAAAAAAAAAAEAIAAAACMBAABkcnMvZTJvRG9jLnhtbFBL&#10;BQYAAAAABgAGAFkBAAD+BQAAAAA=&#10;">
                <o:lock v:ext="edit" aspectratio="f"/>
                <v:shape id="Graphic 74" o:spid="_x0000_s1026" o:spt="100" style="position:absolute;left:0;top:0;height:8890;width:5849620;" fillcolor="#4F81BB" filled="t" stroked="f" coordsize="5849620,8890" o:gfxdata="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dc9m/&#10;AAAA3AAAAA8AAAAAAAAAAQAgAAAAIgAAAGRycy9kb3ducmV2LnhtbFBLAQIUABQAAAAIAIdO4kAz&#10;LwWeOwAAADkAAAAQAAAAAAAAAAEAIAAAAA4BAABkcnMvc2hhcGV4bWwueG1sUEsFBgAAAAAGAAYA&#10;WwEAALgDAAAAAA==&#10;" path="m5849620,8801l0,8801,0,0,5849620,0,5849620,8801xe">
                  <v:fill on="t" focussize="0,0"/>
                  <v:stroke on="f"/>
                  <v:imagedata o:title=""/>
                  <o:lock v:ext="edit" aspectratio="f"/>
                  <v:textbox inset="0mm,0mm,0mm,0mm"/>
                </v:shape>
                <w10:wrap type="none"/>
                <w10:anchorlock/>
              </v:group>
            </w:pict>
          </mc:Fallback>
        </mc:AlternateContent>
      </w:r>
    </w:p>
    <w:p w14:paraId="39E69A0B">
      <w:pPr>
        <w:pStyle w:val="9"/>
        <w:numPr>
          <w:numId w:val="0"/>
        </w:numPr>
        <w:tabs>
          <w:tab w:val="left" w:pos="989"/>
        </w:tabs>
        <w:spacing w:before="0" w:after="0" w:line="360" w:lineRule="auto"/>
        <w:ind w:left="633" w:leftChars="0" w:right="359" w:rightChars="0"/>
        <w:jc w:val="both"/>
        <w:rPr>
          <w:sz w:val="24"/>
        </w:rPr>
      </w:pPr>
    </w:p>
    <w:p w14:paraId="65B57F33">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 xml:space="preserve">Back-End: </w:t>
      </w:r>
      <w:r>
        <w:rPr>
          <w:sz w:val="24"/>
        </w:rPr>
        <w:t xml:space="preserve">Python with the Django framework and Django REST Framework (DRF) </w:t>
      </w:r>
      <w:r>
        <w:rPr>
          <w:sz w:val="24"/>
        </w:rPr>
        <w:t>was used to develop the backend. It handles application logic, user authentication, note management, task-related functionality, and communication between the fronted and database.</w:t>
      </w:r>
    </w:p>
    <w:p w14:paraId="370AE829">
      <w:pPr>
        <w:pStyle w:val="9"/>
        <w:numPr>
          <w:ilvl w:val="2"/>
          <w:numId w:val="8"/>
        </w:numPr>
        <w:tabs>
          <w:tab w:val="left" w:pos="989"/>
        </w:tabs>
        <w:spacing w:before="0" w:after="0" w:line="360" w:lineRule="auto"/>
        <w:ind w:left="989" w:right="359" w:hanging="356"/>
        <w:jc w:val="both"/>
        <w:rPr>
          <w:rFonts w:ascii="Times New Roman" w:hAnsi="Times New Roman" w:eastAsia="Times New Roman" w:cs="Times New Roman"/>
          <w:b/>
          <w:bCs/>
          <w:sz w:val="24"/>
          <w:szCs w:val="24"/>
          <w:lang w:val="en-US" w:eastAsia="en-US" w:bidi="ar-SA"/>
        </w:rPr>
      </w:pPr>
      <w:r>
        <w:rPr>
          <w:rFonts w:ascii="Times New Roman" w:hAnsi="Times New Roman" w:eastAsia="Times New Roman" w:cs="Times New Roman"/>
          <w:b/>
          <w:bCs/>
          <w:sz w:val="24"/>
          <w:szCs w:val="24"/>
          <w:lang w:val="en-US" w:eastAsia="en-US" w:bidi="ar-SA"/>
        </w:rPr>
        <w:t>AI Integration:</w:t>
      </w:r>
      <w:r>
        <w:rPr>
          <w:sz w:val="24"/>
        </w:rPr>
        <w:t xml:space="preserve"> </w:t>
      </w:r>
      <w:r>
        <w:rPr>
          <w:sz w:val="24"/>
        </w:rPr>
        <w:t xml:space="preserve">AI-based features are planned/integrated into PathPilot to provide students with assistance for learning, goal planning, roadmap generation, resource </w:t>
      </w:r>
      <w:r>
        <w:rPr>
          <w:rFonts w:ascii="Times New Roman" w:hAnsi="Times New Roman" w:eastAsia="Times New Roman" w:cs="Times New Roman"/>
          <w:b w:val="0"/>
          <w:bCs w:val="0"/>
          <w:sz w:val="24"/>
          <w:szCs w:val="24"/>
          <w:lang w:val="en-US" w:eastAsia="en-US" w:bidi="ar-SA"/>
        </w:rPr>
        <w:t>recommendations, and other learning-related activities.</w:t>
      </w:r>
    </w:p>
    <w:p w14:paraId="770ADE99">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 xml:space="preserve">Database: </w:t>
      </w:r>
      <w:r>
        <w:rPr>
          <w:sz w:val="24"/>
        </w:rPr>
        <w:t>SQLite was used during development to store and manage user information, notes, tasks, goals, and other application data.</w:t>
      </w:r>
    </w:p>
    <w:p w14:paraId="71940159">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 xml:space="preserve">REST API: </w:t>
      </w:r>
      <w:r>
        <w:rPr>
          <w:sz w:val="24"/>
        </w:rPr>
        <w:t xml:space="preserve">RESTful APIs were developed using Django REST Framework </w:t>
      </w:r>
      <w:r>
        <w:rPr>
          <w:sz w:val="24"/>
        </w:rPr>
        <w:t>to enable communication between the React.js frontend and Django backend.</w:t>
      </w:r>
    </w:p>
    <w:p w14:paraId="76A43177">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Authentication:</w:t>
      </w:r>
      <w:r>
        <w:rPr>
          <w:sz w:val="24"/>
        </w:rPr>
        <w:t xml:space="preserve"> </w:t>
      </w:r>
      <w:r>
        <w:rPr>
          <w:sz w:val="24"/>
        </w:rPr>
        <w:t>JWT (JSON Web Token) based authentication was implemented to provide secure login and access to authorized PathPilot features. The authenticated user's data can be associated with their account.</w:t>
      </w:r>
    </w:p>
    <w:p w14:paraId="1FCDB179">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Development Tools:</w:t>
      </w:r>
      <w:r>
        <w:rPr>
          <w:sz w:val="24"/>
        </w:rPr>
        <w:t xml:space="preserve"> Visual Studio Code </w:t>
      </w:r>
      <w:r>
        <w:rPr>
          <w:sz w:val="24"/>
        </w:rPr>
        <w:t xml:space="preserve">was used as the primary development environment. Git and GitHub </w:t>
      </w:r>
      <w:r>
        <w:rPr>
          <w:sz w:val="24"/>
        </w:rPr>
        <w:t>were used for source-code management and version .</w:t>
      </w:r>
    </w:p>
    <w:p w14:paraId="10B20CAA">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·Web Technologies:</w:t>
      </w:r>
      <w:r>
        <w:rPr>
          <w:sz w:val="24"/>
        </w:rPr>
        <w:t xml:space="preserve"> HTML, CSS, and JavaScript </w:t>
      </w:r>
      <w:r>
        <w:rPr>
          <w:sz w:val="24"/>
        </w:rPr>
        <w:t>were used along with React.js to create the structure, styling, and interactive functionality of the PathPilot interface.</w:t>
      </w:r>
    </w:p>
    <w:p w14:paraId="10DB1263">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API Testing:</w:t>
      </w:r>
      <w:r>
        <w:rPr>
          <w:sz w:val="24"/>
        </w:rPr>
        <w:t xml:space="preserve"> Postman </w:t>
      </w:r>
      <w:r>
        <w:rPr>
          <w:sz w:val="24"/>
        </w:rPr>
        <w:t>was used to test and verify REST API endpoints, including authentication and CRUD operations such as creating, retrieving, updating, and deleting notes.</w:t>
      </w:r>
    </w:p>
    <w:p w14:paraId="5329250C">
      <w:pPr>
        <w:pStyle w:val="9"/>
        <w:numPr>
          <w:ilvl w:val="2"/>
          <w:numId w:val="8"/>
        </w:numPr>
        <w:tabs>
          <w:tab w:val="left" w:pos="989"/>
        </w:tabs>
        <w:spacing w:before="0" w:after="0" w:line="360" w:lineRule="auto"/>
        <w:ind w:left="989" w:right="359" w:hanging="356"/>
        <w:jc w:val="both"/>
        <w:rPr>
          <w:sz w:val="24"/>
        </w:rPr>
      </w:pPr>
      <w:r>
        <w:rPr>
          <w:rFonts w:ascii="Times New Roman" w:hAnsi="Times New Roman" w:eastAsia="Times New Roman" w:cs="Times New Roman"/>
          <w:b/>
          <w:bCs/>
          <w:sz w:val="24"/>
          <w:szCs w:val="24"/>
          <w:lang w:val="en-US" w:eastAsia="en-US" w:bidi="ar-SA"/>
        </w:rPr>
        <w:t xml:space="preserve">Frontend Development Tool: </w:t>
      </w:r>
      <w:r>
        <w:rPr>
          <w:sz w:val="24"/>
        </w:rPr>
        <w:t xml:space="preserve">Vite </w:t>
      </w:r>
      <w:r>
        <w:rPr>
          <w:sz w:val="24"/>
        </w:rPr>
        <w:t>was used as the development and build tool for the React.js frontend, providing a fast development environment and local development server.</w:t>
      </w:r>
    </w:p>
    <w:p w14:paraId="482DB28C">
      <w:pPr>
        <w:pStyle w:val="9"/>
        <w:numPr>
          <w:numId w:val="0"/>
        </w:numPr>
        <w:tabs>
          <w:tab w:val="left" w:pos="989"/>
        </w:tabs>
        <w:spacing w:before="0" w:after="0" w:line="360" w:lineRule="auto"/>
        <w:ind w:left="633" w:leftChars="0" w:right="359" w:rightChars="0"/>
        <w:jc w:val="both"/>
        <w:rPr>
          <w:sz w:val="24"/>
        </w:rPr>
      </w:pPr>
    </w:p>
    <w:p w14:paraId="4E22383E">
      <w:pPr>
        <w:pStyle w:val="3"/>
        <w:numPr>
          <w:ilvl w:val="0"/>
          <w:numId w:val="7"/>
        </w:numPr>
        <w:tabs>
          <w:tab w:val="left" w:pos="711"/>
        </w:tabs>
        <w:spacing w:before="0" w:after="0" w:line="360" w:lineRule="auto"/>
        <w:ind w:left="711" w:right="0" w:hanging="300"/>
        <w:jc w:val="both"/>
      </w:pPr>
      <w:r>
        <w:rPr>
          <w:spacing w:val="-2"/>
        </w:rPr>
        <w:t>Project</w:t>
      </w:r>
      <w:r>
        <w:rPr>
          <w:spacing w:val="-6"/>
        </w:rPr>
        <w:t xml:space="preserve"> </w:t>
      </w:r>
      <w:r>
        <w:rPr>
          <w:spacing w:val="-2"/>
        </w:rPr>
        <w:t>Workflow</w:t>
      </w:r>
      <w:r>
        <w:rPr>
          <w:spacing w:val="-1"/>
        </w:rPr>
        <w:t xml:space="preserve"> </w:t>
      </w:r>
      <w:r>
        <w:rPr>
          <w:spacing w:val="-10"/>
        </w:rPr>
        <w:t>:</w:t>
      </w:r>
    </w:p>
    <w:p w14:paraId="6D2FC3C1">
      <w:pPr>
        <w:pStyle w:val="6"/>
        <w:spacing w:before="8" w:line="360" w:lineRule="auto"/>
        <w:jc w:val="both"/>
        <w:rPr>
          <w:b/>
        </w:rPr>
      </w:pPr>
    </w:p>
    <w:p w14:paraId="09CD0F58">
      <w:pPr>
        <w:pStyle w:val="9"/>
        <w:numPr>
          <w:numId w:val="0"/>
        </w:numPr>
        <w:tabs>
          <w:tab w:val="left" w:pos="735"/>
          <w:tab w:val="left" w:pos="990"/>
        </w:tabs>
        <w:spacing w:before="3" w:after="0" w:line="360" w:lineRule="auto"/>
        <w:ind w:left="725" w:leftChars="0" w:right="487" w:rightChars="0"/>
        <w:jc w:val="both"/>
        <w:rPr>
          <w:sz w:val="24"/>
        </w:rPr>
      </w:pPr>
      <w:r>
        <w:rPr>
          <w:sz w:val="24"/>
        </w:rPr>
        <w:t xml:space="preserve">The </w:t>
      </w:r>
      <w:r>
        <w:rPr>
          <w:sz w:val="24"/>
        </w:rPr>
        <w:t xml:space="preserve">student </w:t>
      </w:r>
      <w:r>
        <w:rPr>
          <w:sz w:val="24"/>
        </w:rPr>
        <w:t xml:space="preserve">interacts </w:t>
      </w:r>
      <w:r>
        <w:rPr>
          <w:sz w:val="24"/>
        </w:rPr>
        <w:t xml:space="preserve">with </w:t>
      </w:r>
      <w:r>
        <w:rPr>
          <w:sz w:val="24"/>
        </w:rPr>
        <w:t xml:space="preserve">the PathPilot web interface </w:t>
      </w:r>
      <w:r>
        <w:rPr>
          <w:sz w:val="24"/>
        </w:rPr>
        <w:t xml:space="preserve">through </w:t>
      </w:r>
      <w:r>
        <w:rPr>
          <w:sz w:val="24"/>
        </w:rPr>
        <w:t xml:space="preserve">the </w:t>
      </w:r>
      <w:r>
        <w:rPr>
          <w:sz w:val="24"/>
        </w:rPr>
        <w:t>React.js frontend.</w:t>
      </w:r>
    </w:p>
    <w:p w14:paraId="61178114">
      <w:pPr>
        <w:pStyle w:val="9"/>
        <w:numPr>
          <w:numId w:val="0"/>
        </w:numPr>
        <w:tabs>
          <w:tab w:val="left" w:pos="735"/>
          <w:tab w:val="left" w:pos="990"/>
        </w:tabs>
        <w:spacing w:before="3" w:after="0" w:line="360" w:lineRule="auto"/>
        <w:ind w:left="725" w:leftChars="0" w:right="487" w:rightChars="0"/>
        <w:jc w:val="both"/>
        <w:rPr>
          <w:sz w:val="24"/>
        </w:rPr>
      </w:pPr>
    </w:p>
    <w:p w14:paraId="686FF4A5">
      <w:pPr>
        <w:pStyle w:val="9"/>
        <w:numPr>
          <w:numId w:val="0"/>
        </w:numPr>
        <w:tabs>
          <w:tab w:val="left" w:pos="735"/>
          <w:tab w:val="left" w:pos="990"/>
        </w:tabs>
        <w:spacing w:before="3" w:after="0" w:line="360" w:lineRule="auto"/>
        <w:ind w:left="725" w:leftChars="0" w:right="487" w:rightChars="0"/>
        <w:jc w:val="both"/>
        <w:rPr>
          <w:sz w:val="24"/>
        </w:rPr>
      </w:pPr>
    </w:p>
    <w:p w14:paraId="6FE5BF69">
      <w:pPr>
        <w:pStyle w:val="9"/>
        <w:numPr>
          <w:numId w:val="0"/>
        </w:numPr>
        <w:tabs>
          <w:tab w:val="left" w:pos="735"/>
          <w:tab w:val="left" w:pos="990"/>
        </w:tabs>
        <w:spacing w:before="3" w:after="0" w:line="360" w:lineRule="auto"/>
        <w:ind w:left="725" w:leftChars="0" w:right="487" w:rightChars="0"/>
        <w:jc w:val="both"/>
        <w:rPr>
          <w:sz w:val="24"/>
        </w:rPr>
      </w:pPr>
      <w:r>
        <w:rPr>
          <w:sz w:val="20"/>
        </w:rPr>
        <mc:AlternateContent>
          <mc:Choice Requires="wps">
            <w:drawing>
              <wp:anchor distT="0" distB="0" distL="0" distR="0" simplePos="0" relativeHeight="251710464" behindDoc="1" locked="0" layoutInCell="1" allowOverlap="1">
                <wp:simplePos x="0" y="0"/>
                <wp:positionH relativeFrom="page">
                  <wp:posOffset>1010920</wp:posOffset>
                </wp:positionH>
                <wp:positionV relativeFrom="paragraph">
                  <wp:posOffset>423545</wp:posOffset>
                </wp:positionV>
                <wp:extent cx="5849620" cy="8890"/>
                <wp:effectExtent l="0" t="0" r="0" b="0"/>
                <wp:wrapTopAndBottom/>
                <wp:docPr id="213" name="Graphic 75"/>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75" o:spid="_x0000_s1026" o:spt="100" style="position:absolute;left:0pt;margin-left:79.6pt;margin-top:33.35pt;height:0.7pt;width:460.6pt;mso-position-horizontal-relative:page;mso-wrap-distance-bottom:0pt;mso-wrap-distance-top:0pt;z-index:-251606016;mso-width-relative:page;mso-height-relative:page;" fillcolor="#4F81BB" filled="t" stroked="f" coordsize="5849620,8890" o:gfxdata="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3uXR2QAAAAoBAAAPAAAAAAAAAAEAIAAAACIAAABkcnMvZG93bnJldi54bWxQSwECFAAUAAAACACH&#10;TuJADwTR5yMCAADiBAAADgAAAAAAAAABACAAAAAoAQAAZHJzL2Uyb0RvYy54bWxQSwUGAAAAAAYA&#10;BgBZAQAAvQUAAAAA&#10;" path="m5849620,8801l0,8801,0,0,5849620,0,5849620,8801xe">
                <v:fill on="t" focussize="0,0"/>
                <v:stroke on="f"/>
                <v:imagedata o:title=""/>
                <o:lock v:ext="edit" aspectratio="f"/>
                <v:textbox inset="0mm,0mm,0mm,0mm"/>
                <w10:wrap type="topAndBottom"/>
              </v:shape>
            </w:pict>
          </mc:Fallback>
        </mc:AlternateContent>
      </w:r>
    </w:p>
    <w:p w14:paraId="0A7DA0D5">
      <w:pPr>
        <w:pStyle w:val="9"/>
        <w:numPr>
          <w:numId w:val="0"/>
        </w:numPr>
        <w:tabs>
          <w:tab w:val="left" w:pos="735"/>
          <w:tab w:val="left" w:pos="990"/>
        </w:tabs>
        <w:spacing w:before="3" w:after="0" w:line="360" w:lineRule="auto"/>
        <w:ind w:right="487" w:rightChars="0"/>
        <w:jc w:val="both"/>
        <w:rPr>
          <w:sz w:val="24"/>
        </w:rPr>
      </w:pPr>
    </w:p>
    <w:p w14:paraId="08269117">
      <w:pPr>
        <w:pStyle w:val="9"/>
        <w:numPr>
          <w:ilvl w:val="0"/>
          <w:numId w:val="10"/>
        </w:numPr>
        <w:tabs>
          <w:tab w:val="left" w:pos="735"/>
          <w:tab w:val="left" w:pos="990"/>
        </w:tabs>
        <w:spacing w:before="3" w:after="0" w:line="360" w:lineRule="auto"/>
        <w:ind w:left="735" w:right="487" w:hanging="10"/>
        <w:jc w:val="both"/>
      </w:pPr>
      <w:r>
        <w:rPr>
          <w:sz w:val="24"/>
        </w:rPr>
        <w:t>The user can log in, access the Learning Hub, manage study notes, create and manage goals and tasks, use learning resources, access the AI-related features, manage saved resources, track progress, and use other available modules.</w:t>
      </w:r>
    </w:p>
    <w:p w14:paraId="59529BB7">
      <w:pPr>
        <w:pStyle w:val="9"/>
        <w:numPr>
          <w:ilvl w:val="0"/>
          <w:numId w:val="10"/>
        </w:numPr>
        <w:tabs>
          <w:tab w:val="left" w:pos="735"/>
          <w:tab w:val="left" w:pos="990"/>
        </w:tabs>
        <w:spacing w:before="3" w:after="0" w:line="360" w:lineRule="auto"/>
        <w:ind w:left="735" w:right="487" w:hanging="10"/>
        <w:jc w:val="both"/>
        <w:rPr>
          <w:rFonts w:ascii="SimSun"/>
          <w:sz w:val="24"/>
        </w:rPr>
      </w:pPr>
      <w:r>
        <w:rPr>
          <w:sz w:val="24"/>
        </w:rPr>
        <w:t>When the user performs an action, the React.js frontend sends an HTTP request to the Django REST API. The request contains the required information for the particular operation, such as note details, task information, goal data, authentication credentials, or other module-related informatio</w:t>
      </w:r>
      <w:r>
        <w:rPr>
          <w:rFonts w:ascii="SimSun"/>
          <w:sz w:val="24"/>
        </w:rPr>
        <w:t>n.</w:t>
      </w:r>
    </w:p>
    <w:p w14:paraId="171CA1E8">
      <w:pPr>
        <w:pStyle w:val="9"/>
        <w:numPr>
          <w:ilvl w:val="0"/>
          <w:numId w:val="10"/>
        </w:numPr>
        <w:tabs>
          <w:tab w:val="left" w:pos="951"/>
        </w:tabs>
        <w:spacing w:before="4" w:after="0" w:line="360" w:lineRule="auto"/>
        <w:ind w:left="951" w:right="0" w:hanging="180"/>
        <w:jc w:val="both"/>
      </w:pPr>
      <w:r>
        <w:rPr>
          <w:sz w:val="24"/>
        </w:rPr>
        <w:t>Response</w:t>
      </w:r>
      <w:r>
        <w:rPr>
          <w:spacing w:val="-5"/>
          <w:sz w:val="24"/>
        </w:rPr>
        <w:t xml:space="preserve"> </w:t>
      </w:r>
      <w:r>
        <w:rPr>
          <w:spacing w:val="-2"/>
          <w:sz w:val="24"/>
        </w:rPr>
        <w:t>Generation:</w:t>
      </w:r>
    </w:p>
    <w:p w14:paraId="782D3DF6">
      <w:pPr>
        <w:pStyle w:val="9"/>
        <w:numPr>
          <w:ilvl w:val="0"/>
          <w:numId w:val="11"/>
        </w:numPr>
        <w:tabs>
          <w:tab w:val="left" w:pos="1145"/>
        </w:tabs>
        <w:spacing w:before="0" w:after="0" w:line="360" w:lineRule="auto"/>
        <w:ind w:left="1145" w:right="399" w:hanging="471"/>
        <w:jc w:val="both"/>
        <w:rPr>
          <w:sz w:val="24"/>
        </w:rPr>
      </w:pPr>
      <w:r>
        <w:rPr>
          <w:sz w:val="24"/>
        </w:rPr>
        <w:t>The</w:t>
      </w:r>
      <w:r>
        <w:rPr>
          <w:b w:val="0"/>
          <w:bCs w:val="0"/>
          <w:sz w:val="24"/>
        </w:rPr>
        <w:t xml:space="preserve"> Django backend </w:t>
      </w:r>
      <w:r>
        <w:rPr>
          <w:sz w:val="24"/>
        </w:rPr>
        <w:t>receives the request and processes it according to the requested functionality.</w:t>
      </w:r>
      <w:r>
        <w:rPr>
          <w:spacing w:val="-2"/>
          <w:sz w:val="24"/>
        </w:rPr>
        <w:t xml:space="preserve"> </w:t>
      </w:r>
      <w:r>
        <w:rPr>
          <w:sz w:val="24"/>
        </w:rPr>
        <w:t>It</w:t>
      </w:r>
      <w:r>
        <w:rPr>
          <w:spacing w:val="-3"/>
          <w:sz w:val="24"/>
        </w:rPr>
        <w:t xml:space="preserve"> </w:t>
      </w:r>
      <w:r>
        <w:rPr>
          <w:sz w:val="24"/>
        </w:rPr>
        <w:t>verifies</w:t>
      </w:r>
      <w:r>
        <w:rPr>
          <w:spacing w:val="-3"/>
          <w:sz w:val="24"/>
        </w:rPr>
        <w:t xml:space="preserve"> </w:t>
      </w:r>
      <w:r>
        <w:rPr>
          <w:sz w:val="24"/>
        </w:rPr>
        <w:t>the</w:t>
      </w:r>
      <w:r>
        <w:rPr>
          <w:spacing w:val="-6"/>
          <w:sz w:val="24"/>
        </w:rPr>
        <w:t xml:space="preserve"> </w:t>
      </w:r>
      <w:r>
        <w:rPr>
          <w:sz w:val="24"/>
        </w:rPr>
        <w:t>user's</w:t>
      </w:r>
      <w:r>
        <w:rPr>
          <w:spacing w:val="-3"/>
          <w:sz w:val="24"/>
        </w:rPr>
        <w:t xml:space="preserve"> </w:t>
      </w:r>
      <w:r>
        <w:rPr>
          <w:sz w:val="24"/>
        </w:rPr>
        <w:t>authentication,</w:t>
      </w:r>
      <w:r>
        <w:rPr>
          <w:spacing w:val="-5"/>
          <w:sz w:val="24"/>
        </w:rPr>
        <w:t xml:space="preserve"> </w:t>
      </w:r>
      <w:r>
        <w:rPr>
          <w:sz w:val="24"/>
        </w:rPr>
        <w:t>applies</w:t>
      </w:r>
      <w:r>
        <w:rPr>
          <w:spacing w:val="-5"/>
          <w:sz w:val="24"/>
        </w:rPr>
        <w:t xml:space="preserve"> </w:t>
      </w:r>
      <w:r>
        <w:rPr>
          <w:sz w:val="24"/>
        </w:rPr>
        <w:t>the</w:t>
      </w:r>
      <w:r>
        <w:rPr>
          <w:spacing w:val="-6"/>
          <w:sz w:val="24"/>
        </w:rPr>
        <w:t xml:space="preserve"> </w:t>
      </w:r>
      <w:r>
        <w:rPr>
          <w:sz w:val="24"/>
        </w:rPr>
        <w:t>required</w:t>
      </w:r>
      <w:r>
        <w:rPr>
          <w:spacing w:val="-3"/>
          <w:sz w:val="24"/>
        </w:rPr>
        <w:t xml:space="preserve"> </w:t>
      </w:r>
      <w:r>
        <w:rPr>
          <w:sz w:val="24"/>
        </w:rPr>
        <w:t>application</w:t>
      </w:r>
      <w:r>
        <w:rPr>
          <w:spacing w:val="-5"/>
          <w:sz w:val="24"/>
        </w:rPr>
        <w:t xml:space="preserve"> </w:t>
      </w:r>
      <w:r>
        <w:rPr>
          <w:sz w:val="24"/>
        </w:rPr>
        <w:t>logic, communicates with the SQLite database, and performs the appropriate operation</w:t>
      </w:r>
      <w:r>
        <w:rPr>
          <w:rFonts w:ascii="SimSun" w:hAnsi="SimSun"/>
          <w:sz w:val="24"/>
        </w:rPr>
        <w:t>.</w:t>
      </w:r>
    </w:p>
    <w:p w14:paraId="13C7E81D">
      <w:pPr>
        <w:pStyle w:val="9"/>
        <w:numPr>
          <w:ilvl w:val="0"/>
          <w:numId w:val="11"/>
        </w:numPr>
        <w:tabs>
          <w:tab w:val="left" w:pos="1143"/>
        </w:tabs>
        <w:spacing w:before="0" w:after="0" w:line="360" w:lineRule="auto"/>
        <w:ind w:left="1143" w:right="303" w:hanging="471"/>
        <w:jc w:val="both"/>
        <w:rPr>
          <w:sz w:val="22"/>
        </w:rPr>
      </w:pPr>
      <w:r>
        <w:rPr>
          <w:sz w:val="24"/>
        </w:rPr>
        <w:t>For</w:t>
      </w:r>
      <w:r>
        <w:rPr>
          <w:spacing w:val="-3"/>
          <w:sz w:val="24"/>
        </w:rPr>
        <w:t xml:space="preserve"> </w:t>
      </w:r>
      <w:r>
        <w:rPr>
          <w:sz w:val="24"/>
        </w:rPr>
        <w:t>authenticated</w:t>
      </w:r>
      <w:r>
        <w:rPr>
          <w:spacing w:val="-4"/>
          <w:sz w:val="24"/>
        </w:rPr>
        <w:t xml:space="preserve"> </w:t>
      </w:r>
      <w:r>
        <w:rPr>
          <w:sz w:val="24"/>
        </w:rPr>
        <w:t>operations,</w:t>
      </w:r>
      <w:r>
        <w:rPr>
          <w:b w:val="0"/>
          <w:bCs w:val="0"/>
          <w:spacing w:val="-2"/>
          <w:sz w:val="24"/>
        </w:rPr>
        <w:t xml:space="preserve"> </w:t>
      </w:r>
      <w:r>
        <w:rPr>
          <w:b w:val="0"/>
          <w:bCs w:val="0"/>
          <w:sz w:val="24"/>
        </w:rPr>
        <w:t>JWT</w:t>
      </w:r>
      <w:r>
        <w:rPr>
          <w:b w:val="0"/>
          <w:bCs w:val="0"/>
          <w:spacing w:val="-6"/>
          <w:sz w:val="24"/>
        </w:rPr>
        <w:t xml:space="preserve"> </w:t>
      </w:r>
      <w:r>
        <w:rPr>
          <w:b w:val="0"/>
          <w:bCs w:val="0"/>
          <w:sz w:val="24"/>
        </w:rPr>
        <w:t>authentication</w:t>
      </w:r>
      <w:r>
        <w:rPr>
          <w:b w:val="0"/>
          <w:bCs w:val="0"/>
          <w:spacing w:val="-3"/>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the</w:t>
      </w:r>
      <w:r>
        <w:rPr>
          <w:spacing w:val="-5"/>
          <w:sz w:val="24"/>
        </w:rPr>
        <w:t xml:space="preserve"> </w:t>
      </w:r>
      <w:r>
        <w:rPr>
          <w:sz w:val="24"/>
        </w:rPr>
        <w:t>logged-in</w:t>
      </w:r>
      <w:r>
        <w:rPr>
          <w:spacing w:val="-4"/>
          <w:sz w:val="24"/>
        </w:rPr>
        <w:t xml:space="preserve"> </w:t>
      </w:r>
      <w:r>
        <w:rPr>
          <w:sz w:val="24"/>
        </w:rPr>
        <w:t>user and provide access to authorized resources.</w:t>
      </w:r>
    </w:p>
    <w:p w14:paraId="3A7E01CB">
      <w:pPr>
        <w:pStyle w:val="9"/>
        <w:numPr>
          <w:ilvl w:val="0"/>
          <w:numId w:val="11"/>
        </w:numPr>
        <w:tabs>
          <w:tab w:val="left" w:pos="1145"/>
        </w:tabs>
        <w:spacing w:before="0" w:after="0" w:line="360" w:lineRule="auto"/>
        <w:ind w:left="1145" w:right="214" w:hanging="471"/>
        <w:jc w:val="both"/>
        <w:rPr>
          <w:sz w:val="24"/>
        </w:rPr>
      </w:pPr>
      <w:r>
        <w:rPr>
          <w:sz w:val="24"/>
        </w:rPr>
        <w:t>AI</w:t>
      </w:r>
      <w:r>
        <w:rPr>
          <w:spacing w:val="-14"/>
          <w:sz w:val="24"/>
        </w:rPr>
        <w:t xml:space="preserve"> </w:t>
      </w:r>
      <w:r>
        <w:rPr>
          <w:sz w:val="24"/>
        </w:rPr>
        <w:t>Assistant:</w:t>
      </w:r>
      <w:r>
        <w:rPr>
          <w:spacing w:val="-10"/>
          <w:sz w:val="24"/>
        </w:rPr>
        <w:t xml:space="preserve"> </w:t>
      </w:r>
      <w:r>
        <w:rPr>
          <w:sz w:val="24"/>
        </w:rPr>
        <w:t>If</w:t>
      </w:r>
      <w:r>
        <w:rPr>
          <w:spacing w:val="-2"/>
          <w:sz w:val="24"/>
        </w:rPr>
        <w:t xml:space="preserve"> </w:t>
      </w:r>
      <w:r>
        <w:rPr>
          <w:sz w:val="24"/>
        </w:rPr>
        <w:t>the</w:t>
      </w:r>
      <w:r>
        <w:rPr>
          <w:spacing w:val="-2"/>
          <w:sz w:val="24"/>
        </w:rPr>
        <w:t xml:space="preserve"> </w:t>
      </w:r>
      <w:r>
        <w:rPr>
          <w:sz w:val="24"/>
        </w:rPr>
        <w:t>request</w:t>
      </w:r>
      <w:r>
        <w:rPr>
          <w:spacing w:val="-3"/>
          <w:sz w:val="24"/>
        </w:rPr>
        <w:t xml:space="preserve"> </w:t>
      </w:r>
      <w:r>
        <w:rPr>
          <w:sz w:val="24"/>
        </w:rPr>
        <w:t>is</w:t>
      </w:r>
      <w:r>
        <w:rPr>
          <w:spacing w:val="-3"/>
          <w:sz w:val="24"/>
        </w:rPr>
        <w:t xml:space="preserve"> </w:t>
      </w:r>
      <w:r>
        <w:rPr>
          <w:sz w:val="24"/>
        </w:rPr>
        <w:t>an</w:t>
      </w:r>
      <w:r>
        <w:rPr>
          <w:spacing w:val="-1"/>
          <w:sz w:val="24"/>
        </w:rPr>
        <w:t xml:space="preserve"> </w:t>
      </w:r>
      <w:r>
        <w:rPr>
          <w:sz w:val="24"/>
        </w:rPr>
        <w:t>academic</w:t>
      </w:r>
      <w:r>
        <w:rPr>
          <w:spacing w:val="-4"/>
          <w:sz w:val="24"/>
        </w:rPr>
        <w:t xml:space="preserve"> </w:t>
      </w:r>
      <w:r>
        <w:rPr>
          <w:sz w:val="24"/>
        </w:rPr>
        <w:t>query, the</w:t>
      </w:r>
      <w:r>
        <w:rPr>
          <w:spacing w:val="-14"/>
          <w:sz w:val="24"/>
        </w:rPr>
        <w:t xml:space="preserve"> </w:t>
      </w:r>
      <w:r>
        <w:rPr>
          <w:sz w:val="24"/>
        </w:rPr>
        <w:t>AI</w:t>
      </w:r>
      <w:r>
        <w:rPr>
          <w:spacing w:val="-14"/>
          <w:sz w:val="24"/>
        </w:rPr>
        <w:t xml:space="preserve"> </w:t>
      </w:r>
      <w:r>
        <w:rPr>
          <w:sz w:val="24"/>
        </w:rPr>
        <w:t>Assistant</w:t>
      </w:r>
      <w:r>
        <w:rPr>
          <w:spacing w:val="-3"/>
          <w:sz w:val="24"/>
        </w:rPr>
        <w:t xml:space="preserve"> </w:t>
      </w:r>
      <w:r>
        <w:rPr>
          <w:sz w:val="24"/>
        </w:rPr>
        <w:t>processes</w:t>
      </w:r>
      <w:r>
        <w:rPr>
          <w:spacing w:val="-1"/>
          <w:sz w:val="24"/>
        </w:rPr>
        <w:t xml:space="preserve"> </w:t>
      </w:r>
      <w:r>
        <w:rPr>
          <w:sz w:val="24"/>
        </w:rPr>
        <w:t>the</w:t>
      </w:r>
      <w:r>
        <w:rPr>
          <w:spacing w:val="39"/>
          <w:sz w:val="24"/>
        </w:rPr>
        <w:t xml:space="preserve"> </w:t>
      </w:r>
      <w:r>
        <w:rPr>
          <w:sz w:val="24"/>
        </w:rPr>
        <w:t>student's question</w:t>
      </w:r>
      <w:r>
        <w:rPr>
          <w:spacing w:val="-3"/>
          <w:sz w:val="24"/>
        </w:rPr>
        <w:t xml:space="preserve"> </w:t>
      </w:r>
      <w:r>
        <w:rPr>
          <w:sz w:val="24"/>
        </w:rPr>
        <w:t>and</w:t>
      </w:r>
      <w:r>
        <w:rPr>
          <w:spacing w:val="-1"/>
          <w:sz w:val="24"/>
        </w:rPr>
        <w:t xml:space="preserve"> </w:t>
      </w:r>
      <w:r>
        <w:rPr>
          <w:sz w:val="24"/>
        </w:rPr>
        <w:t>generates</w:t>
      </w:r>
      <w:r>
        <w:rPr>
          <w:spacing w:val="-1"/>
          <w:sz w:val="24"/>
        </w:rPr>
        <w:t xml:space="preserve"> </w:t>
      </w:r>
      <w:r>
        <w:rPr>
          <w:sz w:val="24"/>
        </w:rPr>
        <w:t>a</w:t>
      </w:r>
      <w:r>
        <w:rPr>
          <w:spacing w:val="-1"/>
          <w:sz w:val="24"/>
        </w:rPr>
        <w:t xml:space="preserve"> </w:t>
      </w:r>
      <w:r>
        <w:rPr>
          <w:sz w:val="24"/>
        </w:rPr>
        <w:t>suitable</w:t>
      </w:r>
      <w:r>
        <w:rPr>
          <w:spacing w:val="-4"/>
          <w:sz w:val="24"/>
        </w:rPr>
        <w:t xml:space="preserve"> </w:t>
      </w:r>
      <w:r>
        <w:rPr>
          <w:sz w:val="24"/>
        </w:rPr>
        <w:t>learning-related response</w:t>
      </w:r>
      <w:r>
        <w:rPr>
          <w:spacing w:val="-2"/>
          <w:sz w:val="24"/>
        </w:rPr>
        <w:t xml:space="preserve"> </w:t>
      </w:r>
      <w:r>
        <w:rPr>
          <w:sz w:val="24"/>
        </w:rPr>
        <w:t>to</w:t>
      </w:r>
      <w:r>
        <w:rPr>
          <w:spacing w:val="-1"/>
          <w:sz w:val="24"/>
        </w:rPr>
        <w:t xml:space="preserve"> </w:t>
      </w:r>
      <w:r>
        <w:rPr>
          <w:sz w:val="24"/>
        </w:rPr>
        <w:t>help</w:t>
      </w:r>
      <w:r>
        <w:rPr>
          <w:spacing w:val="-3"/>
          <w:sz w:val="24"/>
        </w:rPr>
        <w:t xml:space="preserve"> </w:t>
      </w:r>
      <w:r>
        <w:rPr>
          <w:sz w:val="24"/>
        </w:rPr>
        <w:t>explain</w:t>
      </w:r>
      <w:r>
        <w:rPr>
          <w:spacing w:val="-3"/>
          <w:sz w:val="24"/>
        </w:rPr>
        <w:t xml:space="preserve"> </w:t>
      </w:r>
      <w:r>
        <w:rPr>
          <w:sz w:val="24"/>
        </w:rPr>
        <w:t>the</w:t>
      </w:r>
      <w:r>
        <w:rPr>
          <w:spacing w:val="-2"/>
          <w:sz w:val="24"/>
        </w:rPr>
        <w:t xml:space="preserve"> </w:t>
      </w:r>
      <w:r>
        <w:rPr>
          <w:sz w:val="24"/>
        </w:rPr>
        <w:t>concept</w:t>
      </w:r>
      <w:r>
        <w:rPr>
          <w:spacing w:val="-1"/>
          <w:sz w:val="24"/>
        </w:rPr>
        <w:t xml:space="preserve"> </w:t>
      </w:r>
      <w:r>
        <w:rPr>
          <w:sz w:val="24"/>
        </w:rPr>
        <w:t>or resolve the student's doubt.</w:t>
      </w:r>
    </w:p>
    <w:p w14:paraId="522BB9E9">
      <w:pPr>
        <w:pStyle w:val="9"/>
        <w:numPr>
          <w:ilvl w:val="0"/>
          <w:numId w:val="10"/>
        </w:numPr>
        <w:tabs>
          <w:tab w:val="left" w:pos="951"/>
        </w:tabs>
        <w:spacing w:before="4" w:after="0" w:line="360" w:lineRule="auto"/>
        <w:ind w:left="951" w:right="0" w:hanging="180"/>
        <w:jc w:val="both"/>
        <w:rPr>
          <w:sz w:val="24"/>
        </w:rPr>
      </w:pPr>
      <w:r>
        <w:rPr>
          <w:sz w:val="24"/>
        </w:rPr>
        <w:t xml:space="preserve">.Displaying </w:t>
      </w:r>
      <w:r>
        <w:rPr>
          <w:sz w:val="24"/>
        </w:rPr>
        <w:t>the Result:</w:t>
      </w:r>
    </w:p>
    <w:p w14:paraId="3DBDDB67">
      <w:pPr>
        <w:pStyle w:val="6"/>
        <w:spacing w:line="360" w:lineRule="auto"/>
        <w:ind w:left="785" w:right="488" w:hanging="65"/>
        <w:jc w:val="both"/>
      </w:pPr>
      <w:r>
        <w:t xml:space="preserve">The </w:t>
      </w:r>
      <w:r>
        <w:t xml:space="preserve">final </w:t>
      </w:r>
      <w:r>
        <w:t xml:space="preserve">response </w:t>
      </w:r>
      <w:r>
        <w:t xml:space="preserve">from </w:t>
      </w:r>
      <w:r>
        <w:t xml:space="preserve">the </w:t>
      </w:r>
      <w:r>
        <w:t xml:space="preserve">backend </w:t>
      </w:r>
      <w:r>
        <w:t xml:space="preserve">is </w:t>
      </w:r>
      <w:r>
        <w:t xml:space="preserve">sent </w:t>
      </w:r>
      <w:r>
        <w:t xml:space="preserve">back </w:t>
      </w:r>
      <w:r>
        <w:t xml:space="preserve">to </w:t>
      </w:r>
      <w:r>
        <w:t xml:space="preserve">the </w:t>
      </w:r>
      <w:r>
        <w:t xml:space="preserve">React.js </w:t>
      </w:r>
      <w:r>
        <w:t xml:space="preserve">frontend. </w:t>
      </w:r>
      <w:r>
        <w:t xml:space="preserve">The </w:t>
      </w:r>
      <w:r>
        <w:t xml:space="preserve">frontend </w:t>
      </w:r>
      <w:r>
        <w:t xml:space="preserve">then displays the requested course information, assignment status, </w:t>
      </w:r>
      <w:r>
        <w:t xml:space="preserve">quiz result, progress details, certificate information, or </w:t>
      </w:r>
      <w:r>
        <w:t xml:space="preserve">AI-generated response to the student </w:t>
      </w:r>
      <w:r>
        <w:t>through the appropriate PathPilot-LMS interface</w:t>
      </w:r>
    </w:p>
    <w:p w14:paraId="410D4153">
      <w:pPr>
        <w:pStyle w:val="9"/>
        <w:numPr>
          <w:numId w:val="0"/>
        </w:numPr>
        <w:tabs>
          <w:tab w:val="left" w:pos="989"/>
        </w:tabs>
        <w:spacing w:before="0" w:after="0" w:line="360" w:lineRule="auto"/>
        <w:ind w:left="523" w:leftChars="0" w:right="359" w:rightChars="0"/>
        <w:jc w:val="both"/>
        <w:rPr>
          <w:sz w:val="24"/>
        </w:rPr>
      </w:pPr>
    </w:p>
    <w:p w14:paraId="13292EE9">
      <w:pPr>
        <w:pStyle w:val="9"/>
        <w:numPr>
          <w:numId w:val="0"/>
        </w:numPr>
        <w:tabs>
          <w:tab w:val="left" w:pos="1131"/>
        </w:tabs>
        <w:spacing w:before="1" w:after="0" w:line="360" w:lineRule="auto"/>
        <w:ind w:left="771" w:leftChars="0" w:right="140" w:rightChars="0"/>
        <w:jc w:val="both"/>
        <w:rPr>
          <w:sz w:val="24"/>
        </w:rPr>
      </w:pPr>
    </w:p>
    <w:p w14:paraId="5756B215">
      <w:pPr>
        <w:pStyle w:val="9"/>
        <w:numPr>
          <w:numId w:val="0"/>
        </w:numPr>
        <w:tabs>
          <w:tab w:val="left" w:pos="989"/>
        </w:tabs>
        <w:spacing w:before="0" w:after="0" w:line="360" w:lineRule="auto"/>
        <w:ind w:left="633" w:leftChars="0" w:right="371" w:rightChars="0"/>
        <w:jc w:val="both"/>
        <w:rPr>
          <w:sz w:val="24"/>
        </w:rPr>
      </w:pPr>
    </w:p>
    <w:p w14:paraId="34FF1E23">
      <w:pPr>
        <w:pStyle w:val="6"/>
        <w:spacing w:line="360" w:lineRule="auto"/>
        <w:jc w:val="both"/>
        <w:rPr>
          <w:sz w:val="20"/>
        </w:rPr>
      </w:pPr>
    </w:p>
    <w:p w14:paraId="09F9E960">
      <w:pPr>
        <w:pStyle w:val="3"/>
        <w:numPr>
          <w:numId w:val="0"/>
        </w:numPr>
        <w:tabs>
          <w:tab w:val="left" w:pos="1138"/>
        </w:tabs>
        <w:spacing w:before="0" w:after="0" w:line="360" w:lineRule="auto"/>
        <w:ind w:left="898" w:leftChars="0" w:right="0" w:rightChars="0"/>
        <w:jc w:val="both"/>
        <w:rPr>
          <w:rFonts w:hint="default"/>
          <w:spacing w:val="-2"/>
          <w:lang w:val="en-IN"/>
        </w:rPr>
      </w:pPr>
    </w:p>
    <w:p w14:paraId="7D4961B1">
      <w:pPr>
        <w:pStyle w:val="6"/>
        <w:spacing w:before="199" w:line="360" w:lineRule="auto"/>
        <w:jc w:val="both"/>
        <w:rPr>
          <w:b/>
          <w:sz w:val="20"/>
        </w:rPr>
      </w:pPr>
    </w:p>
    <w:p w14:paraId="3C1E67F0">
      <w:pPr>
        <w:pStyle w:val="6"/>
        <w:spacing w:after="0" w:line="360" w:lineRule="auto"/>
        <w:jc w:val="both"/>
        <w:rPr>
          <w:b/>
          <w:sz w:val="20"/>
        </w:rPr>
        <w:sectPr>
          <w:pgSz w:w="11910" w:h="16840"/>
          <w:pgMar w:top="940" w:right="1008" w:bottom="1757" w:left="1559" w:header="690" w:footer="1476" w:gutter="0"/>
          <w:cols w:space="720" w:num="1"/>
        </w:sectPr>
      </w:pPr>
      <w:r>
        <w:rPr>
          <w:sz w:val="20"/>
        </w:rPr>
        <mc:AlternateContent>
          <mc:Choice Requires="wps">
            <w:drawing>
              <wp:anchor distT="0" distB="0" distL="0" distR="0" simplePos="0" relativeHeight="251708416" behindDoc="1" locked="0" layoutInCell="1" allowOverlap="1">
                <wp:simplePos x="0" y="0"/>
                <wp:positionH relativeFrom="page">
                  <wp:posOffset>1049020</wp:posOffset>
                </wp:positionH>
                <wp:positionV relativeFrom="paragraph">
                  <wp:posOffset>1062355</wp:posOffset>
                </wp:positionV>
                <wp:extent cx="5849620" cy="8890"/>
                <wp:effectExtent l="0" t="0" r="0" b="0"/>
                <wp:wrapTopAndBottom/>
                <wp:docPr id="198" name="Graphic 75"/>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75" o:spid="_x0000_s1026" o:spt="100" style="position:absolute;left:0pt;margin-left:82.6pt;margin-top:83.65pt;height:0.7pt;width:460.6pt;mso-position-horizontal-relative:page;mso-wrap-distance-bottom:0pt;mso-wrap-distance-top:0pt;z-index:-251608064;mso-width-relative:page;mso-height-relative:page;" fillcolor="#4F81BB" filled="t" stroked="f" coordsize="5849620,8890" o:gfxdata="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vpkLqNsAAAAMAQAADwAAAAAAAAABACAAAAAiAAAAZHJzL2Rvd25yZXYueG1sUEsBAhQAFAAAAAgA&#10;h07iQNLnH2YiAgAA4gQAAA4AAAAAAAAAAQAgAAAAKgEAAGRycy9lMm9Eb2MueG1sUEsFBgAAAAAG&#10;AAYAWQEAAL4FAAAAAA==&#10;" path="m5849620,8801l0,8801,0,0,5849620,0,5849620,8801xe">
                <v:fill on="t" focussize="0,0"/>
                <v:stroke on="f"/>
                <v:imagedata o:title=""/>
                <o:lock v:ext="edit" aspectratio="f"/>
                <v:textbox inset="0mm,0mm,0mm,0mm"/>
                <w10:wrap type="topAndBottom"/>
              </v:shape>
            </w:pict>
          </mc:Fallback>
        </mc:AlternateContent>
      </w:r>
    </w:p>
    <w:p w14:paraId="4FAD2667">
      <w:pPr>
        <w:pStyle w:val="6"/>
        <w:spacing w:before="3" w:line="360" w:lineRule="auto"/>
        <w:jc w:val="both"/>
        <w:rPr>
          <w:sz w:val="28"/>
        </w:rPr>
      </w:pPr>
      <w:r>
        <w:rPr>
          <w:b/>
          <w:sz w:val="9"/>
        </w:rPr>
        <mc:AlternateContent>
          <mc:Choice Requires="wps">
            <w:drawing>
              <wp:anchor distT="0" distB="0" distL="0" distR="0" simplePos="0" relativeHeight="251659264" behindDoc="0" locked="0" layoutInCell="1" allowOverlap="1">
                <wp:simplePos x="0" y="0"/>
                <wp:positionH relativeFrom="page">
                  <wp:posOffset>992505</wp:posOffset>
                </wp:positionH>
                <wp:positionV relativeFrom="page">
                  <wp:posOffset>10683875</wp:posOffset>
                </wp:positionV>
                <wp:extent cx="5849620" cy="8890"/>
                <wp:effectExtent l="0" t="0" r="0" b="0"/>
                <wp:wrapNone/>
                <wp:docPr id="72" name="Graphic 72"/>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72" o:spid="_x0000_s1026" o:spt="100" style="position:absolute;left:0pt;margin-left:78.15pt;margin-top:841.25pt;height:0.7pt;width:460.6pt;mso-position-horizontal-relative:page;mso-position-vertical-relative:page;z-index:251659264;mso-width-relative:page;mso-height-relative:page;" fillcolor="#4F81BB" filled="t" stroked="f" coordsize="5849620,8890" o:gfxdata="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On7CtwAAAAOAQAADwAAAAAAAAABACAAAAAiAAAAZHJzL2Rvd25yZXYueG1sUEsBAhQAFAAAAAgA&#10;h07iQPwIA5EhAgAA4QQAAA4AAAAAAAAAAQAgAAAAKwEAAGRycy9lMm9Eb2MueG1sUEsFBgAAAAAG&#10;AAYAWQEAAL4FAAAAAA==&#10;" path="m5849620,8801l0,8801,0,0,5849620,0,5849620,8801xe">
                <v:fill on="t" focussize="0,0"/>
                <v:stroke on="f"/>
                <v:imagedata o:title=""/>
                <o:lock v:ext="edit" aspectratio="f"/>
                <v:textbox inset="0mm,0mm,0mm,0mm"/>
              </v:shape>
            </w:pict>
          </mc:Fallback>
        </mc:AlternateContent>
      </w:r>
      <w:bookmarkStart w:id="38" w:name="4.Implemented Technology Stack :"/>
      <w:bookmarkEnd w:id="38"/>
      <w:bookmarkStart w:id="39" w:name="5.Project Workflow :"/>
      <w:bookmarkEnd w:id="39"/>
    </w:p>
    <w:p w14:paraId="6A60395B">
      <w:pPr>
        <w:pStyle w:val="2"/>
        <w:spacing w:line="360" w:lineRule="auto"/>
      </w:pPr>
      <w:bookmarkStart w:id="40" w:name="CHAPTER NO. 5"/>
      <w:bookmarkEnd w:id="40"/>
      <w:r>
        <w:t>CHAPTER</w:t>
      </w:r>
      <w:r>
        <w:rPr>
          <w:spacing w:val="-15"/>
        </w:rPr>
        <w:t xml:space="preserve"> </w:t>
      </w:r>
      <w:r>
        <w:t>NO.</w:t>
      </w:r>
      <w:r>
        <w:rPr>
          <w:spacing w:val="-12"/>
        </w:rPr>
        <w:t xml:space="preserve"> </w:t>
      </w:r>
      <w:r>
        <w:rPr>
          <w:spacing w:val="-10"/>
        </w:rPr>
        <w:t>5</w:t>
      </w:r>
    </w:p>
    <w:p w14:paraId="7D869A7B">
      <w:pPr>
        <w:spacing w:before="319" w:line="360" w:lineRule="auto"/>
        <w:ind w:left="434" w:right="290" w:firstLine="0"/>
        <w:jc w:val="center"/>
        <w:rPr>
          <w:b/>
          <w:spacing w:val="-2"/>
          <w:sz w:val="28"/>
        </w:rPr>
      </w:pPr>
      <w:r>
        <w:rPr>
          <w:b/>
          <w:spacing w:val="-2"/>
          <w:sz w:val="28"/>
        </w:rPr>
        <w:t>TESTING</w:t>
      </w:r>
      <w:r>
        <w:rPr>
          <w:b/>
          <w:spacing w:val="-18"/>
          <w:sz w:val="28"/>
        </w:rPr>
        <w:t xml:space="preserve"> </w:t>
      </w:r>
      <w:r>
        <w:rPr>
          <w:b/>
          <w:spacing w:val="-2"/>
          <w:sz w:val="28"/>
        </w:rPr>
        <w:t>OF</w:t>
      </w:r>
      <w:r>
        <w:rPr>
          <w:b/>
          <w:spacing w:val="-19"/>
          <w:sz w:val="28"/>
        </w:rPr>
        <w:t xml:space="preserve"> </w:t>
      </w:r>
      <w:r>
        <w:rPr>
          <w:b/>
          <w:spacing w:val="-2"/>
          <w:sz w:val="28"/>
        </w:rPr>
        <w:t>HARDWARE</w:t>
      </w:r>
      <w:r>
        <w:rPr>
          <w:b/>
          <w:spacing w:val="-18"/>
          <w:sz w:val="28"/>
        </w:rPr>
        <w:t xml:space="preserve"> </w:t>
      </w:r>
      <w:r>
        <w:rPr>
          <w:b/>
          <w:spacing w:val="-2"/>
          <w:sz w:val="28"/>
        </w:rPr>
        <w:t>AND</w:t>
      </w:r>
      <w:r>
        <w:rPr>
          <w:b/>
          <w:spacing w:val="-9"/>
          <w:sz w:val="28"/>
        </w:rPr>
        <w:t xml:space="preserve"> </w:t>
      </w:r>
      <w:r>
        <w:rPr>
          <w:b/>
          <w:spacing w:val="-2"/>
          <w:sz w:val="28"/>
        </w:rPr>
        <w:t>SOFTWARE</w:t>
      </w:r>
    </w:p>
    <w:p w14:paraId="25482EE9">
      <w:pPr>
        <w:spacing w:before="319" w:line="360" w:lineRule="auto"/>
        <w:ind w:left="434" w:right="290" w:firstLine="0"/>
        <w:jc w:val="center"/>
        <w:rPr>
          <w:b/>
          <w:spacing w:val="-2"/>
          <w:sz w:val="28"/>
        </w:rPr>
      </w:pPr>
    </w:p>
    <w:p w14:paraId="4F070FA5">
      <w:pPr>
        <w:pStyle w:val="3"/>
        <w:spacing w:line="360" w:lineRule="auto"/>
        <w:jc w:val="both"/>
      </w:pPr>
      <w:bookmarkStart w:id="41" w:name="Hardware Testing :"/>
      <w:bookmarkEnd w:id="41"/>
      <w:r>
        <w:rPr>
          <w:spacing w:val="-2"/>
        </w:rPr>
        <w:t>Hardware</w:t>
      </w:r>
      <w:r>
        <w:rPr>
          <w:spacing w:val="-13"/>
        </w:rPr>
        <w:t xml:space="preserve"> </w:t>
      </w:r>
      <w:r>
        <w:rPr>
          <w:spacing w:val="-2"/>
        </w:rPr>
        <w:t>Testing</w:t>
      </w:r>
      <w:r>
        <w:t xml:space="preserve"> </w:t>
      </w:r>
      <w:r>
        <w:rPr>
          <w:spacing w:val="-10"/>
        </w:rPr>
        <w:t>:</w:t>
      </w:r>
    </w:p>
    <w:p w14:paraId="325F4815">
      <w:pPr>
        <w:pStyle w:val="6"/>
        <w:spacing w:before="2" w:line="360" w:lineRule="auto"/>
        <w:jc w:val="both"/>
        <w:rPr>
          <w:b/>
        </w:rPr>
      </w:pPr>
    </w:p>
    <w:p w14:paraId="30E5EA43">
      <w:pPr>
        <w:pStyle w:val="6"/>
        <w:spacing w:before="1" w:line="360" w:lineRule="auto"/>
        <w:ind w:left="673" w:leftChars="306" w:firstLine="0" w:firstLineChars="0"/>
        <w:jc w:val="both"/>
      </w:pPr>
      <w:r>
        <w:t>For</w:t>
      </w:r>
      <w:r>
        <w:rPr>
          <w:spacing w:val="-5"/>
        </w:rPr>
        <w:t xml:space="preserve"> </w:t>
      </w:r>
      <w:r>
        <w:t>the</w:t>
      </w:r>
      <w:r>
        <w:rPr>
          <w:spacing w:val="-5"/>
        </w:rPr>
        <w:t xml:space="preserve"> </w:t>
      </w:r>
      <w:r>
        <w:t>PathPilot-LMS</w:t>
      </w:r>
      <w:r>
        <w:rPr>
          <w:spacing w:val="-4"/>
        </w:rPr>
        <w:t xml:space="preserve"> </w:t>
      </w:r>
      <w:r>
        <w:t>project,</w:t>
      </w:r>
      <w:r>
        <w:rPr>
          <w:spacing w:val="-2"/>
        </w:rPr>
        <w:t xml:space="preserve"> </w:t>
      </w:r>
      <w:r>
        <w:t>hardware</w:t>
      </w:r>
      <w:r>
        <w:rPr>
          <w:spacing w:val="-3"/>
        </w:rPr>
        <w:t xml:space="preserve"> </w:t>
      </w:r>
      <w:r>
        <w:t>testing</w:t>
      </w:r>
      <w:r>
        <w:rPr>
          <w:spacing w:val="-4"/>
        </w:rPr>
        <w:t xml:space="preserve"> </w:t>
      </w:r>
      <w:r>
        <w:t>was</w:t>
      </w:r>
      <w:r>
        <w:rPr>
          <w:spacing w:val="-4"/>
        </w:rPr>
        <w:t xml:space="preserve"> </w:t>
      </w:r>
      <w:r>
        <w:t>performed</w:t>
      </w:r>
      <w:r>
        <w:rPr>
          <w:spacing w:val="-4"/>
        </w:rPr>
        <w:t xml:space="preserve"> </w:t>
      </w:r>
      <w:r>
        <w:t>to</w:t>
      </w:r>
      <w:r>
        <w:rPr>
          <w:spacing w:val="-4"/>
        </w:rPr>
        <w:t xml:space="preserve"> </w:t>
      </w:r>
      <w:r>
        <w:t>ensure</w:t>
      </w:r>
      <w:r>
        <w:rPr>
          <w:spacing w:val="-3"/>
        </w:rPr>
        <w:t xml:space="preserve"> </w:t>
      </w:r>
      <w:r>
        <w:t>that</w:t>
      </w:r>
      <w:r>
        <w:rPr>
          <w:spacing w:val="-4"/>
        </w:rPr>
        <w:t xml:space="preserve"> </w:t>
      </w:r>
      <w:r>
        <w:t>the</w:t>
      </w:r>
      <w:r>
        <w:rPr>
          <w:spacing w:val="-5"/>
        </w:rPr>
        <w:t xml:space="preserve"> </w:t>
      </w:r>
      <w:r>
        <w:t>LMS</w:t>
      </w:r>
      <w:r>
        <w:rPr>
          <w:spacing w:val="-4"/>
        </w:rPr>
        <w:t xml:space="preserve"> </w:t>
      </w:r>
      <w:r>
        <w:t>works reliably and efficiently on different devices.</w:t>
      </w:r>
    </w:p>
    <w:p w14:paraId="769F4E43">
      <w:pPr>
        <w:pStyle w:val="9"/>
        <w:numPr>
          <w:ilvl w:val="0"/>
          <w:numId w:val="11"/>
        </w:numPr>
        <w:tabs>
          <w:tab w:val="left" w:pos="1145"/>
        </w:tabs>
        <w:spacing w:before="0" w:after="0" w:line="360" w:lineRule="auto"/>
        <w:ind w:left="1145" w:right="399" w:hanging="471"/>
        <w:jc w:val="both"/>
        <w:rPr>
          <w:sz w:val="24"/>
        </w:rPr>
      </w:pPr>
      <w:r>
        <w:rPr>
          <w:sz w:val="24"/>
        </w:rPr>
        <w:t xml:space="preserve">Development </w:t>
      </w:r>
      <w:r>
        <w:rPr>
          <w:sz w:val="24"/>
        </w:rPr>
        <w:t xml:space="preserve">System </w:t>
      </w:r>
      <w:r>
        <w:rPr>
          <w:sz w:val="24"/>
        </w:rPr>
        <w:t xml:space="preserve">Testing: </w:t>
      </w:r>
      <w:r>
        <w:rPr>
          <w:sz w:val="24"/>
        </w:rPr>
        <w:t xml:space="preserve">The </w:t>
      </w:r>
      <w:r>
        <w:rPr>
          <w:sz w:val="24"/>
        </w:rPr>
        <w:t xml:space="preserve">development </w:t>
      </w:r>
      <w:r>
        <w:rPr>
          <w:sz w:val="24"/>
        </w:rPr>
        <w:t xml:space="preserve">computer </w:t>
      </w:r>
      <w:r>
        <w:rPr>
          <w:sz w:val="24"/>
        </w:rPr>
        <w:t xml:space="preserve">was </w:t>
      </w:r>
      <w:r>
        <w:rPr>
          <w:sz w:val="24"/>
        </w:rPr>
        <w:t xml:space="preserve">tested </w:t>
      </w:r>
      <w:r>
        <w:rPr>
          <w:sz w:val="24"/>
        </w:rPr>
        <w:t>to ensure</w:t>
      </w:r>
    </w:p>
    <w:p w14:paraId="46F5962A">
      <w:pPr>
        <w:pStyle w:val="9"/>
        <w:numPr>
          <w:numId w:val="0"/>
        </w:numPr>
        <w:tabs>
          <w:tab w:val="left" w:pos="1145"/>
        </w:tabs>
        <w:spacing w:before="0" w:after="0" w:line="360" w:lineRule="auto"/>
        <w:ind w:left="674" w:leftChars="0" w:right="399" w:rightChars="0" w:firstLine="480" w:firstLineChars="200"/>
        <w:jc w:val="both"/>
        <w:rPr>
          <w:rFonts w:hint="default"/>
          <w:sz w:val="24"/>
          <w:lang w:val="en-IN"/>
        </w:rPr>
      </w:pPr>
      <w:r>
        <w:rPr>
          <w:sz w:val="24"/>
        </w:rPr>
        <w:t>that React.js, Django, Python, database services, and other required tools run</w:t>
      </w:r>
      <w:r>
        <w:rPr>
          <w:rFonts w:hint="default"/>
          <w:sz w:val="24"/>
          <w:lang w:val="en-IN"/>
        </w:rPr>
        <w:t>.</w:t>
      </w:r>
    </w:p>
    <w:p w14:paraId="30C124A0">
      <w:pPr>
        <w:pStyle w:val="9"/>
        <w:numPr>
          <w:ilvl w:val="0"/>
          <w:numId w:val="11"/>
        </w:numPr>
        <w:tabs>
          <w:tab w:val="left" w:pos="1145"/>
        </w:tabs>
        <w:spacing w:before="0" w:after="0" w:line="360" w:lineRule="auto"/>
        <w:ind w:left="1145" w:right="399" w:hanging="471"/>
        <w:jc w:val="both"/>
        <w:rPr>
          <w:sz w:val="24"/>
        </w:rPr>
      </w:pPr>
      <w:r>
        <w:rPr>
          <w:sz w:val="24"/>
        </w:rPr>
        <w:t xml:space="preserve">Performance Testing: The system was checked while running the frontend, backend, </w:t>
      </w:r>
      <w:r>
        <w:rPr>
          <w:sz w:val="24"/>
        </w:rPr>
        <w:t xml:space="preserve">database, </w:t>
      </w:r>
      <w:r>
        <w:rPr>
          <w:sz w:val="24"/>
        </w:rPr>
        <w:t xml:space="preserve">and </w:t>
      </w:r>
      <w:r>
        <w:rPr>
          <w:sz w:val="24"/>
        </w:rPr>
        <w:t xml:space="preserve">browser </w:t>
      </w:r>
      <w:r>
        <w:rPr>
          <w:sz w:val="24"/>
        </w:rPr>
        <w:t xml:space="preserve">simultaneously </w:t>
      </w:r>
      <w:r>
        <w:rPr>
          <w:sz w:val="24"/>
        </w:rPr>
        <w:t xml:space="preserve">to </w:t>
      </w:r>
      <w:r>
        <w:rPr>
          <w:sz w:val="24"/>
        </w:rPr>
        <w:t xml:space="preserve">ensure </w:t>
      </w:r>
      <w:r>
        <w:rPr>
          <w:sz w:val="24"/>
        </w:rPr>
        <w:t xml:space="preserve">stable </w:t>
      </w:r>
      <w:r>
        <w:rPr>
          <w:sz w:val="24"/>
        </w:rPr>
        <w:t>performance.</w:t>
      </w:r>
    </w:p>
    <w:p w14:paraId="332998F7">
      <w:pPr>
        <w:pStyle w:val="9"/>
        <w:numPr>
          <w:ilvl w:val="0"/>
          <w:numId w:val="11"/>
        </w:numPr>
        <w:tabs>
          <w:tab w:val="left" w:pos="1145"/>
        </w:tabs>
        <w:spacing w:before="0" w:after="0" w:line="360" w:lineRule="auto"/>
        <w:ind w:left="1145" w:right="399" w:hanging="471"/>
        <w:jc w:val="both"/>
        <w:rPr>
          <w:sz w:val="24"/>
        </w:rPr>
      </w:pPr>
      <w:r>
        <w:rPr>
          <w:sz w:val="24"/>
        </w:rPr>
        <w:t xml:space="preserve">Client </w:t>
      </w:r>
      <w:r>
        <w:rPr>
          <w:sz w:val="24"/>
        </w:rPr>
        <w:t xml:space="preserve">Device </w:t>
      </w:r>
      <w:r>
        <w:rPr>
          <w:sz w:val="24"/>
        </w:rPr>
        <w:t xml:space="preserve">Testing: </w:t>
      </w:r>
      <w:r>
        <w:rPr>
          <w:sz w:val="24"/>
        </w:rPr>
        <w:t xml:space="preserve">PathPilot-LMS </w:t>
      </w:r>
      <w:r>
        <w:rPr>
          <w:sz w:val="24"/>
        </w:rPr>
        <w:t xml:space="preserve">was </w:t>
      </w:r>
      <w:r>
        <w:rPr>
          <w:sz w:val="24"/>
        </w:rPr>
        <w:t xml:space="preserve">tested </w:t>
      </w:r>
      <w:r>
        <w:rPr>
          <w:sz w:val="24"/>
        </w:rPr>
        <w:t xml:space="preserve">on </w:t>
      </w:r>
      <w:r>
        <w:rPr>
          <w:sz w:val="24"/>
        </w:rPr>
        <w:t xml:space="preserve">different </w:t>
      </w:r>
      <w:r>
        <w:rPr>
          <w:sz w:val="24"/>
        </w:rPr>
        <w:t xml:space="preserve">desktop </w:t>
      </w:r>
      <w:r>
        <w:rPr>
          <w:sz w:val="24"/>
        </w:rPr>
        <w:t xml:space="preserve">and </w:t>
      </w:r>
      <w:r>
        <w:rPr>
          <w:sz w:val="24"/>
        </w:rPr>
        <w:t>laptop systems to ensure proper functionality and accessibility.</w:t>
      </w:r>
    </w:p>
    <w:p w14:paraId="28ACD0C1">
      <w:pPr>
        <w:pStyle w:val="9"/>
        <w:numPr>
          <w:ilvl w:val="0"/>
          <w:numId w:val="11"/>
        </w:numPr>
        <w:tabs>
          <w:tab w:val="left" w:pos="1145"/>
        </w:tabs>
        <w:spacing w:before="0" w:after="0" w:line="360" w:lineRule="auto"/>
        <w:ind w:left="1145" w:right="399" w:hanging="471"/>
        <w:jc w:val="both"/>
        <w:rPr>
          <w:sz w:val="24"/>
        </w:rPr>
      </w:pPr>
      <w:r>
        <w:rPr>
          <w:sz w:val="24"/>
        </w:rPr>
        <w:t xml:space="preserve">Display </w:t>
      </w:r>
      <w:r>
        <w:rPr>
          <w:sz w:val="24"/>
        </w:rPr>
        <w:t xml:space="preserve">Testing: </w:t>
      </w:r>
      <w:r>
        <w:rPr>
          <w:sz w:val="24"/>
        </w:rPr>
        <w:t xml:space="preserve">Different </w:t>
      </w:r>
      <w:r>
        <w:rPr>
          <w:sz w:val="24"/>
        </w:rPr>
        <w:t xml:space="preserve">screen </w:t>
      </w:r>
      <w:r>
        <w:rPr>
          <w:sz w:val="24"/>
        </w:rPr>
        <w:t xml:space="preserve">sizes </w:t>
      </w:r>
      <w:r>
        <w:rPr>
          <w:sz w:val="24"/>
        </w:rPr>
        <w:t xml:space="preserve">and </w:t>
      </w:r>
      <w:r>
        <w:rPr>
          <w:sz w:val="24"/>
        </w:rPr>
        <w:t xml:space="preserve">resolutions </w:t>
      </w:r>
      <w:r>
        <w:rPr>
          <w:sz w:val="24"/>
        </w:rPr>
        <w:t xml:space="preserve">were </w:t>
      </w:r>
      <w:r>
        <w:rPr>
          <w:sz w:val="24"/>
        </w:rPr>
        <w:t xml:space="preserve">checked </w:t>
      </w:r>
      <w:r>
        <w:rPr>
          <w:sz w:val="24"/>
        </w:rPr>
        <w:t xml:space="preserve">to </w:t>
      </w:r>
      <w:r>
        <w:rPr>
          <w:sz w:val="24"/>
        </w:rPr>
        <w:t>ensure that</w:t>
      </w:r>
      <w:r>
        <w:rPr>
          <w:rFonts w:hint="default"/>
          <w:sz w:val="24"/>
          <w:lang w:val="en-IN"/>
        </w:rPr>
        <w:t xml:space="preserve"> </w:t>
      </w:r>
      <w:r>
        <w:rPr>
          <w:sz w:val="24"/>
        </w:rPr>
        <w:t>the LMS interface, menus, buttons, courses, and other components are displayed correctly.</w:t>
      </w:r>
    </w:p>
    <w:p w14:paraId="52050928">
      <w:pPr>
        <w:pStyle w:val="9"/>
        <w:numPr>
          <w:ilvl w:val="0"/>
          <w:numId w:val="11"/>
        </w:numPr>
        <w:tabs>
          <w:tab w:val="left" w:pos="1145"/>
        </w:tabs>
        <w:spacing w:before="0" w:after="0" w:line="360" w:lineRule="auto"/>
        <w:ind w:left="1145" w:right="399" w:hanging="471"/>
        <w:jc w:val="both"/>
        <w:rPr>
          <w:sz w:val="24"/>
        </w:rPr>
      </w:pPr>
      <w:r>
        <w:rPr>
          <w:sz w:val="24"/>
        </w:rPr>
        <w:t xml:space="preserve">Network </w:t>
      </w:r>
      <w:r>
        <w:rPr>
          <w:sz w:val="24"/>
        </w:rPr>
        <w:t xml:space="preserve">Testing: </w:t>
      </w:r>
      <w:r>
        <w:rPr>
          <w:sz w:val="24"/>
        </w:rPr>
        <w:t xml:space="preserve">The </w:t>
      </w:r>
      <w:r>
        <w:rPr>
          <w:sz w:val="24"/>
        </w:rPr>
        <w:t xml:space="preserve">application </w:t>
      </w:r>
      <w:r>
        <w:rPr>
          <w:sz w:val="24"/>
        </w:rPr>
        <w:t xml:space="preserve">was </w:t>
      </w:r>
      <w:r>
        <w:rPr>
          <w:sz w:val="24"/>
        </w:rPr>
        <w:t xml:space="preserve">tested </w:t>
      </w:r>
      <w:r>
        <w:rPr>
          <w:sz w:val="24"/>
        </w:rPr>
        <w:t xml:space="preserve">under </w:t>
      </w:r>
      <w:r>
        <w:rPr>
          <w:sz w:val="24"/>
        </w:rPr>
        <w:t xml:space="preserve">different </w:t>
      </w:r>
      <w:r>
        <w:rPr>
          <w:sz w:val="24"/>
        </w:rPr>
        <w:t xml:space="preserve">network </w:t>
      </w:r>
      <w:r>
        <w:rPr>
          <w:sz w:val="24"/>
        </w:rPr>
        <w:t xml:space="preserve">conditions </w:t>
      </w:r>
      <w:r>
        <w:rPr>
          <w:sz w:val="24"/>
        </w:rPr>
        <w:t xml:space="preserve">to </w:t>
      </w:r>
      <w:r>
        <w:rPr>
          <w:sz w:val="24"/>
        </w:rPr>
        <w:t>ensure proper loading of courses, videos, study materials, assignments, and quizzes.</w:t>
      </w:r>
    </w:p>
    <w:p w14:paraId="73EBBBD2">
      <w:pPr>
        <w:pStyle w:val="9"/>
        <w:numPr>
          <w:ilvl w:val="0"/>
          <w:numId w:val="11"/>
        </w:numPr>
        <w:tabs>
          <w:tab w:val="left" w:pos="1145"/>
        </w:tabs>
        <w:spacing w:before="0" w:after="0" w:line="360" w:lineRule="auto"/>
        <w:ind w:left="1145" w:right="399" w:hanging="471"/>
        <w:jc w:val="both"/>
        <w:rPr>
          <w:sz w:val="20"/>
        </w:rPr>
      </w:pPr>
      <w:r>
        <w:rPr>
          <w:sz w:val="24"/>
        </w:rPr>
        <w:t xml:space="preserve">Server </w:t>
      </w:r>
      <w:r>
        <w:rPr>
          <w:sz w:val="24"/>
        </w:rPr>
        <w:t xml:space="preserve">Testing: </w:t>
      </w:r>
      <w:r>
        <w:rPr>
          <w:sz w:val="24"/>
        </w:rPr>
        <w:t xml:space="preserve">The </w:t>
      </w:r>
      <w:r>
        <w:rPr>
          <w:sz w:val="24"/>
        </w:rPr>
        <w:t xml:space="preserve">backend </w:t>
      </w:r>
      <w:r>
        <w:rPr>
          <w:sz w:val="24"/>
        </w:rPr>
        <w:t xml:space="preserve">server </w:t>
      </w:r>
      <w:r>
        <w:rPr>
          <w:sz w:val="24"/>
        </w:rPr>
        <w:t xml:space="preserve">was </w:t>
      </w:r>
      <w:r>
        <w:rPr>
          <w:sz w:val="24"/>
        </w:rPr>
        <w:t xml:space="preserve">tested </w:t>
      </w:r>
      <w:r>
        <w:rPr>
          <w:sz w:val="24"/>
        </w:rPr>
        <w:t xml:space="preserve">to </w:t>
      </w:r>
      <w:r>
        <w:rPr>
          <w:sz w:val="24"/>
        </w:rPr>
        <w:t xml:space="preserve">ensure </w:t>
      </w:r>
      <w:r>
        <w:rPr>
          <w:sz w:val="24"/>
        </w:rPr>
        <w:t xml:space="preserve">that </w:t>
      </w:r>
      <w:r>
        <w:rPr>
          <w:sz w:val="24"/>
        </w:rPr>
        <w:t xml:space="preserve">APIs, </w:t>
      </w:r>
      <w:r>
        <w:rPr>
          <w:sz w:val="24"/>
        </w:rPr>
        <w:t xml:space="preserve">database </w:t>
      </w:r>
      <w:r>
        <w:rPr>
          <w:sz w:val="24"/>
        </w:rPr>
        <w:t>operations, authentication, and user requests are processed correctly and efficiently.</w:t>
      </w:r>
    </w:p>
    <w:p w14:paraId="1898DB85">
      <w:pPr>
        <w:pStyle w:val="3"/>
        <w:spacing w:before="246" w:line="360" w:lineRule="auto"/>
        <w:jc w:val="both"/>
      </w:pPr>
      <w:bookmarkStart w:id="42" w:name="Software Testing :"/>
      <w:bookmarkEnd w:id="42"/>
      <w:r>
        <w:rPr>
          <w:spacing w:val="-2"/>
        </w:rPr>
        <w:t>Software</w:t>
      </w:r>
      <w:r>
        <w:rPr>
          <w:spacing w:val="-14"/>
        </w:rPr>
        <w:t xml:space="preserve"> </w:t>
      </w:r>
      <w:r>
        <w:rPr>
          <w:spacing w:val="-2"/>
        </w:rPr>
        <w:t>Testing</w:t>
      </w:r>
      <w:r>
        <w:rPr>
          <w:spacing w:val="-4"/>
        </w:rPr>
        <w:t xml:space="preserve"> </w:t>
      </w:r>
      <w:r>
        <w:rPr>
          <w:spacing w:val="-10"/>
        </w:rPr>
        <w:t>:</w:t>
      </w:r>
    </w:p>
    <w:p w14:paraId="4F2E177D">
      <w:pPr>
        <w:pStyle w:val="6"/>
        <w:spacing w:before="38" w:line="360" w:lineRule="auto"/>
        <w:ind w:left="478" w:right="1700" w:hanging="60"/>
        <w:jc w:val="both"/>
      </w:pPr>
      <w:r>
        <w:t>Software</w:t>
      </w:r>
      <w:r>
        <w:rPr>
          <w:spacing w:val="-10"/>
        </w:rPr>
        <w:t xml:space="preserve"> </w:t>
      </w:r>
      <w:r>
        <w:t>testing</w:t>
      </w:r>
      <w:r>
        <w:rPr>
          <w:spacing w:val="-9"/>
        </w:rPr>
        <w:t xml:space="preserve"> </w:t>
      </w:r>
      <w:r>
        <w:t>is</w:t>
      </w:r>
      <w:r>
        <w:rPr>
          <w:spacing w:val="-9"/>
        </w:rPr>
        <w:t xml:space="preserve"> </w:t>
      </w:r>
      <w:r>
        <w:t>an</w:t>
      </w:r>
      <w:r>
        <w:rPr>
          <w:spacing w:val="-7"/>
        </w:rPr>
        <w:t xml:space="preserve"> </w:t>
      </w:r>
      <w:r>
        <w:t>important</w:t>
      </w:r>
      <w:r>
        <w:rPr>
          <w:spacing w:val="-9"/>
        </w:rPr>
        <w:t xml:space="preserve"> </w:t>
      </w:r>
      <w:r>
        <w:t>part</w:t>
      </w:r>
      <w:r>
        <w:rPr>
          <w:spacing w:val="-6"/>
        </w:rPr>
        <w:t xml:space="preserve"> </w:t>
      </w:r>
      <w:r>
        <w:t>of</w:t>
      </w:r>
      <w:r>
        <w:rPr>
          <w:spacing w:val="-10"/>
        </w:rPr>
        <w:t xml:space="preserve"> </w:t>
      </w:r>
      <w:r>
        <w:t>the</w:t>
      </w:r>
      <w:r>
        <w:rPr>
          <w:spacing w:val="-10"/>
        </w:rPr>
        <w:t xml:space="preserve"> </w:t>
      </w:r>
      <w:r>
        <w:t>PathPilot-LMS</w:t>
      </w:r>
      <w:r>
        <w:rPr>
          <w:spacing w:val="-8"/>
        </w:rPr>
        <w:t xml:space="preserve"> </w:t>
      </w:r>
      <w:r>
        <w:t>development</w:t>
      </w:r>
      <w:r>
        <w:rPr>
          <w:spacing w:val="-6"/>
        </w:rPr>
        <w:t xml:space="preserve"> </w:t>
      </w:r>
      <w:r>
        <w:t>process. It ensures that all modules and functionalities of the system work correctly.</w:t>
      </w:r>
    </w:p>
    <w:p w14:paraId="0FC9F0E3">
      <w:pPr>
        <w:pStyle w:val="6"/>
        <w:spacing w:after="0" w:line="360" w:lineRule="auto"/>
        <w:jc w:val="both"/>
      </w:pPr>
    </w:p>
    <w:p w14:paraId="5342617C">
      <w:pPr>
        <w:pStyle w:val="6"/>
        <w:spacing w:after="0" w:line="360" w:lineRule="auto"/>
        <w:jc w:val="both"/>
      </w:pPr>
    </w:p>
    <w:p w14:paraId="0A25CD3D">
      <w:pPr>
        <w:pStyle w:val="6"/>
        <w:spacing w:after="0" w:line="360" w:lineRule="auto"/>
        <w:jc w:val="both"/>
      </w:pPr>
      <w:r>
        <w:rPr>
          <w:sz w:val="20"/>
        </w:rPr>
        <mc:AlternateContent>
          <mc:Choice Requires="wps">
            <w:drawing>
              <wp:anchor distT="0" distB="0" distL="0" distR="0" simplePos="0" relativeHeight="251712512" behindDoc="1" locked="0" layoutInCell="1" allowOverlap="1">
                <wp:simplePos x="0" y="0"/>
                <wp:positionH relativeFrom="page">
                  <wp:posOffset>995045</wp:posOffset>
                </wp:positionH>
                <wp:positionV relativeFrom="paragraph">
                  <wp:posOffset>248920</wp:posOffset>
                </wp:positionV>
                <wp:extent cx="5849620" cy="8890"/>
                <wp:effectExtent l="0" t="0" r="0" b="0"/>
                <wp:wrapTopAndBottom/>
                <wp:docPr id="225" name="Graphic 107"/>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07" o:spid="_x0000_s1026" o:spt="100" style="position:absolute;left:0pt;margin-left:78.35pt;margin-top:19.6pt;height:0.7pt;width:460.6pt;mso-position-horizontal-relative:page;mso-wrap-distance-bottom:0pt;mso-wrap-distance-top:0pt;z-index:-251603968;mso-width-relative:page;mso-height-relative:page;" fillcolor="#4F81BB" filled="t" stroked="f" coordsize="5849620,8890" o:gfxdata="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OmAO9oAAAAKAQAADwAAAAAAAAABACAAAAAiAAAAZHJzL2Rvd25yZXYueG1sUEsBAhQAFAAAAAgA&#10;h07iQLeJ2x0jAgAA4wQAAA4AAAAAAAAAAQAgAAAAKQEAAGRycy9lMm9Eb2MueG1sUEsFBgAAAAAG&#10;AAYAWQEAAL4FAAAAAA==&#10;" path="m5849620,8801l0,8801,0,0,5849620,0,5849620,8801xe">
                <v:fill on="t" focussize="0,0"/>
                <v:stroke on="f"/>
                <v:imagedata o:title=""/>
                <o:lock v:ext="edit" aspectratio="f"/>
                <v:textbox inset="0mm,0mm,0mm,0mm"/>
                <w10:wrap type="topAndBottom"/>
              </v:shape>
            </w:pict>
          </mc:Fallback>
        </mc:AlternateContent>
      </w:r>
    </w:p>
    <w:p w14:paraId="3465C56C">
      <w:pPr>
        <w:pStyle w:val="6"/>
        <w:spacing w:before="180" w:line="360" w:lineRule="auto"/>
        <w:jc w:val="both"/>
      </w:pPr>
    </w:p>
    <w:p w14:paraId="311C286B">
      <w:pPr>
        <w:pStyle w:val="3"/>
        <w:numPr>
          <w:ilvl w:val="0"/>
          <w:numId w:val="12"/>
        </w:numPr>
        <w:tabs>
          <w:tab w:val="left" w:pos="651"/>
        </w:tabs>
        <w:spacing w:before="0" w:after="0" w:line="360" w:lineRule="auto"/>
        <w:ind w:left="651" w:right="0" w:hanging="240"/>
        <w:jc w:val="both"/>
      </w:pPr>
      <w:bookmarkStart w:id="43" w:name="1.Unit Testing (Foundation Level) -"/>
      <w:bookmarkEnd w:id="43"/>
      <w:r>
        <w:t>Unit</w:t>
      </w:r>
      <w:r>
        <w:rPr>
          <w:spacing w:val="-20"/>
        </w:rPr>
        <w:t xml:space="preserve"> </w:t>
      </w:r>
      <w:r>
        <w:t>Testing</w:t>
      </w:r>
      <w:r>
        <w:rPr>
          <w:spacing w:val="-14"/>
        </w:rPr>
        <w:t xml:space="preserve"> </w:t>
      </w:r>
      <w:r>
        <w:t>(Foundation</w:t>
      </w:r>
      <w:r>
        <w:rPr>
          <w:spacing w:val="-13"/>
        </w:rPr>
        <w:t xml:space="preserve"> </w:t>
      </w:r>
      <w:r>
        <w:t>Level)</w:t>
      </w:r>
      <w:r>
        <w:rPr>
          <w:spacing w:val="-8"/>
        </w:rPr>
        <w:t xml:space="preserve"> </w:t>
      </w:r>
      <w:r>
        <w:rPr>
          <w:spacing w:val="-10"/>
        </w:rPr>
        <w:t>-</w:t>
      </w:r>
    </w:p>
    <w:p w14:paraId="534045FA">
      <w:pPr>
        <w:pStyle w:val="6"/>
        <w:spacing w:before="3" w:line="360" w:lineRule="auto"/>
        <w:jc w:val="both"/>
        <w:rPr>
          <w:b/>
        </w:rPr>
      </w:pPr>
    </w:p>
    <w:p w14:paraId="3F2A7691">
      <w:pPr>
        <w:pStyle w:val="6"/>
        <w:spacing w:line="360" w:lineRule="auto"/>
        <w:ind w:left="428" w:right="88" w:hanging="10"/>
        <w:jc w:val="both"/>
      </w:pPr>
      <w:r>
        <w:t>This</w:t>
      </w:r>
      <w:r>
        <w:rPr>
          <w:spacing w:val="28"/>
        </w:rPr>
        <w:t xml:space="preserve"> </w:t>
      </w:r>
      <w:r>
        <w:t>is</w:t>
      </w:r>
      <w:r>
        <w:rPr>
          <w:spacing w:val="28"/>
        </w:rPr>
        <w:t xml:space="preserve"> </w:t>
      </w:r>
      <w:r>
        <w:t>the</w:t>
      </w:r>
      <w:r>
        <w:rPr>
          <w:spacing w:val="29"/>
        </w:rPr>
        <w:t xml:space="preserve"> </w:t>
      </w:r>
      <w:r>
        <w:t>basic</w:t>
      </w:r>
      <w:r>
        <w:rPr>
          <w:spacing w:val="29"/>
        </w:rPr>
        <w:t xml:space="preserve"> </w:t>
      </w:r>
      <w:r>
        <w:t>level</w:t>
      </w:r>
      <w:r>
        <w:rPr>
          <w:spacing w:val="31"/>
        </w:rPr>
        <w:t xml:space="preserve"> </w:t>
      </w:r>
      <w:r>
        <w:t>of</w:t>
      </w:r>
      <w:r>
        <w:rPr>
          <w:spacing w:val="29"/>
        </w:rPr>
        <w:t xml:space="preserve"> </w:t>
      </w:r>
      <w:r>
        <w:t>testing,</w:t>
      </w:r>
      <w:r>
        <w:rPr>
          <w:spacing w:val="30"/>
        </w:rPr>
        <w:t xml:space="preserve"> </w:t>
      </w:r>
      <w:r>
        <w:t>performed</w:t>
      </w:r>
      <w:r>
        <w:rPr>
          <w:spacing w:val="30"/>
        </w:rPr>
        <w:t xml:space="preserve"> </w:t>
      </w:r>
      <w:r>
        <w:t>to</w:t>
      </w:r>
      <w:r>
        <w:rPr>
          <w:spacing w:val="28"/>
        </w:rPr>
        <w:t xml:space="preserve"> </w:t>
      </w:r>
      <w:r>
        <w:t>verify</w:t>
      </w:r>
      <w:r>
        <w:rPr>
          <w:spacing w:val="30"/>
        </w:rPr>
        <w:t xml:space="preserve"> </w:t>
      </w:r>
      <w:r>
        <w:t>individual</w:t>
      </w:r>
      <w:r>
        <w:rPr>
          <w:spacing w:val="28"/>
        </w:rPr>
        <w:t xml:space="preserve"> </w:t>
      </w:r>
      <w:r>
        <w:t>functions,</w:t>
      </w:r>
      <w:r>
        <w:rPr>
          <w:spacing w:val="30"/>
        </w:rPr>
        <w:t xml:space="preserve"> </w:t>
      </w:r>
      <w:r>
        <w:t>components,</w:t>
      </w:r>
      <w:r>
        <w:rPr>
          <w:spacing w:val="30"/>
        </w:rPr>
        <w:t xml:space="preserve"> </w:t>
      </w:r>
      <w:r>
        <w:t>and modules of the PathPilot-LMS.</w:t>
      </w:r>
    </w:p>
    <w:p w14:paraId="28A643AA">
      <w:pPr>
        <w:pStyle w:val="9"/>
        <w:numPr>
          <w:ilvl w:val="0"/>
          <w:numId w:val="11"/>
        </w:numPr>
        <w:tabs>
          <w:tab w:val="left" w:pos="1145"/>
        </w:tabs>
        <w:spacing w:before="0" w:after="0" w:line="360" w:lineRule="auto"/>
        <w:ind w:left="1145" w:right="399" w:hanging="471"/>
        <w:jc w:val="both"/>
        <w:rPr>
          <w:sz w:val="24"/>
        </w:rPr>
      </w:pPr>
      <w:r>
        <w:rPr>
          <w:sz w:val="24"/>
        </w:rPr>
        <w:t xml:space="preserve">What </w:t>
      </w:r>
      <w:r>
        <w:rPr>
          <w:sz w:val="24"/>
        </w:rPr>
        <w:t xml:space="preserve">it </w:t>
      </w:r>
      <w:r>
        <w:rPr>
          <w:sz w:val="24"/>
        </w:rPr>
        <w:t xml:space="preserve">is: </w:t>
      </w:r>
      <w:r>
        <w:rPr>
          <w:sz w:val="24"/>
        </w:rPr>
        <w:t xml:space="preserve">Testing </w:t>
      </w:r>
      <w:r>
        <w:rPr>
          <w:sz w:val="24"/>
        </w:rPr>
        <w:t xml:space="preserve">individual </w:t>
      </w:r>
      <w:r>
        <w:rPr>
          <w:sz w:val="24"/>
        </w:rPr>
        <w:t xml:space="preserve">units </w:t>
      </w:r>
      <w:r>
        <w:rPr>
          <w:sz w:val="24"/>
        </w:rPr>
        <w:t xml:space="preserve">of </w:t>
      </w:r>
      <w:r>
        <w:rPr>
          <w:sz w:val="24"/>
        </w:rPr>
        <w:t xml:space="preserve">code, </w:t>
      </w:r>
      <w:r>
        <w:rPr>
          <w:sz w:val="24"/>
        </w:rPr>
        <w:t xml:space="preserve">such </w:t>
      </w:r>
      <w:r>
        <w:rPr>
          <w:sz w:val="24"/>
        </w:rPr>
        <w:t xml:space="preserve">as </w:t>
      </w:r>
      <w:r>
        <w:rPr>
          <w:sz w:val="24"/>
        </w:rPr>
        <w:t xml:space="preserve">React </w:t>
      </w:r>
      <w:r>
        <w:rPr>
          <w:sz w:val="24"/>
        </w:rPr>
        <w:t xml:space="preserve">components, </w:t>
      </w:r>
      <w:r>
        <w:rPr>
          <w:sz w:val="24"/>
        </w:rPr>
        <w:t xml:space="preserve">Django </w:t>
      </w:r>
      <w:r>
        <w:rPr>
          <w:rFonts w:hint="default"/>
          <w:sz w:val="24"/>
          <w:lang w:val="en-IN"/>
        </w:rPr>
        <w:t xml:space="preserve">     </w:t>
      </w:r>
      <w:r>
        <w:rPr>
          <w:sz w:val="24"/>
        </w:rPr>
        <w:t>functions, API functions, and database operations, independently.</w:t>
      </w:r>
    </w:p>
    <w:p w14:paraId="79E83E2F">
      <w:pPr>
        <w:pStyle w:val="9"/>
        <w:numPr>
          <w:ilvl w:val="0"/>
          <w:numId w:val="11"/>
        </w:numPr>
        <w:tabs>
          <w:tab w:val="left" w:pos="1145"/>
        </w:tabs>
        <w:spacing w:before="0" w:after="0" w:line="360" w:lineRule="auto"/>
        <w:ind w:left="1145" w:right="399" w:hanging="471"/>
        <w:jc w:val="both"/>
        <w:rPr>
          <w:sz w:val="24"/>
        </w:rPr>
      </w:pPr>
      <w:r>
        <w:rPr>
          <w:sz w:val="24"/>
        </w:rPr>
        <w:t xml:space="preserve">Specific </w:t>
      </w:r>
      <w:r>
        <w:rPr>
          <w:sz w:val="24"/>
        </w:rPr>
        <w:t xml:space="preserve">Use: </w:t>
      </w:r>
      <w:r>
        <w:rPr>
          <w:sz w:val="24"/>
        </w:rPr>
        <w:t xml:space="preserve">For </w:t>
      </w:r>
      <w:r>
        <w:rPr>
          <w:sz w:val="24"/>
        </w:rPr>
        <w:t xml:space="preserve">example, </w:t>
      </w:r>
      <w:r>
        <w:rPr>
          <w:sz w:val="24"/>
        </w:rPr>
        <w:t xml:space="preserve">testing </w:t>
      </w:r>
      <w:r>
        <w:rPr>
          <w:sz w:val="24"/>
        </w:rPr>
        <w:t xml:space="preserve">whether </w:t>
      </w:r>
      <w:r>
        <w:rPr>
          <w:sz w:val="24"/>
        </w:rPr>
        <w:t xml:space="preserve">a </w:t>
      </w:r>
      <w:r>
        <w:rPr>
          <w:sz w:val="24"/>
        </w:rPr>
        <w:t xml:space="preserve">login </w:t>
      </w:r>
      <w:r>
        <w:rPr>
          <w:sz w:val="24"/>
        </w:rPr>
        <w:t xml:space="preserve">component </w:t>
      </w:r>
      <w:r>
        <w:rPr>
          <w:sz w:val="24"/>
        </w:rPr>
        <w:t xml:space="preserve">accepts </w:t>
      </w:r>
      <w:r>
        <w:rPr>
          <w:sz w:val="24"/>
        </w:rPr>
        <w:t xml:space="preserve">valid </w:t>
      </w:r>
      <w:r>
        <w:rPr>
          <w:sz w:val="24"/>
        </w:rPr>
        <w:t xml:space="preserve">credentials, whether </w:t>
      </w:r>
      <w:r>
        <w:rPr>
          <w:sz w:val="24"/>
        </w:rPr>
        <w:t xml:space="preserve">a </w:t>
      </w:r>
      <w:r>
        <w:rPr>
          <w:sz w:val="24"/>
        </w:rPr>
        <w:t xml:space="preserve">CourseCard </w:t>
      </w:r>
      <w:r>
        <w:rPr>
          <w:sz w:val="24"/>
        </w:rPr>
        <w:t xml:space="preserve">displays </w:t>
      </w:r>
      <w:r>
        <w:rPr>
          <w:sz w:val="24"/>
        </w:rPr>
        <w:t xml:space="preserve">course </w:t>
      </w:r>
      <w:r>
        <w:rPr>
          <w:sz w:val="24"/>
        </w:rPr>
        <w:t xml:space="preserve">information </w:t>
      </w:r>
      <w:r>
        <w:rPr>
          <w:sz w:val="24"/>
        </w:rPr>
        <w:t xml:space="preserve">correctly, </w:t>
      </w:r>
      <w:r>
        <w:rPr>
          <w:sz w:val="24"/>
        </w:rPr>
        <w:t xml:space="preserve">or </w:t>
      </w:r>
      <w:r>
        <w:rPr>
          <w:sz w:val="24"/>
        </w:rPr>
        <w:t xml:space="preserve">whether </w:t>
      </w:r>
      <w:r>
        <w:rPr>
          <w:sz w:val="24"/>
        </w:rPr>
        <w:t xml:space="preserve">an </w:t>
      </w:r>
      <w:r>
        <w:rPr>
          <w:sz w:val="24"/>
        </w:rPr>
        <w:t xml:space="preserve">API </w:t>
      </w:r>
      <w:r>
        <w:rPr>
          <w:sz w:val="24"/>
        </w:rPr>
        <w:t>returns</w:t>
      </w:r>
      <w:r>
        <w:rPr>
          <w:rFonts w:hint="default"/>
          <w:sz w:val="24"/>
          <w:lang w:val="en-IN"/>
        </w:rPr>
        <w:t xml:space="preserve"> t</w:t>
      </w:r>
      <w:r>
        <w:rPr>
          <w:sz w:val="24"/>
        </w:rPr>
        <w:t>he expected course data.</w:t>
      </w:r>
    </w:p>
    <w:p w14:paraId="318738FD">
      <w:pPr>
        <w:pStyle w:val="9"/>
        <w:numPr>
          <w:ilvl w:val="0"/>
          <w:numId w:val="11"/>
        </w:numPr>
        <w:tabs>
          <w:tab w:val="left" w:pos="1145"/>
        </w:tabs>
        <w:spacing w:before="0" w:after="0" w:line="360" w:lineRule="auto"/>
        <w:ind w:left="1145" w:right="399" w:hanging="471"/>
        <w:jc w:val="both"/>
        <w:rPr>
          <w:sz w:val="24"/>
        </w:rPr>
      </w:pPr>
      <w:r>
        <w:rPr>
          <w:sz w:val="24"/>
        </w:rPr>
        <w:t xml:space="preserve">Tools </w:t>
      </w:r>
      <w:r>
        <w:rPr>
          <w:sz w:val="24"/>
        </w:rPr>
        <w:t xml:space="preserve">Used: </w:t>
      </w:r>
      <w:r>
        <w:rPr>
          <w:sz w:val="24"/>
        </w:rPr>
        <w:t xml:space="preserve">Testing </w:t>
      </w:r>
      <w:r>
        <w:rPr>
          <w:sz w:val="24"/>
        </w:rPr>
        <w:t xml:space="preserve">can </w:t>
      </w:r>
      <w:r>
        <w:rPr>
          <w:sz w:val="24"/>
        </w:rPr>
        <w:t xml:space="preserve">be </w:t>
      </w:r>
      <w:r>
        <w:rPr>
          <w:sz w:val="24"/>
        </w:rPr>
        <w:t xml:space="preserve">performed </w:t>
      </w:r>
      <w:r>
        <w:rPr>
          <w:sz w:val="24"/>
        </w:rPr>
        <w:t xml:space="preserve">using </w:t>
      </w:r>
      <w:r>
        <w:rPr>
          <w:sz w:val="24"/>
        </w:rPr>
        <w:t xml:space="preserve">tools </w:t>
      </w:r>
      <w:r>
        <w:rPr>
          <w:sz w:val="24"/>
        </w:rPr>
        <w:t xml:space="preserve">such </w:t>
      </w:r>
      <w:r>
        <w:rPr>
          <w:sz w:val="24"/>
        </w:rPr>
        <w:t xml:space="preserve">as </w:t>
      </w:r>
      <w:r>
        <w:rPr>
          <w:sz w:val="24"/>
        </w:rPr>
        <w:t xml:space="preserve">Jest, </w:t>
      </w:r>
      <w:r>
        <w:rPr>
          <w:sz w:val="24"/>
        </w:rPr>
        <w:t xml:space="preserve">React </w:t>
      </w:r>
      <w:r>
        <w:rPr>
          <w:sz w:val="24"/>
        </w:rPr>
        <w:t xml:space="preserve">Testing </w:t>
      </w:r>
      <w:r>
        <w:rPr>
          <w:rFonts w:hint="default"/>
          <w:sz w:val="24"/>
          <w:lang w:val="en-IN"/>
        </w:rPr>
        <w:t xml:space="preserve">        </w:t>
      </w:r>
      <w:r>
        <w:rPr>
          <w:sz w:val="24"/>
        </w:rPr>
        <w:t xml:space="preserve">Library, </w:t>
      </w:r>
      <w:r>
        <w:rPr>
          <w:sz w:val="24"/>
        </w:rPr>
        <w:t>and Django testing framework.</w:t>
      </w:r>
    </w:p>
    <w:p w14:paraId="19AE48FE">
      <w:pPr>
        <w:pStyle w:val="9"/>
        <w:numPr>
          <w:ilvl w:val="0"/>
          <w:numId w:val="11"/>
        </w:numPr>
        <w:tabs>
          <w:tab w:val="left" w:pos="1145"/>
        </w:tabs>
        <w:spacing w:before="0" w:after="0" w:line="360" w:lineRule="auto"/>
        <w:ind w:left="1145" w:right="399" w:hanging="471"/>
        <w:jc w:val="both"/>
        <w:rPr>
          <w:sz w:val="24"/>
        </w:rPr>
      </w:pPr>
      <w:r>
        <w:rPr>
          <w:sz w:val="24"/>
        </w:rPr>
        <w:t xml:space="preserve">Maintenance: </w:t>
      </w:r>
      <w:r>
        <w:rPr>
          <w:sz w:val="24"/>
        </w:rPr>
        <w:t xml:space="preserve">Unit </w:t>
      </w:r>
      <w:r>
        <w:rPr>
          <w:sz w:val="24"/>
        </w:rPr>
        <w:t xml:space="preserve">tests </w:t>
      </w:r>
      <w:r>
        <w:rPr>
          <w:sz w:val="24"/>
        </w:rPr>
        <w:t xml:space="preserve">are </w:t>
      </w:r>
      <w:r>
        <w:rPr>
          <w:sz w:val="24"/>
        </w:rPr>
        <w:t xml:space="preserve">maintained </w:t>
      </w:r>
      <w:r>
        <w:rPr>
          <w:sz w:val="24"/>
        </w:rPr>
        <w:t xml:space="preserve">along </w:t>
      </w:r>
      <w:r>
        <w:rPr>
          <w:sz w:val="24"/>
        </w:rPr>
        <w:t xml:space="preserve">with </w:t>
      </w:r>
      <w:r>
        <w:rPr>
          <w:sz w:val="24"/>
        </w:rPr>
        <w:t xml:space="preserve">the </w:t>
      </w:r>
      <w:r>
        <w:rPr>
          <w:sz w:val="24"/>
        </w:rPr>
        <w:t xml:space="preserve">application </w:t>
      </w:r>
      <w:r>
        <w:rPr>
          <w:sz w:val="24"/>
        </w:rPr>
        <w:t xml:space="preserve">code </w:t>
      </w:r>
      <w:r>
        <w:rPr>
          <w:sz w:val="24"/>
        </w:rPr>
        <w:t xml:space="preserve">and </w:t>
      </w:r>
      <w:r>
        <w:rPr>
          <w:sz w:val="24"/>
        </w:rPr>
        <w:t xml:space="preserve">can </w:t>
      </w:r>
      <w:r>
        <w:rPr>
          <w:sz w:val="24"/>
        </w:rPr>
        <w:t>be executed whenever changes are made to individual features to ensure that existing functionality continues to work correctly.</w:t>
      </w:r>
    </w:p>
    <w:p w14:paraId="6F5C1F2F">
      <w:pPr>
        <w:pStyle w:val="6"/>
        <w:spacing w:before="11" w:line="360" w:lineRule="auto"/>
        <w:jc w:val="both"/>
        <w:rPr>
          <w:sz w:val="19"/>
        </w:rPr>
      </w:pPr>
    </w:p>
    <w:p w14:paraId="17E11692">
      <w:pPr>
        <w:pStyle w:val="3"/>
        <w:numPr>
          <w:ilvl w:val="0"/>
          <w:numId w:val="12"/>
        </w:numPr>
        <w:tabs>
          <w:tab w:val="left" w:pos="651"/>
        </w:tabs>
        <w:spacing w:before="247" w:after="0" w:line="360" w:lineRule="auto"/>
        <w:ind w:left="651" w:right="0" w:hanging="240"/>
        <w:jc w:val="both"/>
      </w:pPr>
      <w:bookmarkStart w:id="44" w:name="2.Integration Testing (Middle Level) -"/>
      <w:bookmarkEnd w:id="44"/>
      <w:r>
        <w:t>Integration</w:t>
      </w:r>
      <w:r>
        <w:rPr>
          <w:spacing w:val="-18"/>
        </w:rPr>
        <w:t xml:space="preserve"> </w:t>
      </w:r>
      <w:r>
        <w:t>Testing</w:t>
      </w:r>
      <w:r>
        <w:rPr>
          <w:spacing w:val="-15"/>
        </w:rPr>
        <w:t xml:space="preserve"> </w:t>
      </w:r>
      <w:r>
        <w:t>(Middle</w:t>
      </w:r>
      <w:r>
        <w:rPr>
          <w:spacing w:val="-14"/>
        </w:rPr>
        <w:t xml:space="preserve"> </w:t>
      </w:r>
      <w:r>
        <w:t>Level)</w:t>
      </w:r>
      <w:r>
        <w:rPr>
          <w:spacing w:val="-10"/>
        </w:rPr>
        <w:t xml:space="preserve"> -</w:t>
      </w:r>
    </w:p>
    <w:p w14:paraId="5F5CC836">
      <w:pPr>
        <w:pStyle w:val="6"/>
        <w:spacing w:line="360" w:lineRule="auto"/>
        <w:jc w:val="both"/>
        <w:rPr>
          <w:b/>
        </w:rPr>
      </w:pPr>
    </w:p>
    <w:p w14:paraId="10F64C38">
      <w:pPr>
        <w:pStyle w:val="6"/>
        <w:spacing w:line="360" w:lineRule="auto"/>
        <w:ind w:left="671" w:leftChars="303" w:right="303" w:hanging="4" w:hangingChars="2"/>
        <w:jc w:val="both"/>
      </w:pPr>
      <w:r>
        <w:t>This</w:t>
      </w:r>
      <w:r>
        <w:rPr>
          <w:spacing w:val="-7"/>
        </w:rPr>
        <w:t xml:space="preserve"> </w:t>
      </w:r>
      <w:r>
        <w:t>layer</w:t>
      </w:r>
      <w:r>
        <w:rPr>
          <w:spacing w:val="-3"/>
        </w:rPr>
        <w:t xml:space="preserve"> </w:t>
      </w:r>
      <w:r>
        <w:t>ensures</w:t>
      </w:r>
      <w:r>
        <w:rPr>
          <w:spacing w:val="-4"/>
        </w:rPr>
        <w:t xml:space="preserve"> </w:t>
      </w:r>
      <w:r>
        <w:t>that</w:t>
      </w:r>
      <w:r>
        <w:rPr>
          <w:spacing w:val="-4"/>
        </w:rPr>
        <w:t xml:space="preserve"> </w:t>
      </w:r>
      <w:r>
        <w:t>different</w:t>
      </w:r>
      <w:r>
        <w:rPr>
          <w:spacing w:val="-4"/>
        </w:rPr>
        <w:t xml:space="preserve"> </w:t>
      </w:r>
      <w:r>
        <w:t>components</w:t>
      </w:r>
      <w:r>
        <w:rPr>
          <w:spacing w:val="-7"/>
        </w:rPr>
        <w:t xml:space="preserve"> </w:t>
      </w:r>
      <w:r>
        <w:t>of</w:t>
      </w:r>
      <w:r>
        <w:rPr>
          <w:spacing w:val="-5"/>
        </w:rPr>
        <w:t xml:space="preserve"> </w:t>
      </w:r>
      <w:r>
        <w:t>the</w:t>
      </w:r>
      <w:r>
        <w:rPr>
          <w:spacing w:val="-8"/>
        </w:rPr>
        <w:t xml:space="preserve"> </w:t>
      </w:r>
      <w:r>
        <w:t>PathPilot-LMS</w:t>
      </w:r>
      <w:r>
        <w:rPr>
          <w:spacing w:val="-6"/>
        </w:rPr>
        <w:t xml:space="preserve"> </w:t>
      </w:r>
      <w:r>
        <w:t>can</w:t>
      </w:r>
      <w:r>
        <w:rPr>
          <w:spacing w:val="-2"/>
        </w:rPr>
        <w:t xml:space="preserve"> </w:t>
      </w:r>
      <w:r>
        <w:t>communicate</w:t>
      </w:r>
      <w:r>
        <w:rPr>
          <w:spacing w:val="-5"/>
        </w:rPr>
        <w:t xml:space="preserve"> </w:t>
      </w:r>
      <w:r>
        <w:t>and</w:t>
      </w:r>
      <w:r>
        <w:rPr>
          <w:spacing w:val="-5"/>
        </w:rPr>
        <w:t xml:space="preserve"> </w:t>
      </w:r>
      <w:r>
        <w:t>work together correctly.</w:t>
      </w:r>
    </w:p>
    <w:p w14:paraId="689822B4">
      <w:pPr>
        <w:pStyle w:val="9"/>
        <w:numPr>
          <w:ilvl w:val="0"/>
          <w:numId w:val="11"/>
        </w:numPr>
        <w:tabs>
          <w:tab w:val="left" w:pos="1145"/>
        </w:tabs>
        <w:spacing w:before="0" w:after="0" w:line="360" w:lineRule="auto"/>
        <w:ind w:left="1145" w:right="399" w:hanging="471"/>
        <w:jc w:val="both"/>
        <w:rPr>
          <w:sz w:val="24"/>
        </w:rPr>
      </w:pPr>
      <w:r>
        <w:rPr>
          <w:sz w:val="24"/>
        </w:rPr>
        <w:t xml:space="preserve">What </w:t>
      </w:r>
      <w:r>
        <w:rPr>
          <w:sz w:val="24"/>
        </w:rPr>
        <w:t xml:space="preserve">it </w:t>
      </w:r>
      <w:r>
        <w:rPr>
          <w:sz w:val="24"/>
        </w:rPr>
        <w:t xml:space="preserve">is: </w:t>
      </w:r>
      <w:r>
        <w:rPr>
          <w:sz w:val="24"/>
        </w:rPr>
        <w:t xml:space="preserve">Testing </w:t>
      </w:r>
      <w:r>
        <w:rPr>
          <w:sz w:val="24"/>
        </w:rPr>
        <w:t xml:space="preserve">the </w:t>
      </w:r>
      <w:r>
        <w:rPr>
          <w:sz w:val="24"/>
        </w:rPr>
        <w:t xml:space="preserve">interaction </w:t>
      </w:r>
      <w:r>
        <w:rPr>
          <w:sz w:val="24"/>
        </w:rPr>
        <w:t xml:space="preserve">between </w:t>
      </w:r>
      <w:r>
        <w:rPr>
          <w:sz w:val="24"/>
        </w:rPr>
        <w:t xml:space="preserve">two </w:t>
      </w:r>
      <w:r>
        <w:rPr>
          <w:sz w:val="24"/>
        </w:rPr>
        <w:t xml:space="preserve">or </w:t>
      </w:r>
      <w:r>
        <w:rPr>
          <w:sz w:val="24"/>
        </w:rPr>
        <w:t xml:space="preserve">more </w:t>
      </w:r>
      <w:r>
        <w:rPr>
          <w:sz w:val="24"/>
        </w:rPr>
        <w:t xml:space="preserve">components, </w:t>
      </w:r>
      <w:r>
        <w:rPr>
          <w:sz w:val="24"/>
        </w:rPr>
        <w:t xml:space="preserve">such </w:t>
      </w:r>
      <w:r>
        <w:rPr>
          <w:sz w:val="24"/>
        </w:rPr>
        <w:t xml:space="preserve">as </w:t>
      </w:r>
      <w:r>
        <w:rPr>
          <w:sz w:val="24"/>
        </w:rPr>
        <w:t xml:space="preserve">the </w:t>
      </w:r>
      <w:r>
        <w:rPr>
          <w:sz w:val="24"/>
        </w:rPr>
        <w:t>React.js frontend, Django backend, REST APIs, and database.</w:t>
      </w:r>
    </w:p>
    <w:p w14:paraId="0AB9B72D">
      <w:pPr>
        <w:pStyle w:val="9"/>
        <w:numPr>
          <w:ilvl w:val="0"/>
          <w:numId w:val="11"/>
        </w:numPr>
        <w:tabs>
          <w:tab w:val="left" w:pos="1145"/>
        </w:tabs>
        <w:spacing w:before="0" w:after="0" w:line="360" w:lineRule="auto"/>
        <w:ind w:left="1145" w:right="399" w:hanging="471"/>
        <w:jc w:val="both"/>
        <w:rPr>
          <w:sz w:val="24"/>
        </w:rPr>
      </w:pPr>
      <w:r>
        <w:rPr>
          <w:sz w:val="24"/>
        </w:rPr>
        <w:t xml:space="preserve">Specific </w:t>
      </w:r>
      <w:r>
        <w:rPr>
          <w:sz w:val="24"/>
        </w:rPr>
        <w:t xml:space="preserve">Use: </w:t>
      </w:r>
      <w:r>
        <w:rPr>
          <w:sz w:val="24"/>
        </w:rPr>
        <w:t xml:space="preserve">A </w:t>
      </w:r>
      <w:r>
        <w:rPr>
          <w:sz w:val="24"/>
        </w:rPr>
        <w:t xml:space="preserve">test </w:t>
      </w:r>
      <w:r>
        <w:rPr>
          <w:sz w:val="24"/>
        </w:rPr>
        <w:t xml:space="preserve">might </w:t>
      </w:r>
      <w:r>
        <w:rPr>
          <w:sz w:val="24"/>
        </w:rPr>
        <w:t xml:space="preserve">simulate </w:t>
      </w:r>
      <w:r>
        <w:rPr>
          <w:sz w:val="24"/>
        </w:rPr>
        <w:t xml:space="preserve">the </w:t>
      </w:r>
      <w:r>
        <w:rPr>
          <w:sz w:val="24"/>
        </w:rPr>
        <w:t xml:space="preserve">React.js </w:t>
      </w:r>
      <w:r>
        <w:rPr>
          <w:sz w:val="24"/>
        </w:rPr>
        <w:t xml:space="preserve">frontend </w:t>
      </w:r>
      <w:r>
        <w:rPr>
          <w:sz w:val="24"/>
        </w:rPr>
        <w:t xml:space="preserve">sending </w:t>
      </w:r>
      <w:r>
        <w:rPr>
          <w:sz w:val="24"/>
        </w:rPr>
        <w:t xml:space="preserve">an </w:t>
      </w:r>
      <w:r>
        <w:rPr>
          <w:sz w:val="24"/>
        </w:rPr>
        <w:t xml:space="preserve">API request to </w:t>
      </w:r>
      <w:r>
        <w:rPr>
          <w:sz w:val="24"/>
        </w:rPr>
        <w:t xml:space="preserve">the Django </w:t>
      </w:r>
      <w:r>
        <w:rPr>
          <w:sz w:val="24"/>
        </w:rPr>
        <w:t xml:space="preserve">backend </w:t>
      </w:r>
      <w:r>
        <w:rPr>
          <w:sz w:val="24"/>
        </w:rPr>
        <w:t xml:space="preserve">to </w:t>
      </w:r>
      <w:r>
        <w:rPr>
          <w:sz w:val="24"/>
        </w:rPr>
        <w:t xml:space="preserve">retrieve </w:t>
      </w:r>
      <w:r>
        <w:rPr>
          <w:sz w:val="24"/>
        </w:rPr>
        <w:t xml:space="preserve">course </w:t>
      </w:r>
      <w:r>
        <w:rPr>
          <w:sz w:val="24"/>
        </w:rPr>
        <w:t xml:space="preserve">information </w:t>
      </w:r>
      <w:r>
        <w:rPr>
          <w:sz w:val="24"/>
        </w:rPr>
        <w:t xml:space="preserve">and </w:t>
      </w:r>
      <w:r>
        <w:rPr>
          <w:sz w:val="24"/>
        </w:rPr>
        <w:t xml:space="preserve">then </w:t>
      </w:r>
      <w:r>
        <w:rPr>
          <w:sz w:val="24"/>
        </w:rPr>
        <w:t xml:space="preserve">verify </w:t>
      </w:r>
      <w:r>
        <w:rPr>
          <w:sz w:val="24"/>
        </w:rPr>
        <w:t xml:space="preserve">that </w:t>
      </w:r>
      <w:r>
        <w:rPr>
          <w:sz w:val="24"/>
        </w:rPr>
        <w:t xml:space="preserve">the </w:t>
      </w:r>
      <w:r>
        <w:rPr>
          <w:sz w:val="24"/>
        </w:rPr>
        <w:t xml:space="preserve">correct </w:t>
      </w:r>
      <w:r>
        <w:rPr>
          <w:sz w:val="24"/>
        </w:rPr>
        <w:t xml:space="preserve">course data </w:t>
      </w:r>
      <w:r>
        <w:rPr>
          <w:sz w:val="24"/>
        </w:rPr>
        <w:t xml:space="preserve">is displayed </w:t>
      </w:r>
      <w:r>
        <w:rPr>
          <w:sz w:val="24"/>
        </w:rPr>
        <w:t>on the frontend.</w:t>
      </w:r>
    </w:p>
    <w:p w14:paraId="0FBAC47E">
      <w:pPr>
        <w:pStyle w:val="9"/>
        <w:numPr>
          <w:ilvl w:val="0"/>
          <w:numId w:val="11"/>
        </w:numPr>
        <w:tabs>
          <w:tab w:val="left" w:pos="1145"/>
        </w:tabs>
        <w:spacing w:before="0" w:after="0" w:line="360" w:lineRule="auto"/>
        <w:ind w:left="1145" w:right="399" w:hanging="471"/>
        <w:jc w:val="both"/>
        <w:rPr>
          <w:sz w:val="24"/>
        </w:rPr>
      </w:pPr>
      <w:r>
        <w:rPr>
          <w:sz w:val="24"/>
        </w:rPr>
        <w:t xml:space="preserve">Tools </w:t>
      </w:r>
      <w:r>
        <w:rPr>
          <w:sz w:val="24"/>
        </w:rPr>
        <w:t xml:space="preserve">Used: </w:t>
      </w:r>
      <w:r>
        <w:rPr>
          <w:sz w:val="24"/>
        </w:rPr>
        <w:t xml:space="preserve">Django </w:t>
      </w:r>
      <w:r>
        <w:rPr>
          <w:sz w:val="24"/>
        </w:rPr>
        <w:t xml:space="preserve">Test </w:t>
      </w:r>
      <w:r>
        <w:rPr>
          <w:sz w:val="24"/>
        </w:rPr>
        <w:t xml:space="preserve">Framework, </w:t>
      </w:r>
      <w:r>
        <w:rPr>
          <w:sz w:val="24"/>
        </w:rPr>
        <w:t xml:space="preserve">React </w:t>
      </w:r>
      <w:r>
        <w:rPr>
          <w:sz w:val="24"/>
        </w:rPr>
        <w:t xml:space="preserve">Testing </w:t>
      </w:r>
      <w:r>
        <w:rPr>
          <w:sz w:val="24"/>
        </w:rPr>
        <w:t xml:space="preserve">Library, </w:t>
      </w:r>
      <w:r>
        <w:rPr>
          <w:sz w:val="24"/>
        </w:rPr>
        <w:t xml:space="preserve">Jest, </w:t>
      </w:r>
      <w:r>
        <w:rPr>
          <w:sz w:val="24"/>
        </w:rPr>
        <w:t xml:space="preserve">and </w:t>
      </w:r>
      <w:r>
        <w:rPr>
          <w:sz w:val="24"/>
        </w:rPr>
        <w:t xml:space="preserve">Postman </w:t>
      </w:r>
      <w:r>
        <w:rPr>
          <w:sz w:val="24"/>
        </w:rPr>
        <w:t>can</w:t>
      </w:r>
      <w:r>
        <w:rPr>
          <w:rFonts w:hint="default"/>
          <w:sz w:val="24"/>
          <w:lang w:val="en-IN"/>
        </w:rPr>
        <w:t xml:space="preserve"> be </w:t>
      </w:r>
      <w:r>
        <w:rPr>
          <w:sz w:val="24"/>
        </w:rPr>
        <w:t>used to test API communication and integration between different modules.</w:t>
      </w:r>
    </w:p>
    <w:p w14:paraId="4EB4B08E">
      <w:pPr>
        <w:pStyle w:val="9"/>
        <w:numPr>
          <w:ilvl w:val="0"/>
          <w:numId w:val="11"/>
        </w:numPr>
        <w:tabs>
          <w:tab w:val="left" w:pos="1145"/>
        </w:tabs>
        <w:spacing w:before="0" w:after="0" w:line="360" w:lineRule="auto"/>
        <w:ind w:left="1145" w:right="399" w:hanging="471"/>
        <w:jc w:val="both"/>
        <w:rPr>
          <w:sz w:val="24"/>
        </w:rPr>
      </w:pPr>
      <w:r>
        <w:rPr>
          <w:sz w:val="24"/>
        </w:rPr>
        <w:t>Example: Testing the complete login process by verifying that the React.js login form sends the user's credentials to the Django API, the backend authenticates the user, and the frontend correctly handles the response.</w:t>
      </w:r>
    </w:p>
    <w:p w14:paraId="0C36ADAA">
      <w:pPr>
        <w:pStyle w:val="9"/>
        <w:widowControl w:val="0"/>
        <w:numPr>
          <w:numId w:val="0"/>
        </w:numPr>
        <w:tabs>
          <w:tab w:val="left" w:pos="994"/>
          <w:tab w:val="left" w:pos="1085"/>
        </w:tabs>
        <w:autoSpaceDE w:val="0"/>
        <w:autoSpaceDN w:val="0"/>
        <w:spacing w:before="2" w:after="0" w:line="360" w:lineRule="auto"/>
        <w:ind w:right="515" w:rightChars="0"/>
        <w:jc w:val="both"/>
        <w:rPr>
          <w:sz w:val="24"/>
        </w:rPr>
      </w:pPr>
      <w:r>
        <w:rPr>
          <w:sz w:val="20"/>
        </w:rPr>
        <mc:AlternateContent>
          <mc:Choice Requires="wps">
            <w:drawing>
              <wp:anchor distT="0" distB="0" distL="0" distR="0" simplePos="0" relativeHeight="251711488" behindDoc="1" locked="0" layoutInCell="1" allowOverlap="1">
                <wp:simplePos x="0" y="0"/>
                <wp:positionH relativeFrom="page">
                  <wp:posOffset>1002665</wp:posOffset>
                </wp:positionH>
                <wp:positionV relativeFrom="paragraph">
                  <wp:posOffset>433070</wp:posOffset>
                </wp:positionV>
                <wp:extent cx="5849620" cy="8890"/>
                <wp:effectExtent l="0" t="0" r="0" b="0"/>
                <wp:wrapTopAndBottom/>
                <wp:docPr id="224" name="Graphic 107"/>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07" o:spid="_x0000_s1026" o:spt="100" style="position:absolute;left:0pt;margin-left:78.95pt;margin-top:34.1pt;height:0.7pt;width:460.6pt;mso-position-horizontal-relative:page;mso-wrap-distance-bottom:0pt;mso-wrap-distance-top:0pt;z-index:-251604992;mso-width-relative:page;mso-height-relative:page;" fillcolor="#4F81BB" filled="t" stroked="f" coordsize="5849620,8890" o:gfxdata="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qeM2N0AAAAQAQAADwAAAAAAAAABACAAAAAiAAAAZHJzL2Rvd25yZXYueG1sUEsBAhQAFAAA&#10;AAgAh07iQOEaRSIjAgAA4wQAAA4AAAAAAAAAAQAgAAAALAEAAGRycy9lMm9Eb2MueG1sUEsFBgAA&#10;AAAGAAYAWQEAAMEFAAAAAA==&#10;" path="m5849620,8801l0,8801,0,0,5849620,0,5849620,8801xe">
                <v:fill on="t" focussize="0,0"/>
                <v:stroke on="f"/>
                <v:imagedata o:title=""/>
                <o:lock v:ext="edit" aspectratio="f"/>
                <v:textbox inset="0mm,0mm,0mm,0mm"/>
                <w10:wrap type="topAndBottom"/>
              </v:shape>
            </w:pict>
          </mc:Fallback>
        </mc:AlternateContent>
      </w:r>
    </w:p>
    <w:p w14:paraId="29FFCBD1">
      <w:pPr>
        <w:pStyle w:val="9"/>
        <w:widowControl w:val="0"/>
        <w:numPr>
          <w:numId w:val="0"/>
        </w:numPr>
        <w:tabs>
          <w:tab w:val="left" w:pos="994"/>
          <w:tab w:val="left" w:pos="1085"/>
        </w:tabs>
        <w:autoSpaceDE w:val="0"/>
        <w:autoSpaceDN w:val="0"/>
        <w:spacing w:before="2" w:after="0" w:line="360" w:lineRule="auto"/>
        <w:ind w:right="515" w:rightChars="0"/>
        <w:jc w:val="both"/>
        <w:rPr>
          <w:sz w:val="24"/>
        </w:rPr>
        <w:sectPr>
          <w:headerReference r:id="rId17" w:type="default"/>
          <w:footerReference r:id="rId18" w:type="default"/>
          <w:pgSz w:w="11910" w:h="16840"/>
          <w:pgMar w:top="1180" w:right="1008" w:bottom="1757" w:left="1559" w:header="721" w:footer="1476" w:gutter="0"/>
          <w:cols w:space="720" w:num="1"/>
        </w:sectPr>
      </w:pPr>
    </w:p>
    <w:p w14:paraId="44ED0C6E">
      <w:pPr>
        <w:pStyle w:val="6"/>
        <w:spacing w:before="22" w:line="360" w:lineRule="auto"/>
        <w:jc w:val="both"/>
        <w:rPr>
          <w:sz w:val="20"/>
        </w:rPr>
      </w:pPr>
    </w:p>
    <w:p w14:paraId="4DF11528">
      <w:pPr>
        <w:pStyle w:val="3"/>
        <w:numPr>
          <w:ilvl w:val="0"/>
          <w:numId w:val="12"/>
        </w:numPr>
        <w:tabs>
          <w:tab w:val="left" w:pos="651"/>
        </w:tabs>
        <w:spacing w:before="244" w:after="0" w:line="360" w:lineRule="auto"/>
        <w:ind w:left="651" w:right="0" w:hanging="240"/>
        <w:jc w:val="both"/>
      </w:pPr>
      <w:bookmarkStart w:id="45" w:name="3.End-to-End (E2E) Testing (Top Level) -"/>
      <w:bookmarkEnd w:id="45"/>
      <w:r>
        <w:t>End-to-End</w:t>
      </w:r>
      <w:r>
        <w:rPr>
          <w:spacing w:val="-15"/>
        </w:rPr>
        <w:t xml:space="preserve"> </w:t>
      </w:r>
      <w:r>
        <w:t>(E2E)</w:t>
      </w:r>
      <w:r>
        <w:rPr>
          <w:spacing w:val="-16"/>
        </w:rPr>
        <w:t xml:space="preserve"> </w:t>
      </w:r>
      <w:r>
        <w:t>Testing</w:t>
      </w:r>
      <w:r>
        <w:rPr>
          <w:spacing w:val="-15"/>
        </w:rPr>
        <w:t xml:space="preserve"> </w:t>
      </w:r>
      <w:r>
        <w:t>(Top</w:t>
      </w:r>
      <w:r>
        <w:rPr>
          <w:spacing w:val="-15"/>
        </w:rPr>
        <w:t xml:space="preserve"> </w:t>
      </w:r>
      <w:r>
        <w:t>Level)</w:t>
      </w:r>
      <w:r>
        <w:rPr>
          <w:spacing w:val="-12"/>
        </w:rPr>
        <w:t xml:space="preserve"> </w:t>
      </w:r>
      <w:r>
        <w:rPr>
          <w:spacing w:val="-10"/>
        </w:rPr>
        <w:t>-</w:t>
      </w:r>
    </w:p>
    <w:p w14:paraId="3B24A7AE">
      <w:pPr>
        <w:pStyle w:val="6"/>
        <w:spacing w:before="2" w:line="360" w:lineRule="auto"/>
        <w:jc w:val="both"/>
        <w:rPr>
          <w:b/>
        </w:rPr>
      </w:pPr>
    </w:p>
    <w:p w14:paraId="6803D1FD">
      <w:pPr>
        <w:pStyle w:val="6"/>
        <w:spacing w:line="360" w:lineRule="auto"/>
        <w:ind w:left="428" w:right="260" w:hanging="10"/>
        <w:jc w:val="both"/>
      </w:pPr>
      <w:r>
        <w:t>E2E testing verifies the complete PathPilot-LMS application by simulating real user activities from start to finish. It ensures that all major modules work together correctly.</w:t>
      </w:r>
    </w:p>
    <w:p w14:paraId="61227CCF">
      <w:pPr>
        <w:pStyle w:val="9"/>
        <w:numPr>
          <w:ilvl w:val="1"/>
          <w:numId w:val="12"/>
        </w:numPr>
        <w:tabs>
          <w:tab w:val="left" w:pos="778"/>
        </w:tabs>
        <w:spacing w:before="2" w:after="0" w:line="360" w:lineRule="auto"/>
        <w:ind w:left="778" w:right="259" w:hanging="360"/>
        <w:jc w:val="both"/>
        <w:rPr>
          <w:sz w:val="24"/>
        </w:rPr>
      </w:pPr>
      <w:r>
        <w:rPr>
          <w:sz w:val="24"/>
        </w:rPr>
        <w:t>What</w:t>
      </w:r>
      <w:r>
        <w:rPr>
          <w:spacing w:val="-1"/>
          <w:sz w:val="24"/>
        </w:rPr>
        <w:t xml:space="preserve"> </w:t>
      </w:r>
      <w:r>
        <w:rPr>
          <w:sz w:val="24"/>
        </w:rPr>
        <w:t>it</w:t>
      </w:r>
      <w:r>
        <w:rPr>
          <w:spacing w:val="-1"/>
          <w:sz w:val="24"/>
        </w:rPr>
        <w:t xml:space="preserve"> </w:t>
      </w:r>
      <w:r>
        <w:rPr>
          <w:sz w:val="24"/>
        </w:rPr>
        <w:t>is:</w:t>
      </w:r>
      <w:r>
        <w:rPr>
          <w:spacing w:val="-12"/>
          <w:sz w:val="24"/>
        </w:rPr>
        <w:t xml:space="preserve"> </w:t>
      </w:r>
      <w:r>
        <w:rPr>
          <w:sz w:val="24"/>
        </w:rPr>
        <w:t>An</w:t>
      </w:r>
      <w:r>
        <w:rPr>
          <w:spacing w:val="-1"/>
          <w:sz w:val="24"/>
        </w:rPr>
        <w:t xml:space="preserve"> </w:t>
      </w:r>
      <w:r>
        <w:rPr>
          <w:sz w:val="24"/>
        </w:rPr>
        <w:t>automated test</w:t>
      </w:r>
      <w:r>
        <w:rPr>
          <w:spacing w:val="-1"/>
          <w:sz w:val="24"/>
        </w:rPr>
        <w:t xml:space="preserve"> </w:t>
      </w:r>
      <w:r>
        <w:rPr>
          <w:sz w:val="24"/>
        </w:rPr>
        <w:t>simulates</w:t>
      </w:r>
      <w:r>
        <w:rPr>
          <w:spacing w:val="-1"/>
          <w:sz w:val="24"/>
        </w:rPr>
        <w:t xml:space="preserve"> </w:t>
      </w:r>
      <w:r>
        <w:rPr>
          <w:sz w:val="24"/>
        </w:rPr>
        <w:t>a real</w:t>
      </w:r>
      <w:r>
        <w:rPr>
          <w:spacing w:val="-1"/>
          <w:sz w:val="24"/>
        </w:rPr>
        <w:t xml:space="preserve"> </w:t>
      </w:r>
      <w:r>
        <w:rPr>
          <w:sz w:val="24"/>
        </w:rPr>
        <w:t>student navigating</w:t>
      </w:r>
      <w:r>
        <w:rPr>
          <w:spacing w:val="-1"/>
          <w:sz w:val="24"/>
        </w:rPr>
        <w:t xml:space="preserve"> </w:t>
      </w:r>
      <w:r>
        <w:rPr>
          <w:sz w:val="24"/>
        </w:rPr>
        <w:t>through the</w:t>
      </w:r>
      <w:r>
        <w:rPr>
          <w:spacing w:val="-2"/>
          <w:sz w:val="24"/>
        </w:rPr>
        <w:t xml:space="preserve"> </w:t>
      </w:r>
      <w:r>
        <w:rPr>
          <w:sz w:val="24"/>
        </w:rPr>
        <w:t>PathPilot-LMS interface and performing complete tasks.</w:t>
      </w:r>
    </w:p>
    <w:p w14:paraId="2450C2D6">
      <w:pPr>
        <w:pStyle w:val="9"/>
        <w:numPr>
          <w:ilvl w:val="1"/>
          <w:numId w:val="12"/>
        </w:numPr>
        <w:tabs>
          <w:tab w:val="left" w:pos="778"/>
        </w:tabs>
        <w:spacing w:before="8" w:after="0" w:line="360" w:lineRule="auto"/>
        <w:ind w:left="778" w:right="266" w:hanging="360"/>
        <w:jc w:val="both"/>
        <w:rPr>
          <w:sz w:val="24"/>
        </w:rPr>
      </w:pPr>
      <w:r>
        <w:rPr>
          <w:sz w:val="24"/>
        </w:rPr>
        <w:t>Specific Use:</w:t>
      </w:r>
      <w:r>
        <w:rPr>
          <w:spacing w:val="-12"/>
          <w:sz w:val="24"/>
        </w:rPr>
        <w:t xml:space="preserve"> </w:t>
      </w:r>
      <w:r>
        <w:rPr>
          <w:sz w:val="24"/>
        </w:rPr>
        <w:t>An E2E test can automate</w:t>
      </w:r>
      <w:r>
        <w:rPr>
          <w:spacing w:val="-1"/>
          <w:sz w:val="24"/>
        </w:rPr>
        <w:t xml:space="preserve"> </w:t>
      </w:r>
      <w:r>
        <w:rPr>
          <w:sz w:val="24"/>
        </w:rPr>
        <w:t>the</w:t>
      </w:r>
      <w:r>
        <w:rPr>
          <w:spacing w:val="-1"/>
          <w:sz w:val="24"/>
        </w:rPr>
        <w:t xml:space="preserve"> </w:t>
      </w:r>
      <w:r>
        <w:rPr>
          <w:sz w:val="24"/>
        </w:rPr>
        <w:t>following flow: open the</w:t>
      </w:r>
      <w:r>
        <w:rPr>
          <w:spacing w:val="-1"/>
          <w:sz w:val="24"/>
        </w:rPr>
        <w:t xml:space="preserve"> </w:t>
      </w:r>
      <w:r>
        <w:rPr>
          <w:sz w:val="24"/>
        </w:rPr>
        <w:t>LMS, log in, browse a course, open a lesson, watch a video, attempt a quiz, submit the quiz, view the result, and check the updated learning progress.</w:t>
      </w:r>
    </w:p>
    <w:p w14:paraId="6F759CDB">
      <w:pPr>
        <w:pStyle w:val="9"/>
        <w:numPr>
          <w:ilvl w:val="1"/>
          <w:numId w:val="12"/>
        </w:numPr>
        <w:tabs>
          <w:tab w:val="left" w:pos="778"/>
        </w:tabs>
        <w:spacing w:before="14" w:after="0" w:line="360" w:lineRule="auto"/>
        <w:ind w:left="778" w:right="259" w:hanging="360"/>
        <w:jc w:val="both"/>
        <w:rPr>
          <w:sz w:val="24"/>
        </w:rPr>
      </w:pPr>
      <w:r>
        <w:rPr>
          <w:sz w:val="24"/>
        </w:rPr>
        <w:t>Tools</w:t>
      </w:r>
      <w:r>
        <w:rPr>
          <w:spacing w:val="-4"/>
          <w:sz w:val="24"/>
        </w:rPr>
        <w:t xml:space="preserve"> </w:t>
      </w:r>
      <w:r>
        <w:rPr>
          <w:sz w:val="24"/>
        </w:rPr>
        <w:t>Used: Selenium</w:t>
      </w:r>
      <w:r>
        <w:rPr>
          <w:spacing w:val="-9"/>
          <w:sz w:val="24"/>
        </w:rPr>
        <w:t xml:space="preserve"> </w:t>
      </w:r>
      <w:r>
        <w:rPr>
          <w:sz w:val="24"/>
        </w:rPr>
        <w:t>WebDriver,</w:t>
      </w:r>
      <w:r>
        <w:rPr>
          <w:spacing w:val="-2"/>
          <w:sz w:val="24"/>
        </w:rPr>
        <w:t xml:space="preserve"> </w:t>
      </w:r>
      <w:r>
        <w:rPr>
          <w:sz w:val="24"/>
        </w:rPr>
        <w:t>Cypress,</w:t>
      </w:r>
      <w:r>
        <w:rPr>
          <w:spacing w:val="-2"/>
          <w:sz w:val="24"/>
        </w:rPr>
        <w:t xml:space="preserve"> </w:t>
      </w:r>
      <w:r>
        <w:rPr>
          <w:sz w:val="24"/>
        </w:rPr>
        <w:t>or</w:t>
      </w:r>
      <w:r>
        <w:rPr>
          <w:spacing w:val="-3"/>
          <w:sz w:val="24"/>
        </w:rPr>
        <w:t xml:space="preserve"> </w:t>
      </w:r>
      <w:r>
        <w:rPr>
          <w:sz w:val="24"/>
        </w:rPr>
        <w:t>Playwright</w:t>
      </w:r>
      <w:r>
        <w:rPr>
          <w:spacing w:val="-2"/>
          <w:sz w:val="24"/>
        </w:rPr>
        <w:t xml:space="preserve"> </w:t>
      </w:r>
      <w:r>
        <w:rPr>
          <w:sz w:val="24"/>
        </w:rPr>
        <w:t>can</w:t>
      </w:r>
      <w:r>
        <w:rPr>
          <w:spacing w:val="-2"/>
          <w:sz w:val="24"/>
        </w:rPr>
        <w:t xml:space="preserve"> </w:t>
      </w:r>
      <w:r>
        <w:rPr>
          <w:sz w:val="24"/>
        </w:rPr>
        <w:t>be</w:t>
      </w:r>
      <w:r>
        <w:rPr>
          <w:spacing w:val="-5"/>
          <w:sz w:val="24"/>
        </w:rPr>
        <w:t xml:space="preserve"> </w:t>
      </w:r>
      <w:r>
        <w:rPr>
          <w:sz w:val="24"/>
        </w:rPr>
        <w:t>used</w:t>
      </w:r>
      <w:r>
        <w:rPr>
          <w:spacing w:val="-2"/>
          <w:sz w:val="24"/>
        </w:rPr>
        <w:t xml:space="preserve"> </w:t>
      </w:r>
      <w:r>
        <w:rPr>
          <w:sz w:val="24"/>
        </w:rPr>
        <w:t>to</w:t>
      </w:r>
      <w:r>
        <w:rPr>
          <w:spacing w:val="-2"/>
          <w:sz w:val="24"/>
        </w:rPr>
        <w:t xml:space="preserve"> </w:t>
      </w:r>
      <w:r>
        <w:rPr>
          <w:sz w:val="24"/>
        </w:rPr>
        <w:t>automate</w:t>
      </w:r>
      <w:r>
        <w:rPr>
          <w:spacing w:val="-3"/>
          <w:sz w:val="24"/>
        </w:rPr>
        <w:t xml:space="preserve"> </w:t>
      </w:r>
      <w:r>
        <w:rPr>
          <w:sz w:val="24"/>
        </w:rPr>
        <w:t>browser-based testing and verify complete user workflows.</w:t>
      </w:r>
    </w:p>
    <w:p w14:paraId="5DF02A50">
      <w:pPr>
        <w:pStyle w:val="9"/>
        <w:numPr>
          <w:ilvl w:val="1"/>
          <w:numId w:val="12"/>
        </w:numPr>
        <w:tabs>
          <w:tab w:val="left" w:pos="778"/>
        </w:tabs>
        <w:spacing w:before="7" w:after="0" w:line="360" w:lineRule="auto"/>
        <w:ind w:left="778" w:right="263" w:hanging="360"/>
        <w:jc w:val="both"/>
        <w:rPr>
          <w:sz w:val="20"/>
        </w:rPr>
      </w:pPr>
      <w:r>
        <w:rPr>
          <w:sz w:val="24"/>
        </w:rPr>
        <w:t>Example:</w:t>
      </w:r>
      <w:r>
        <w:rPr>
          <w:spacing w:val="-13"/>
          <w:sz w:val="24"/>
        </w:rPr>
        <w:t xml:space="preserve"> </w:t>
      </w:r>
      <w:r>
        <w:rPr>
          <w:sz w:val="24"/>
        </w:rPr>
        <w:t>Testing</w:t>
      </w:r>
      <w:r>
        <w:rPr>
          <w:spacing w:val="-9"/>
          <w:sz w:val="24"/>
        </w:rPr>
        <w:t xml:space="preserve"> </w:t>
      </w:r>
      <w:r>
        <w:rPr>
          <w:sz w:val="24"/>
        </w:rPr>
        <w:t>the</w:t>
      </w:r>
      <w:r>
        <w:rPr>
          <w:spacing w:val="-8"/>
          <w:sz w:val="24"/>
        </w:rPr>
        <w:t xml:space="preserve"> </w:t>
      </w:r>
      <w:r>
        <w:rPr>
          <w:sz w:val="24"/>
        </w:rPr>
        <w:t>complete</w:t>
      </w:r>
      <w:r>
        <w:rPr>
          <w:spacing w:val="-10"/>
          <w:sz w:val="24"/>
        </w:rPr>
        <w:t xml:space="preserve"> </w:t>
      </w:r>
      <w:r>
        <w:rPr>
          <w:sz w:val="24"/>
        </w:rPr>
        <w:t>student</w:t>
      </w:r>
      <w:r>
        <w:rPr>
          <w:spacing w:val="-11"/>
          <w:sz w:val="24"/>
        </w:rPr>
        <w:t xml:space="preserve"> </w:t>
      </w:r>
      <w:r>
        <w:rPr>
          <w:sz w:val="24"/>
        </w:rPr>
        <w:t>learning</w:t>
      </w:r>
      <w:r>
        <w:rPr>
          <w:spacing w:val="-9"/>
          <w:sz w:val="24"/>
        </w:rPr>
        <w:t xml:space="preserve"> </w:t>
      </w:r>
      <w:r>
        <w:rPr>
          <w:sz w:val="24"/>
        </w:rPr>
        <w:t>journey</w:t>
      </w:r>
      <w:r>
        <w:rPr>
          <w:spacing w:val="-7"/>
          <w:sz w:val="24"/>
        </w:rPr>
        <w:t xml:space="preserve"> </w:t>
      </w:r>
      <w:r>
        <w:rPr>
          <w:sz w:val="24"/>
        </w:rPr>
        <w:t>from</w:t>
      </w:r>
      <w:r>
        <w:rPr>
          <w:spacing w:val="-6"/>
          <w:sz w:val="24"/>
        </w:rPr>
        <w:t xml:space="preserve"> </w:t>
      </w:r>
      <w:r>
        <w:rPr>
          <w:sz w:val="24"/>
        </w:rPr>
        <w:t>login</w:t>
      </w:r>
      <w:r>
        <w:rPr>
          <w:spacing w:val="-9"/>
          <w:sz w:val="24"/>
        </w:rPr>
        <w:t xml:space="preserve"> </w:t>
      </w:r>
      <w:r>
        <w:rPr>
          <w:sz w:val="24"/>
        </w:rPr>
        <w:t>to</w:t>
      </w:r>
      <w:r>
        <w:rPr>
          <w:spacing w:val="-7"/>
          <w:sz w:val="24"/>
        </w:rPr>
        <w:t xml:space="preserve"> </w:t>
      </w:r>
      <w:r>
        <w:rPr>
          <w:sz w:val="24"/>
        </w:rPr>
        <w:t>course</w:t>
      </w:r>
      <w:r>
        <w:rPr>
          <w:spacing w:val="-10"/>
          <w:sz w:val="24"/>
        </w:rPr>
        <w:t xml:space="preserve"> </w:t>
      </w:r>
      <w:r>
        <w:rPr>
          <w:sz w:val="24"/>
        </w:rPr>
        <w:t>completion</w:t>
      </w:r>
      <w:r>
        <w:rPr>
          <w:spacing w:val="-9"/>
          <w:sz w:val="24"/>
        </w:rPr>
        <w:t xml:space="preserve"> </w:t>
      </w:r>
      <w:r>
        <w:rPr>
          <w:sz w:val="24"/>
        </w:rPr>
        <w:t>and certificate generation ensures that the frontend, backend, APIs, database, and related LMS modules work together correctly.</w:t>
      </w:r>
    </w:p>
    <w:p w14:paraId="3CA7DAE1">
      <w:pPr>
        <w:pStyle w:val="3"/>
        <w:numPr>
          <w:ilvl w:val="0"/>
          <w:numId w:val="12"/>
        </w:numPr>
        <w:tabs>
          <w:tab w:val="left" w:pos="651"/>
        </w:tabs>
        <w:spacing w:before="244" w:after="0" w:line="360" w:lineRule="auto"/>
        <w:ind w:left="651" w:right="0" w:hanging="240"/>
        <w:jc w:val="both"/>
      </w:pPr>
      <w:bookmarkStart w:id="46" w:name="4.Manual &amp; Exploratory Testing"/>
      <w:bookmarkEnd w:id="46"/>
      <w:r>
        <w:t xml:space="preserve">Manual </w:t>
      </w:r>
      <w:r>
        <w:t xml:space="preserve">&amp; </w:t>
      </w:r>
      <w:r>
        <w:t>Exploratory Testing</w:t>
      </w:r>
    </w:p>
    <w:p w14:paraId="2EDF076E">
      <w:pPr>
        <w:pStyle w:val="6"/>
        <w:spacing w:line="360" w:lineRule="auto"/>
        <w:jc w:val="both"/>
        <w:rPr>
          <w:b/>
        </w:rPr>
      </w:pPr>
    </w:p>
    <w:p w14:paraId="28A09688">
      <w:pPr>
        <w:pStyle w:val="9"/>
        <w:numPr>
          <w:ilvl w:val="1"/>
          <w:numId w:val="12"/>
        </w:numPr>
        <w:tabs>
          <w:tab w:val="left" w:pos="778"/>
        </w:tabs>
        <w:spacing w:before="0" w:after="0" w:line="360" w:lineRule="auto"/>
        <w:ind w:left="778" w:right="258" w:hanging="360"/>
        <w:jc w:val="both"/>
        <w:rPr>
          <w:sz w:val="24"/>
        </w:rPr>
      </w:pPr>
      <w:r>
        <w:rPr>
          <w:sz w:val="24"/>
        </w:rPr>
        <w:t>What it is: Manual and exploratory testing involves testing the PathPilot LMS manually to find functional errors, usability issues, and unexpected bugs.</w:t>
      </w:r>
    </w:p>
    <w:p w14:paraId="3AD3AC94">
      <w:pPr>
        <w:pStyle w:val="9"/>
        <w:numPr>
          <w:ilvl w:val="1"/>
          <w:numId w:val="12"/>
        </w:numPr>
        <w:tabs>
          <w:tab w:val="left" w:pos="778"/>
        </w:tabs>
        <w:spacing w:before="2" w:after="0" w:line="360" w:lineRule="auto"/>
        <w:ind w:left="778" w:right="0" w:hanging="360"/>
        <w:jc w:val="both"/>
      </w:pPr>
      <w:r>
        <w:rPr>
          <w:sz w:val="24"/>
        </w:rPr>
        <w:t>Feature</w:t>
      </w:r>
      <w:r>
        <w:rPr>
          <w:spacing w:val="-18"/>
          <w:sz w:val="24"/>
        </w:rPr>
        <w:t xml:space="preserve"> </w:t>
      </w:r>
      <w:r>
        <w:rPr>
          <w:sz w:val="24"/>
        </w:rPr>
        <w:t>Testing:</w:t>
      </w:r>
      <w:r>
        <w:rPr>
          <w:spacing w:val="-5"/>
          <w:sz w:val="24"/>
        </w:rPr>
        <w:t xml:space="preserve"> </w:t>
      </w:r>
      <w:r>
        <w:rPr>
          <w:sz w:val="24"/>
        </w:rPr>
        <w:t>Important</w:t>
      </w:r>
      <w:r>
        <w:rPr>
          <w:spacing w:val="-4"/>
          <w:sz w:val="24"/>
        </w:rPr>
        <w:t xml:space="preserve"> </w:t>
      </w:r>
      <w:r>
        <w:rPr>
          <w:sz w:val="24"/>
        </w:rPr>
        <w:t>modules</w:t>
      </w:r>
      <w:r>
        <w:rPr>
          <w:spacing w:val="-7"/>
          <w:sz w:val="24"/>
        </w:rPr>
        <w:t xml:space="preserve"> </w:t>
      </w:r>
      <w:r>
        <w:rPr>
          <w:sz w:val="24"/>
        </w:rPr>
        <w:t>such</w:t>
      </w:r>
      <w:r>
        <w:rPr>
          <w:spacing w:val="-6"/>
          <w:sz w:val="24"/>
        </w:rPr>
        <w:t xml:space="preserve"> </w:t>
      </w:r>
      <w:r>
        <w:rPr>
          <w:sz w:val="24"/>
        </w:rPr>
        <w:t>as</w:t>
      </w:r>
      <w:r>
        <w:rPr>
          <w:spacing w:val="-5"/>
          <w:sz w:val="24"/>
        </w:rPr>
        <w:t xml:space="preserve"> </w:t>
      </w:r>
      <w:r>
        <w:rPr>
          <w:sz w:val="24"/>
        </w:rPr>
        <w:t>Login,</w:t>
      </w:r>
      <w:r>
        <w:rPr>
          <w:spacing w:val="-5"/>
          <w:sz w:val="24"/>
        </w:rPr>
        <w:t xml:space="preserve"> </w:t>
      </w:r>
      <w:r>
        <w:rPr>
          <w:sz w:val="24"/>
        </w:rPr>
        <w:t>Dashboard,</w:t>
      </w:r>
      <w:r>
        <w:rPr>
          <w:spacing w:val="-8"/>
          <w:sz w:val="24"/>
        </w:rPr>
        <w:t xml:space="preserve"> </w:t>
      </w:r>
      <w:r>
        <w:rPr>
          <w:sz w:val="24"/>
        </w:rPr>
        <w:t>Courses,</w:t>
      </w:r>
      <w:r>
        <w:rPr>
          <w:spacing w:val="-13"/>
          <w:sz w:val="24"/>
        </w:rPr>
        <w:t xml:space="preserve"> </w:t>
      </w:r>
      <w:r>
        <w:rPr>
          <w:spacing w:val="-2"/>
          <w:sz w:val="24"/>
        </w:rPr>
        <w:t>Assignments,</w:t>
      </w:r>
      <w:r>
        <w:rPr>
          <w:rFonts w:hint="default"/>
          <w:spacing w:val="-2"/>
          <w:sz w:val="24"/>
          <w:lang w:val="en-IN"/>
        </w:rPr>
        <w:t xml:space="preserve"> </w:t>
      </w:r>
      <w:r>
        <w:rPr>
          <w:sz w:val="24"/>
        </w:rPr>
        <w:t>Quizzes,</w:t>
      </w:r>
      <w:r>
        <w:rPr>
          <w:spacing w:val="-10"/>
          <w:sz w:val="24"/>
        </w:rPr>
        <w:t xml:space="preserve"> </w:t>
      </w:r>
      <w:r>
        <w:rPr>
          <w:sz w:val="24"/>
        </w:rPr>
        <w:t>Certificates,</w:t>
      </w:r>
      <w:r>
        <w:rPr>
          <w:spacing w:val="-1"/>
          <w:sz w:val="24"/>
        </w:rPr>
        <w:t xml:space="preserve"> </w:t>
      </w:r>
      <w:r>
        <w:rPr>
          <w:sz w:val="24"/>
        </w:rPr>
        <w:t>StudyHub,</w:t>
      </w:r>
      <w:r>
        <w:rPr>
          <w:spacing w:val="-3"/>
          <w:sz w:val="24"/>
        </w:rPr>
        <w:t xml:space="preserve"> </w:t>
      </w:r>
      <w:r>
        <w:rPr>
          <w:sz w:val="24"/>
        </w:rPr>
        <w:t>and</w:t>
      </w:r>
      <w:r>
        <w:rPr>
          <w:spacing w:val="-1"/>
          <w:sz w:val="24"/>
        </w:rPr>
        <w:t xml:space="preserve"> </w:t>
      </w:r>
      <w:r>
        <w:rPr>
          <w:sz w:val="24"/>
        </w:rPr>
        <w:t>Store</w:t>
      </w:r>
      <w:r>
        <w:rPr>
          <w:spacing w:val="-4"/>
          <w:sz w:val="24"/>
        </w:rPr>
        <w:t xml:space="preserve"> </w:t>
      </w:r>
      <w:r>
        <w:rPr>
          <w:sz w:val="24"/>
        </w:rPr>
        <w:t>are</w:t>
      </w:r>
      <w:r>
        <w:rPr>
          <w:spacing w:val="-4"/>
          <w:sz w:val="24"/>
        </w:rPr>
        <w:t xml:space="preserve"> </w:t>
      </w:r>
      <w:r>
        <w:rPr>
          <w:sz w:val="24"/>
        </w:rPr>
        <w:t>tested</w:t>
      </w:r>
      <w:r>
        <w:rPr>
          <w:spacing w:val="-2"/>
          <w:sz w:val="24"/>
        </w:rPr>
        <w:t xml:space="preserve"> manually.</w:t>
      </w:r>
    </w:p>
    <w:p w14:paraId="0D6AF3F4">
      <w:pPr>
        <w:pStyle w:val="9"/>
        <w:numPr>
          <w:ilvl w:val="1"/>
          <w:numId w:val="12"/>
        </w:numPr>
        <w:tabs>
          <w:tab w:val="left" w:pos="778"/>
        </w:tabs>
        <w:spacing w:before="0" w:after="0" w:line="360" w:lineRule="auto"/>
        <w:ind w:left="778" w:right="258" w:hanging="360"/>
        <w:jc w:val="both"/>
        <w:rPr>
          <w:sz w:val="24"/>
        </w:rPr>
      </w:pPr>
      <w:r>
        <w:rPr>
          <w:sz w:val="24"/>
        </w:rPr>
        <w:t xml:space="preserve">Compatibility </w:t>
      </w:r>
      <w:r>
        <w:rPr>
          <w:sz w:val="24"/>
        </w:rPr>
        <w:t xml:space="preserve">Testing: </w:t>
      </w:r>
      <w:r>
        <w:rPr>
          <w:sz w:val="24"/>
        </w:rPr>
        <w:t xml:space="preserve">The </w:t>
      </w:r>
      <w:r>
        <w:rPr>
          <w:sz w:val="24"/>
        </w:rPr>
        <w:t xml:space="preserve">LMS </w:t>
      </w:r>
      <w:r>
        <w:rPr>
          <w:sz w:val="24"/>
        </w:rPr>
        <w:t xml:space="preserve">is </w:t>
      </w:r>
      <w:r>
        <w:rPr>
          <w:sz w:val="24"/>
        </w:rPr>
        <w:t xml:space="preserve">tested </w:t>
      </w:r>
      <w:r>
        <w:rPr>
          <w:sz w:val="24"/>
        </w:rPr>
        <w:t xml:space="preserve">on </w:t>
      </w:r>
      <w:r>
        <w:rPr>
          <w:sz w:val="24"/>
        </w:rPr>
        <w:t xml:space="preserve">different </w:t>
      </w:r>
      <w:r>
        <w:rPr>
          <w:sz w:val="24"/>
        </w:rPr>
        <w:t xml:space="preserve">web </w:t>
      </w:r>
      <w:r>
        <w:rPr>
          <w:sz w:val="24"/>
        </w:rPr>
        <w:t xml:space="preserve">browsers </w:t>
      </w:r>
      <w:r>
        <w:rPr>
          <w:sz w:val="24"/>
        </w:rPr>
        <w:t xml:space="preserve">such </w:t>
      </w:r>
      <w:r>
        <w:rPr>
          <w:sz w:val="24"/>
        </w:rPr>
        <w:t xml:space="preserve">as </w:t>
      </w:r>
      <w:r>
        <w:rPr>
          <w:sz w:val="24"/>
        </w:rPr>
        <w:t>Chrome, Firefox, and Edge to ensure proper functionality and appearance.</w:t>
      </w:r>
    </w:p>
    <w:p w14:paraId="66F559A9">
      <w:pPr>
        <w:pStyle w:val="9"/>
        <w:numPr>
          <w:ilvl w:val="1"/>
          <w:numId w:val="12"/>
        </w:numPr>
        <w:tabs>
          <w:tab w:val="left" w:pos="778"/>
        </w:tabs>
        <w:spacing w:before="0" w:after="0" w:line="360" w:lineRule="auto"/>
        <w:ind w:left="778" w:right="258" w:hanging="360"/>
        <w:jc w:val="both"/>
        <w:rPr>
          <w:sz w:val="24"/>
        </w:rPr>
      </w:pPr>
      <w:r>
        <w:rPr>
          <w:sz w:val="24"/>
        </w:rPr>
        <w:t xml:space="preserve">Usability </w:t>
      </w:r>
      <w:r>
        <w:rPr>
          <w:sz w:val="24"/>
        </w:rPr>
        <w:t xml:space="preserve">Testing: </w:t>
      </w:r>
      <w:r>
        <w:rPr>
          <w:sz w:val="24"/>
        </w:rPr>
        <w:t xml:space="preserve">Navigation, </w:t>
      </w:r>
      <w:r>
        <w:rPr>
          <w:sz w:val="24"/>
        </w:rPr>
        <w:t xml:space="preserve">buttons, </w:t>
      </w:r>
      <w:r>
        <w:rPr>
          <w:sz w:val="24"/>
        </w:rPr>
        <w:t xml:space="preserve">forms, </w:t>
      </w:r>
      <w:r>
        <w:rPr>
          <w:sz w:val="24"/>
        </w:rPr>
        <w:t xml:space="preserve">responsiveness, </w:t>
      </w:r>
      <w:r>
        <w:rPr>
          <w:sz w:val="24"/>
        </w:rPr>
        <w:t xml:space="preserve">and </w:t>
      </w:r>
      <w:r>
        <w:rPr>
          <w:sz w:val="24"/>
        </w:rPr>
        <w:t>overall user</w:t>
      </w:r>
      <w:r>
        <w:rPr>
          <w:rFonts w:hint="default"/>
          <w:sz w:val="24"/>
          <w:lang w:val="en-IN"/>
        </w:rPr>
        <w:t xml:space="preserve"> </w:t>
      </w:r>
      <w:r>
        <w:rPr>
          <w:sz w:val="24"/>
        </w:rPr>
        <w:t xml:space="preserve">experience </w:t>
      </w:r>
      <w:r>
        <w:rPr>
          <w:sz w:val="24"/>
        </w:rPr>
        <w:t xml:space="preserve">are </w:t>
      </w:r>
      <w:r>
        <w:rPr>
          <w:sz w:val="24"/>
        </w:rPr>
        <w:t xml:space="preserve">checked </w:t>
      </w:r>
      <w:r>
        <w:rPr>
          <w:sz w:val="24"/>
        </w:rPr>
        <w:t xml:space="preserve">on </w:t>
      </w:r>
      <w:r>
        <w:rPr>
          <w:sz w:val="24"/>
        </w:rPr>
        <w:t xml:space="preserve">different </w:t>
      </w:r>
      <w:r>
        <w:rPr>
          <w:sz w:val="24"/>
        </w:rPr>
        <w:t xml:space="preserve">screen </w:t>
      </w:r>
      <w:r>
        <w:rPr>
          <w:sz w:val="24"/>
        </w:rPr>
        <w:t xml:space="preserve">sizes </w:t>
      </w:r>
      <w:r>
        <w:rPr>
          <w:sz w:val="24"/>
        </w:rPr>
        <w:t>and devices.</w:t>
      </w:r>
    </w:p>
    <w:p w14:paraId="1BB88205">
      <w:pPr>
        <w:pStyle w:val="9"/>
        <w:spacing w:after="0" w:line="360" w:lineRule="auto"/>
        <w:ind w:left="0" w:leftChars="0" w:firstLine="0" w:firstLineChars="0"/>
        <w:jc w:val="both"/>
        <w:rPr>
          <w:sz w:val="24"/>
        </w:rPr>
      </w:pPr>
    </w:p>
    <w:p w14:paraId="2E6FE155">
      <w:pPr>
        <w:pStyle w:val="9"/>
        <w:spacing w:after="0" w:line="360" w:lineRule="auto"/>
        <w:ind w:left="0" w:leftChars="0" w:firstLine="0" w:firstLineChars="0"/>
        <w:jc w:val="both"/>
        <w:rPr>
          <w:sz w:val="24"/>
        </w:rPr>
      </w:pPr>
    </w:p>
    <w:p w14:paraId="2E996A07">
      <w:pPr>
        <w:pStyle w:val="9"/>
        <w:spacing w:after="0" w:line="360" w:lineRule="auto"/>
        <w:ind w:left="0" w:leftChars="0" w:firstLine="0" w:firstLineChars="0"/>
        <w:jc w:val="both"/>
        <w:rPr>
          <w:sz w:val="24"/>
        </w:rPr>
      </w:pPr>
    </w:p>
    <w:p w14:paraId="1FBA0673">
      <w:pPr>
        <w:pStyle w:val="9"/>
        <w:spacing w:after="0" w:line="360" w:lineRule="auto"/>
        <w:ind w:left="0" w:leftChars="0" w:firstLine="0" w:firstLineChars="0"/>
        <w:jc w:val="both"/>
        <w:rPr>
          <w:sz w:val="24"/>
        </w:rPr>
      </w:pPr>
    </w:p>
    <w:p w14:paraId="7D0E4408">
      <w:pPr>
        <w:pStyle w:val="9"/>
        <w:spacing w:after="0" w:line="360" w:lineRule="auto"/>
        <w:ind w:left="0" w:leftChars="0" w:firstLine="0" w:firstLineChars="0"/>
        <w:jc w:val="both"/>
        <w:rPr>
          <w:sz w:val="24"/>
        </w:rPr>
      </w:pPr>
    </w:p>
    <w:p w14:paraId="5915839A">
      <w:pPr>
        <w:pStyle w:val="9"/>
        <w:spacing w:after="0" w:line="360" w:lineRule="auto"/>
        <w:ind w:left="0" w:leftChars="0" w:firstLine="0" w:firstLineChars="0"/>
        <w:jc w:val="both"/>
        <w:rPr>
          <w:sz w:val="24"/>
        </w:rPr>
      </w:pPr>
    </w:p>
    <w:p w14:paraId="6DAE872B">
      <w:pPr>
        <w:pStyle w:val="9"/>
        <w:spacing w:after="0" w:line="360" w:lineRule="auto"/>
        <w:ind w:left="0" w:leftChars="0" w:firstLine="0" w:firstLineChars="0"/>
        <w:jc w:val="both"/>
        <w:rPr>
          <w:sz w:val="24"/>
        </w:rPr>
      </w:pPr>
    </w:p>
    <w:p w14:paraId="5AA03084">
      <w:pPr>
        <w:pStyle w:val="9"/>
        <w:spacing w:after="0" w:line="360" w:lineRule="auto"/>
        <w:ind w:left="0" w:leftChars="0" w:firstLine="0" w:firstLineChars="0"/>
        <w:jc w:val="both"/>
        <w:rPr>
          <w:sz w:val="24"/>
        </w:rPr>
        <w:sectPr>
          <w:pgSz w:w="11910" w:h="16840"/>
          <w:pgMar w:top="1180" w:right="1008" w:bottom="1757" w:left="1559" w:header="721" w:footer="1476" w:gutter="0"/>
          <w:cols w:space="720" w:num="1"/>
        </w:sectPr>
      </w:pPr>
      <w:r>
        <w:rPr>
          <w:sz w:val="20"/>
        </w:rPr>
        <mc:AlternateContent>
          <mc:Choice Requires="wps">
            <w:drawing>
              <wp:anchor distT="0" distB="0" distL="0" distR="0" simplePos="0" relativeHeight="251713536" behindDoc="1" locked="0" layoutInCell="1" allowOverlap="1">
                <wp:simplePos x="0" y="0"/>
                <wp:positionH relativeFrom="page">
                  <wp:posOffset>995045</wp:posOffset>
                </wp:positionH>
                <wp:positionV relativeFrom="paragraph">
                  <wp:posOffset>-249555</wp:posOffset>
                </wp:positionV>
                <wp:extent cx="5849620" cy="8890"/>
                <wp:effectExtent l="0" t="0" r="0" b="0"/>
                <wp:wrapTopAndBottom/>
                <wp:docPr id="226" name="Graphic 107"/>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07" o:spid="_x0000_s1026" o:spt="100" style="position:absolute;left:0pt;margin-left:78.35pt;margin-top:-19.65pt;height:0.7pt;width:460.6pt;mso-position-horizontal-relative:page;mso-wrap-distance-bottom:0pt;mso-wrap-distance-top:0pt;z-index:-251602944;mso-width-relative:page;mso-height-relative:page;" fillcolor="#4F81BB" filled="t" stroked="f" coordsize="5849620,8890" o:gfxdata="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Ag9ifbAAAADAEAAA8AAAAAAAAAAQAgAAAAIgAAAGRycy9kb3ducmV2LnhtbFBLAQIUABQAAAAI&#10;AIdO4kBNPHhdIwIAAOMEAAAOAAAAAAAAAAEAIAAAACoBAABkcnMvZTJvRG9jLnhtbFBLBQYAAAAA&#10;BgAGAFkBAAC/BQAAAAA=&#10;" path="m5849620,8801l0,8801,0,0,5849620,0,5849620,8801xe">
                <v:fill on="t" focussize="0,0"/>
                <v:stroke on="f"/>
                <v:imagedata o:title=""/>
                <o:lock v:ext="edit" aspectratio="f"/>
                <v:textbox inset="0mm,0mm,0mm,0mm"/>
                <w10:wrap type="topAndBottom"/>
              </v:shape>
            </w:pict>
          </mc:Fallback>
        </mc:AlternateContent>
      </w:r>
    </w:p>
    <w:p w14:paraId="4ECC4F46">
      <w:pPr>
        <w:pStyle w:val="6"/>
        <w:spacing w:before="82" w:line="360" w:lineRule="auto"/>
        <w:jc w:val="both"/>
        <w:rPr>
          <w:sz w:val="20"/>
        </w:rPr>
      </w:pPr>
    </w:p>
    <w:p w14:paraId="5CEB3718">
      <w:pPr>
        <w:pStyle w:val="3"/>
        <w:numPr>
          <w:ilvl w:val="0"/>
          <w:numId w:val="9"/>
        </w:numPr>
        <w:tabs>
          <w:tab w:val="left" w:pos="646"/>
        </w:tabs>
        <w:spacing w:before="249" w:after="0" w:line="360" w:lineRule="auto"/>
        <w:ind w:left="646" w:right="0" w:hanging="235"/>
        <w:jc w:val="both"/>
      </w:pPr>
      <w:bookmarkStart w:id="47" w:name="3.User Acceptance Testing (UAT) -"/>
      <w:bookmarkEnd w:id="47"/>
      <w:r>
        <w:rPr>
          <w:spacing w:val="-2"/>
        </w:rPr>
        <w:t>User</w:t>
      </w:r>
      <w:r>
        <w:rPr>
          <w:spacing w:val="-23"/>
        </w:rPr>
        <w:t xml:space="preserve"> </w:t>
      </w:r>
      <w:r>
        <w:rPr>
          <w:spacing w:val="-2"/>
        </w:rPr>
        <w:t>Acceptance</w:t>
      </w:r>
      <w:r>
        <w:rPr>
          <w:spacing w:val="-7"/>
        </w:rPr>
        <w:t xml:space="preserve"> </w:t>
      </w:r>
      <w:r>
        <w:rPr>
          <w:spacing w:val="-2"/>
        </w:rPr>
        <w:t>Testing</w:t>
      </w:r>
      <w:r>
        <w:rPr>
          <w:spacing w:val="1"/>
        </w:rPr>
        <w:t xml:space="preserve"> </w:t>
      </w:r>
      <w:r>
        <w:rPr>
          <w:spacing w:val="-2"/>
        </w:rPr>
        <w:t>(UAT)</w:t>
      </w:r>
      <w:r>
        <w:rPr>
          <w:spacing w:val="1"/>
        </w:rPr>
        <w:t xml:space="preserve"> </w:t>
      </w:r>
      <w:r>
        <w:rPr>
          <w:spacing w:val="-10"/>
        </w:rPr>
        <w:t>-</w:t>
      </w:r>
    </w:p>
    <w:p w14:paraId="5CDD3C61">
      <w:pPr>
        <w:pStyle w:val="6"/>
        <w:spacing w:before="2" w:line="360" w:lineRule="auto"/>
        <w:jc w:val="both"/>
        <w:rPr>
          <w:b/>
        </w:rPr>
      </w:pPr>
    </w:p>
    <w:p w14:paraId="00DD4AB7">
      <w:pPr>
        <w:pStyle w:val="6"/>
        <w:spacing w:line="360" w:lineRule="auto"/>
        <w:ind w:left="420" w:right="140" w:hanging="10"/>
        <w:jc w:val="both"/>
      </w:pPr>
      <w:r>
        <w:t>This</w:t>
      </w:r>
      <w:r>
        <w:rPr>
          <w:spacing w:val="-8"/>
        </w:rPr>
        <w:t xml:space="preserve"> </w:t>
      </w:r>
      <w:r>
        <w:t>is</w:t>
      </w:r>
      <w:r>
        <w:rPr>
          <w:spacing w:val="-8"/>
        </w:rPr>
        <w:t xml:space="preserve"> </w:t>
      </w:r>
      <w:r>
        <w:t>the</w:t>
      </w:r>
      <w:r>
        <w:rPr>
          <w:spacing w:val="-9"/>
        </w:rPr>
        <w:t xml:space="preserve"> </w:t>
      </w:r>
      <w:r>
        <w:t>final</w:t>
      </w:r>
      <w:r>
        <w:rPr>
          <w:spacing w:val="-3"/>
        </w:rPr>
        <w:t xml:space="preserve"> </w:t>
      </w:r>
      <w:r>
        <w:t>stage</w:t>
      </w:r>
      <w:r>
        <w:rPr>
          <w:spacing w:val="-7"/>
        </w:rPr>
        <w:t xml:space="preserve"> </w:t>
      </w:r>
      <w:r>
        <w:t>of</w:t>
      </w:r>
      <w:r>
        <w:rPr>
          <w:spacing w:val="-7"/>
        </w:rPr>
        <w:t xml:space="preserve"> </w:t>
      </w:r>
      <w:r>
        <w:t>testing</w:t>
      </w:r>
      <w:r>
        <w:rPr>
          <w:spacing w:val="-6"/>
        </w:rPr>
        <w:t xml:space="preserve"> </w:t>
      </w:r>
      <w:r>
        <w:t>performed</w:t>
      </w:r>
      <w:r>
        <w:rPr>
          <w:spacing w:val="-6"/>
        </w:rPr>
        <w:t xml:space="preserve"> </w:t>
      </w:r>
      <w:r>
        <w:t>to</w:t>
      </w:r>
      <w:r>
        <w:rPr>
          <w:spacing w:val="-6"/>
        </w:rPr>
        <w:t xml:space="preserve"> </w:t>
      </w:r>
      <w:r>
        <w:t>ensure</w:t>
      </w:r>
      <w:r>
        <w:rPr>
          <w:spacing w:val="-7"/>
        </w:rPr>
        <w:t xml:space="preserve"> </w:t>
      </w:r>
      <w:r>
        <w:t>that</w:t>
      </w:r>
      <w:r>
        <w:rPr>
          <w:spacing w:val="-5"/>
        </w:rPr>
        <w:t xml:space="preserve"> </w:t>
      </w:r>
      <w:r>
        <w:t>the</w:t>
      </w:r>
      <w:r>
        <w:rPr>
          <w:spacing w:val="-7"/>
        </w:rPr>
        <w:t xml:space="preserve"> </w:t>
      </w:r>
      <w:r>
        <w:t>specified</w:t>
      </w:r>
      <w:r>
        <w:rPr>
          <w:spacing w:val="-3"/>
        </w:rPr>
        <w:t xml:space="preserve"> </w:t>
      </w:r>
      <w:r>
        <w:t>requirements</w:t>
      </w:r>
      <w:r>
        <w:rPr>
          <w:spacing w:val="-6"/>
        </w:rPr>
        <w:t xml:space="preserve"> </w:t>
      </w:r>
      <w:r>
        <w:t>and</w:t>
      </w:r>
      <w:r>
        <w:rPr>
          <w:spacing w:val="-6"/>
        </w:rPr>
        <w:t xml:space="preserve"> </w:t>
      </w:r>
      <w:r>
        <w:t>is</w:t>
      </w:r>
      <w:r>
        <w:rPr>
          <w:spacing w:val="-6"/>
        </w:rPr>
        <w:t xml:space="preserve"> </w:t>
      </w:r>
      <w:r>
        <w:t>ready for actual use.</w:t>
      </w:r>
    </w:p>
    <w:p w14:paraId="05195F4D">
      <w:pPr>
        <w:pStyle w:val="9"/>
        <w:numPr>
          <w:ilvl w:val="0"/>
          <w:numId w:val="13"/>
        </w:numPr>
        <w:tabs>
          <w:tab w:val="left" w:pos="555"/>
        </w:tabs>
        <w:spacing w:before="3" w:after="0" w:line="360" w:lineRule="auto"/>
        <w:ind w:left="555" w:right="1355" w:hanging="144"/>
        <w:jc w:val="both"/>
        <w:rPr>
          <w:sz w:val="24"/>
        </w:rPr>
      </w:pPr>
      <w:r>
        <w:rPr>
          <w:sz w:val="24"/>
        </w:rPr>
        <w:t>What</w:t>
      </w:r>
      <w:r>
        <w:rPr>
          <w:spacing w:val="-8"/>
          <w:sz w:val="24"/>
        </w:rPr>
        <w:t xml:space="preserve"> </w:t>
      </w:r>
      <w:r>
        <w:rPr>
          <w:sz w:val="24"/>
        </w:rPr>
        <w:t>it</w:t>
      </w:r>
      <w:r>
        <w:rPr>
          <w:spacing w:val="-5"/>
          <w:sz w:val="24"/>
        </w:rPr>
        <w:t xml:space="preserve"> </w:t>
      </w:r>
      <w:r>
        <w:rPr>
          <w:sz w:val="24"/>
        </w:rPr>
        <w:t>is:</w:t>
      </w:r>
      <w:r>
        <w:rPr>
          <w:spacing w:val="-13"/>
          <w:sz w:val="24"/>
        </w:rPr>
        <w:t xml:space="preserve"> </w:t>
      </w:r>
      <w:r>
        <w:rPr>
          <w:sz w:val="24"/>
        </w:rPr>
        <w:t>The</w:t>
      </w:r>
      <w:r>
        <w:rPr>
          <w:spacing w:val="-7"/>
          <w:sz w:val="24"/>
        </w:rPr>
        <w:t xml:space="preserve"> </w:t>
      </w:r>
      <w:r>
        <w:rPr>
          <w:sz w:val="24"/>
        </w:rPr>
        <w:t>completed</w:t>
      </w:r>
      <w:r>
        <w:rPr>
          <w:spacing w:val="-3"/>
          <w:sz w:val="24"/>
        </w:rPr>
        <w:t xml:space="preserve"> </w:t>
      </w:r>
      <w:r>
        <w:rPr>
          <w:sz w:val="24"/>
        </w:rPr>
        <w:t>PathPilot</w:t>
      </w:r>
      <w:r>
        <w:rPr>
          <w:spacing w:val="-3"/>
          <w:sz w:val="24"/>
        </w:rPr>
        <w:t xml:space="preserve"> </w:t>
      </w:r>
      <w:r>
        <w:rPr>
          <w:sz w:val="24"/>
        </w:rPr>
        <w:t>is</w:t>
      </w:r>
      <w:r>
        <w:rPr>
          <w:spacing w:val="-8"/>
          <w:sz w:val="24"/>
        </w:rPr>
        <w:t xml:space="preserve"> </w:t>
      </w:r>
      <w:r>
        <w:rPr>
          <w:sz w:val="24"/>
        </w:rPr>
        <w:t>provided</w:t>
      </w:r>
      <w:r>
        <w:rPr>
          <w:spacing w:val="-3"/>
          <w:sz w:val="24"/>
        </w:rPr>
        <w:t xml:space="preserve"> </w:t>
      </w:r>
      <w:r>
        <w:rPr>
          <w:sz w:val="24"/>
        </w:rPr>
        <w:t>to</w:t>
      </w:r>
      <w:r>
        <w:rPr>
          <w:spacing w:val="-6"/>
          <w:sz w:val="24"/>
        </w:rPr>
        <w:t xml:space="preserve"> </w:t>
      </w:r>
      <w:r>
        <w:rPr>
          <w:sz w:val="24"/>
        </w:rPr>
        <w:t>the</w:t>
      </w:r>
      <w:r>
        <w:rPr>
          <w:spacing w:val="-7"/>
          <w:sz w:val="24"/>
        </w:rPr>
        <w:t xml:space="preserve"> </w:t>
      </w:r>
      <w:r>
        <w:rPr>
          <w:sz w:val="24"/>
        </w:rPr>
        <w:t>intended</w:t>
      </w:r>
      <w:r>
        <w:rPr>
          <w:spacing w:val="-6"/>
          <w:sz w:val="24"/>
        </w:rPr>
        <w:t xml:space="preserve"> </w:t>
      </w:r>
      <w:r>
        <w:rPr>
          <w:sz w:val="24"/>
        </w:rPr>
        <w:t>users</w:t>
      </w:r>
      <w:r>
        <w:rPr>
          <w:spacing w:val="-3"/>
          <w:sz w:val="24"/>
        </w:rPr>
        <w:t xml:space="preserve"> </w:t>
      </w:r>
      <w:r>
        <w:rPr>
          <w:sz w:val="24"/>
        </w:rPr>
        <w:t>for</w:t>
      </w:r>
      <w:r>
        <w:rPr>
          <w:spacing w:val="-7"/>
          <w:sz w:val="24"/>
        </w:rPr>
        <w:t xml:space="preserve"> </w:t>
      </w:r>
      <w:r>
        <w:rPr>
          <w:sz w:val="24"/>
        </w:rPr>
        <w:t>testing</w:t>
      </w:r>
      <w:r>
        <w:rPr>
          <w:spacing w:val="-6"/>
          <w:sz w:val="24"/>
        </w:rPr>
        <w:t xml:space="preserve"> </w:t>
      </w:r>
      <w:r>
        <w:rPr>
          <w:sz w:val="24"/>
        </w:rPr>
        <w:t>and evaluation from a real-user perspective.</w:t>
      </w:r>
    </w:p>
    <w:p w14:paraId="5FBCEDFE">
      <w:pPr>
        <w:pStyle w:val="9"/>
        <w:numPr>
          <w:ilvl w:val="0"/>
          <w:numId w:val="13"/>
        </w:numPr>
        <w:tabs>
          <w:tab w:val="left" w:pos="552"/>
          <w:tab w:val="left" w:pos="555"/>
        </w:tabs>
        <w:spacing w:before="2" w:after="0" w:line="360" w:lineRule="auto"/>
        <w:ind w:left="555" w:right="436" w:hanging="144"/>
        <w:jc w:val="both"/>
        <w:rPr>
          <w:sz w:val="24"/>
        </w:rPr>
      </w:pPr>
      <w:r>
        <w:rPr>
          <w:sz w:val="24"/>
        </w:rPr>
        <w:t>Specific Use: Users verify important features such as login, course access, video lessons, assignments,</w:t>
      </w:r>
      <w:r>
        <w:rPr>
          <w:spacing w:val="-15"/>
          <w:sz w:val="24"/>
        </w:rPr>
        <w:t xml:space="preserve"> </w:t>
      </w:r>
      <w:r>
        <w:rPr>
          <w:sz w:val="24"/>
        </w:rPr>
        <w:t>quizzes,</w:t>
      </w:r>
      <w:r>
        <w:rPr>
          <w:spacing w:val="-11"/>
          <w:sz w:val="24"/>
        </w:rPr>
        <w:t xml:space="preserve"> </w:t>
      </w:r>
      <w:r>
        <w:rPr>
          <w:sz w:val="24"/>
        </w:rPr>
        <w:t>Study</w:t>
      </w:r>
      <w:r>
        <w:rPr>
          <w:spacing w:val="-8"/>
          <w:sz w:val="24"/>
        </w:rPr>
        <w:t xml:space="preserve"> </w:t>
      </w:r>
      <w:r>
        <w:rPr>
          <w:sz w:val="24"/>
        </w:rPr>
        <w:t>Hub,</w:t>
      </w:r>
      <w:r>
        <w:rPr>
          <w:spacing w:val="-17"/>
          <w:sz w:val="24"/>
        </w:rPr>
        <w:t xml:space="preserve"> </w:t>
      </w:r>
      <w:r>
        <w:rPr>
          <w:sz w:val="24"/>
        </w:rPr>
        <w:t>AI</w:t>
      </w:r>
      <w:r>
        <w:rPr>
          <w:spacing w:val="-15"/>
          <w:sz w:val="24"/>
        </w:rPr>
        <w:t xml:space="preserve"> </w:t>
      </w:r>
      <w:r>
        <w:rPr>
          <w:sz w:val="24"/>
        </w:rPr>
        <w:t>Assistant,</w:t>
      </w:r>
      <w:r>
        <w:rPr>
          <w:spacing w:val="-9"/>
          <w:sz w:val="24"/>
        </w:rPr>
        <w:t xml:space="preserve"> </w:t>
      </w:r>
      <w:r>
        <w:rPr>
          <w:sz w:val="24"/>
        </w:rPr>
        <w:t>progress</w:t>
      </w:r>
      <w:r>
        <w:rPr>
          <w:spacing w:val="-9"/>
          <w:sz w:val="24"/>
        </w:rPr>
        <w:t xml:space="preserve"> </w:t>
      </w:r>
      <w:r>
        <w:rPr>
          <w:sz w:val="24"/>
        </w:rPr>
        <w:t>tracking,</w:t>
      </w:r>
      <w:r>
        <w:rPr>
          <w:spacing w:val="-5"/>
          <w:sz w:val="24"/>
        </w:rPr>
        <w:t xml:space="preserve"> </w:t>
      </w:r>
      <w:r>
        <w:rPr>
          <w:sz w:val="24"/>
        </w:rPr>
        <w:t>certificates,</w:t>
      </w:r>
      <w:r>
        <w:rPr>
          <w:spacing w:val="-8"/>
          <w:sz w:val="24"/>
        </w:rPr>
        <w:t xml:space="preserve"> </w:t>
      </w:r>
      <w:r>
        <w:rPr>
          <w:sz w:val="24"/>
        </w:rPr>
        <w:t>and</w:t>
      </w:r>
      <w:r>
        <w:rPr>
          <w:spacing w:val="-8"/>
          <w:sz w:val="24"/>
        </w:rPr>
        <w:t xml:space="preserve"> </w:t>
      </w:r>
      <w:r>
        <w:rPr>
          <w:sz w:val="24"/>
        </w:rPr>
        <w:t>other</w:t>
      </w:r>
      <w:r>
        <w:rPr>
          <w:spacing w:val="-10"/>
          <w:sz w:val="24"/>
        </w:rPr>
        <w:t xml:space="preserve"> </w:t>
      </w:r>
      <w:r>
        <w:rPr>
          <w:sz w:val="24"/>
        </w:rPr>
        <w:t xml:space="preserve">LMS </w:t>
      </w:r>
      <w:r>
        <w:rPr>
          <w:spacing w:val="-2"/>
          <w:sz w:val="24"/>
        </w:rPr>
        <w:t>functions.</w:t>
      </w:r>
    </w:p>
    <w:p w14:paraId="3BA08BF1">
      <w:pPr>
        <w:pStyle w:val="9"/>
        <w:numPr>
          <w:ilvl w:val="0"/>
          <w:numId w:val="13"/>
        </w:numPr>
        <w:tabs>
          <w:tab w:val="left" w:pos="555"/>
        </w:tabs>
        <w:spacing w:before="3" w:after="0" w:line="360" w:lineRule="auto"/>
        <w:ind w:left="555" w:right="1418" w:hanging="144"/>
        <w:jc w:val="both"/>
        <w:rPr>
          <w:sz w:val="24"/>
        </w:rPr>
      </w:pPr>
      <w:r>
        <w:rPr>
          <w:sz w:val="24"/>
        </w:rPr>
        <w:t>Requirement</w:t>
      </w:r>
      <w:r>
        <w:rPr>
          <w:spacing w:val="-15"/>
          <w:sz w:val="24"/>
        </w:rPr>
        <w:t xml:space="preserve"> </w:t>
      </w:r>
      <w:r>
        <w:rPr>
          <w:sz w:val="24"/>
        </w:rPr>
        <w:t>Verification:</w:t>
      </w:r>
      <w:r>
        <w:rPr>
          <w:spacing w:val="-15"/>
          <w:sz w:val="24"/>
        </w:rPr>
        <w:t xml:space="preserve"> </w:t>
      </w:r>
      <w:r>
        <w:rPr>
          <w:sz w:val="24"/>
        </w:rPr>
        <w:t>UAT</w:t>
      </w:r>
      <w:r>
        <w:rPr>
          <w:spacing w:val="-15"/>
          <w:sz w:val="24"/>
        </w:rPr>
        <w:t xml:space="preserve"> </w:t>
      </w:r>
      <w:r>
        <w:rPr>
          <w:sz w:val="24"/>
        </w:rPr>
        <w:t>confirms</w:t>
      </w:r>
      <w:r>
        <w:rPr>
          <w:spacing w:val="-15"/>
          <w:sz w:val="24"/>
        </w:rPr>
        <w:t xml:space="preserve"> </w:t>
      </w:r>
      <w:r>
        <w:rPr>
          <w:sz w:val="24"/>
        </w:rPr>
        <w:t>that</w:t>
      </w:r>
      <w:r>
        <w:rPr>
          <w:spacing w:val="-14"/>
          <w:sz w:val="24"/>
        </w:rPr>
        <w:t xml:space="preserve"> </w:t>
      </w:r>
      <w:r>
        <w:rPr>
          <w:sz w:val="24"/>
        </w:rPr>
        <w:t>the</w:t>
      </w:r>
      <w:r>
        <w:rPr>
          <w:spacing w:val="-13"/>
          <w:sz w:val="24"/>
        </w:rPr>
        <w:t xml:space="preserve"> </w:t>
      </w:r>
      <w:r>
        <w:rPr>
          <w:sz w:val="24"/>
        </w:rPr>
        <w:t>system</w:t>
      </w:r>
      <w:r>
        <w:rPr>
          <w:spacing w:val="-14"/>
          <w:sz w:val="24"/>
        </w:rPr>
        <w:t xml:space="preserve"> </w:t>
      </w:r>
      <w:r>
        <w:rPr>
          <w:sz w:val="24"/>
        </w:rPr>
        <w:t>functions</w:t>
      </w:r>
      <w:r>
        <w:rPr>
          <w:spacing w:val="-12"/>
          <w:sz w:val="24"/>
        </w:rPr>
        <w:t xml:space="preserve"> </w:t>
      </w:r>
      <w:r>
        <w:rPr>
          <w:sz w:val="24"/>
        </w:rPr>
        <w:t>according</w:t>
      </w:r>
      <w:r>
        <w:rPr>
          <w:spacing w:val="-14"/>
          <w:sz w:val="24"/>
        </w:rPr>
        <w:t xml:space="preserve"> </w:t>
      </w:r>
      <w:r>
        <w:rPr>
          <w:sz w:val="24"/>
        </w:rPr>
        <w:t>to</w:t>
      </w:r>
      <w:r>
        <w:rPr>
          <w:spacing w:val="-14"/>
          <w:sz w:val="24"/>
        </w:rPr>
        <w:t xml:space="preserve"> </w:t>
      </w:r>
      <w:r>
        <w:rPr>
          <w:sz w:val="24"/>
        </w:rPr>
        <w:t>the requirements and provides a simple and user-friendly learning experience.</w:t>
      </w:r>
    </w:p>
    <w:p w14:paraId="239A5A37">
      <w:pPr>
        <w:pStyle w:val="9"/>
        <w:numPr>
          <w:ilvl w:val="0"/>
          <w:numId w:val="13"/>
        </w:numPr>
        <w:tabs>
          <w:tab w:val="left" w:pos="531"/>
        </w:tabs>
        <w:spacing w:before="4" w:after="0" w:line="360" w:lineRule="auto"/>
        <w:ind w:left="531" w:right="648" w:hanging="120"/>
        <w:jc w:val="both"/>
        <w:rPr>
          <w:sz w:val="24"/>
        </w:rPr>
      </w:pPr>
      <w:r>
        <w:rPr>
          <w:sz w:val="24"/>
        </w:rPr>
        <w:t>Final</w:t>
      </w:r>
      <w:r>
        <w:rPr>
          <w:spacing w:val="-6"/>
          <w:sz w:val="24"/>
        </w:rPr>
        <w:t xml:space="preserve"> </w:t>
      </w:r>
      <w:r>
        <w:rPr>
          <w:sz w:val="24"/>
        </w:rPr>
        <w:t>Approval:</w:t>
      </w:r>
      <w:r>
        <w:rPr>
          <w:spacing w:val="-15"/>
          <w:sz w:val="24"/>
        </w:rPr>
        <w:t xml:space="preserve"> </w:t>
      </w:r>
      <w:r>
        <w:rPr>
          <w:sz w:val="24"/>
        </w:rPr>
        <w:t>After</w:t>
      </w:r>
      <w:r>
        <w:rPr>
          <w:spacing w:val="-10"/>
          <w:sz w:val="24"/>
        </w:rPr>
        <w:t xml:space="preserve"> </w:t>
      </w:r>
      <w:r>
        <w:rPr>
          <w:sz w:val="24"/>
        </w:rPr>
        <w:t>successful</w:t>
      </w:r>
      <w:r>
        <w:rPr>
          <w:spacing w:val="-9"/>
          <w:sz w:val="24"/>
        </w:rPr>
        <w:t xml:space="preserve"> </w:t>
      </w:r>
      <w:r>
        <w:rPr>
          <w:sz w:val="24"/>
        </w:rPr>
        <w:t>completion</w:t>
      </w:r>
      <w:r>
        <w:rPr>
          <w:spacing w:val="-9"/>
          <w:sz w:val="24"/>
        </w:rPr>
        <w:t xml:space="preserve"> </w:t>
      </w:r>
      <w:r>
        <w:rPr>
          <w:sz w:val="24"/>
        </w:rPr>
        <w:t>of</w:t>
      </w:r>
      <w:r>
        <w:rPr>
          <w:spacing w:val="-10"/>
          <w:sz w:val="24"/>
        </w:rPr>
        <w:t xml:space="preserve"> </w:t>
      </w:r>
      <w:r>
        <w:rPr>
          <w:sz w:val="24"/>
        </w:rPr>
        <w:t>UAT</w:t>
      </w:r>
      <w:r>
        <w:rPr>
          <w:spacing w:val="-14"/>
          <w:sz w:val="24"/>
        </w:rPr>
        <w:t xml:space="preserve"> </w:t>
      </w:r>
      <w:r>
        <w:rPr>
          <w:sz w:val="24"/>
        </w:rPr>
        <w:t>and</w:t>
      </w:r>
      <w:r>
        <w:rPr>
          <w:spacing w:val="-7"/>
          <w:sz w:val="24"/>
        </w:rPr>
        <w:t xml:space="preserve"> </w:t>
      </w:r>
      <w:r>
        <w:rPr>
          <w:sz w:val="24"/>
        </w:rPr>
        <w:t>correction</w:t>
      </w:r>
      <w:r>
        <w:rPr>
          <w:spacing w:val="-9"/>
          <w:sz w:val="24"/>
        </w:rPr>
        <w:t xml:space="preserve"> </w:t>
      </w:r>
      <w:r>
        <w:rPr>
          <w:sz w:val="24"/>
        </w:rPr>
        <w:t>of</w:t>
      </w:r>
      <w:r>
        <w:rPr>
          <w:spacing w:val="-10"/>
          <w:sz w:val="24"/>
        </w:rPr>
        <w:t xml:space="preserve"> </w:t>
      </w:r>
      <w:r>
        <w:rPr>
          <w:sz w:val="24"/>
        </w:rPr>
        <w:t>identified</w:t>
      </w:r>
      <w:r>
        <w:rPr>
          <w:spacing w:val="-9"/>
          <w:sz w:val="24"/>
        </w:rPr>
        <w:t xml:space="preserve"> </w:t>
      </w:r>
      <w:r>
        <w:rPr>
          <w:sz w:val="24"/>
        </w:rPr>
        <w:t>issues,</w:t>
      </w:r>
      <w:r>
        <w:rPr>
          <w:spacing w:val="-9"/>
          <w:sz w:val="24"/>
        </w:rPr>
        <w:t xml:space="preserve"> </w:t>
      </w:r>
      <w:r>
        <w:rPr>
          <w:sz w:val="24"/>
        </w:rPr>
        <w:t>the PathPilot</w:t>
      </w:r>
      <w:r>
        <w:rPr>
          <w:spacing w:val="40"/>
          <w:sz w:val="24"/>
        </w:rPr>
        <w:t xml:space="preserve"> </w:t>
      </w:r>
      <w:r>
        <w:rPr>
          <w:sz w:val="24"/>
        </w:rPr>
        <w:t>can be approved for deployment and actual use.</w:t>
      </w:r>
    </w:p>
    <w:p w14:paraId="271372E6">
      <w:pPr>
        <w:pStyle w:val="6"/>
        <w:spacing w:line="360" w:lineRule="auto"/>
        <w:jc w:val="both"/>
        <w:rPr>
          <w:sz w:val="20"/>
        </w:rPr>
      </w:pPr>
    </w:p>
    <w:p w14:paraId="7D13453D">
      <w:pPr>
        <w:pStyle w:val="6"/>
        <w:spacing w:line="360" w:lineRule="auto"/>
        <w:jc w:val="both"/>
        <w:rPr>
          <w:sz w:val="20"/>
        </w:rPr>
      </w:pPr>
    </w:p>
    <w:p w14:paraId="28959DBA">
      <w:pPr>
        <w:pStyle w:val="6"/>
        <w:spacing w:line="360" w:lineRule="auto"/>
        <w:jc w:val="both"/>
        <w:rPr>
          <w:sz w:val="20"/>
        </w:rPr>
      </w:pPr>
    </w:p>
    <w:p w14:paraId="0D316CD6">
      <w:pPr>
        <w:pStyle w:val="6"/>
        <w:spacing w:line="360" w:lineRule="auto"/>
        <w:jc w:val="both"/>
        <w:rPr>
          <w:sz w:val="20"/>
        </w:rPr>
      </w:pPr>
    </w:p>
    <w:p w14:paraId="4B43FF30">
      <w:pPr>
        <w:pStyle w:val="6"/>
        <w:spacing w:line="360" w:lineRule="auto"/>
        <w:jc w:val="both"/>
        <w:rPr>
          <w:sz w:val="20"/>
        </w:rPr>
      </w:pPr>
    </w:p>
    <w:p w14:paraId="179AA233">
      <w:pPr>
        <w:pStyle w:val="6"/>
        <w:spacing w:line="360" w:lineRule="auto"/>
        <w:jc w:val="both"/>
        <w:rPr>
          <w:sz w:val="20"/>
        </w:rPr>
      </w:pPr>
    </w:p>
    <w:p w14:paraId="453F040D">
      <w:pPr>
        <w:pStyle w:val="6"/>
        <w:spacing w:line="360" w:lineRule="auto"/>
        <w:jc w:val="both"/>
        <w:rPr>
          <w:sz w:val="20"/>
        </w:rPr>
      </w:pPr>
    </w:p>
    <w:p w14:paraId="338C9EB0">
      <w:pPr>
        <w:pStyle w:val="6"/>
        <w:spacing w:line="360" w:lineRule="auto"/>
        <w:jc w:val="both"/>
        <w:rPr>
          <w:sz w:val="20"/>
        </w:rPr>
      </w:pPr>
    </w:p>
    <w:p w14:paraId="18DC88BB">
      <w:pPr>
        <w:pStyle w:val="6"/>
        <w:spacing w:line="360" w:lineRule="auto"/>
        <w:jc w:val="both"/>
        <w:rPr>
          <w:sz w:val="20"/>
        </w:rPr>
      </w:pPr>
    </w:p>
    <w:p w14:paraId="6CCAFC55">
      <w:pPr>
        <w:pStyle w:val="6"/>
        <w:spacing w:line="360" w:lineRule="auto"/>
        <w:jc w:val="both"/>
        <w:rPr>
          <w:sz w:val="20"/>
        </w:rPr>
      </w:pPr>
    </w:p>
    <w:p w14:paraId="4E0873D2">
      <w:pPr>
        <w:pStyle w:val="6"/>
        <w:spacing w:line="360" w:lineRule="auto"/>
        <w:jc w:val="both"/>
        <w:rPr>
          <w:sz w:val="20"/>
        </w:rPr>
      </w:pPr>
    </w:p>
    <w:p w14:paraId="1C609B4A">
      <w:pPr>
        <w:pStyle w:val="6"/>
        <w:spacing w:line="360" w:lineRule="auto"/>
        <w:jc w:val="both"/>
        <w:rPr>
          <w:sz w:val="20"/>
        </w:rPr>
      </w:pPr>
    </w:p>
    <w:p w14:paraId="7E61295C">
      <w:pPr>
        <w:pStyle w:val="6"/>
        <w:spacing w:before="146" w:line="360" w:lineRule="auto"/>
        <w:jc w:val="both"/>
        <w:rPr>
          <w:sz w:val="20"/>
        </w:rPr>
        <w:sectPr>
          <w:pgSz w:w="11910" w:h="16840"/>
          <w:pgMar w:top="1180" w:right="1008" w:bottom="1757" w:left="1559" w:header="721" w:footer="1476" w:gutter="0"/>
          <w:cols w:space="720" w:num="1"/>
        </w:sectPr>
      </w:pPr>
      <w:r>
        <w:rPr>
          <w:sz w:val="20"/>
        </w:rPr>
        <mc:AlternateContent>
          <mc:Choice Requires="wps">
            <w:drawing>
              <wp:anchor distT="0" distB="0" distL="0" distR="0" simplePos="0" relativeHeight="251699200" behindDoc="1" locked="0" layoutInCell="1" allowOverlap="1">
                <wp:simplePos x="0" y="0"/>
                <wp:positionH relativeFrom="page">
                  <wp:posOffset>972185</wp:posOffset>
                </wp:positionH>
                <wp:positionV relativeFrom="paragraph">
                  <wp:posOffset>1899285</wp:posOffset>
                </wp:positionV>
                <wp:extent cx="5849620" cy="8890"/>
                <wp:effectExtent l="0" t="0" r="0" b="0"/>
                <wp:wrapTopAndBottom/>
                <wp:docPr id="107" name="Graphic 107"/>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07" o:spid="_x0000_s1026" o:spt="100" style="position:absolute;left:0pt;margin-left:76.55pt;margin-top:149.55pt;height:0.7pt;width:460.6pt;mso-position-horizontal-relative:page;mso-wrap-distance-bottom:0pt;mso-wrap-distance-top:0pt;z-index:-251617280;mso-width-relative:page;mso-height-relative:page;" fillcolor="#4F81BB" filled="t" stroked="f" coordsize="5849620,8890" o:gfxdata="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8&#10;lByI2gAAAAoBAAAPAAAAAAAAAAEAIAAAACIAAABkcnMvZG93bnJldi54bWxQSwECFAAUAAAACACH&#10;TuJAaXOh6CICAADjBAAADgAAAAAAAAABACAAAAApAQAAZHJzL2Uyb0RvYy54bWxQSwUGAAAAAAYA&#10;BgBZAQAAvQUAAAAA&#10;" path="m5849620,8801l0,8801,0,0,5849620,0,5849620,8801xe">
                <v:fill on="t" focussize="0,0"/>
                <v:stroke on="f"/>
                <v:imagedata o:title=""/>
                <o:lock v:ext="edit" aspectratio="f"/>
                <v:textbox inset="0mm,0mm,0mm,0mm"/>
                <w10:wrap type="topAndBottom"/>
              </v:shape>
            </w:pict>
          </mc:Fallback>
        </mc:AlternateContent>
      </w:r>
    </w:p>
    <w:p w14:paraId="0A6A7FDE">
      <w:pPr>
        <w:pStyle w:val="6"/>
        <w:spacing w:before="150" w:line="360" w:lineRule="auto"/>
        <w:rPr>
          <w:sz w:val="28"/>
        </w:rPr>
      </w:pPr>
    </w:p>
    <w:p w14:paraId="13E684B7">
      <w:pPr>
        <w:pStyle w:val="2"/>
        <w:spacing w:line="360" w:lineRule="auto"/>
      </w:pPr>
      <w:bookmarkStart w:id="48" w:name="CHAPTER NO. 6"/>
      <w:bookmarkEnd w:id="48"/>
      <w:r>
        <w:t>CHAPTER</w:t>
      </w:r>
      <w:r>
        <w:rPr>
          <w:spacing w:val="-15"/>
        </w:rPr>
        <w:t xml:space="preserve"> </w:t>
      </w:r>
      <w:r>
        <w:t>NO.</w:t>
      </w:r>
      <w:r>
        <w:rPr>
          <w:spacing w:val="-12"/>
        </w:rPr>
        <w:t xml:space="preserve"> </w:t>
      </w:r>
      <w:r>
        <w:rPr>
          <w:spacing w:val="-10"/>
        </w:rPr>
        <w:t>6</w:t>
      </w:r>
    </w:p>
    <w:p w14:paraId="1A1B67FD">
      <w:pPr>
        <w:spacing w:before="321" w:line="360" w:lineRule="auto"/>
        <w:ind w:left="434" w:right="290" w:firstLine="0"/>
        <w:jc w:val="center"/>
        <w:rPr>
          <w:b/>
          <w:sz w:val="28"/>
        </w:rPr>
      </w:pPr>
      <w:r>
        <w:rPr>
          <w:b/>
          <w:spacing w:val="-2"/>
          <w:sz w:val="28"/>
        </w:rPr>
        <w:t>SAFETY</w:t>
      </w:r>
      <w:r>
        <w:rPr>
          <w:b/>
          <w:spacing w:val="-19"/>
          <w:sz w:val="28"/>
        </w:rPr>
        <w:t xml:space="preserve"> </w:t>
      </w:r>
      <w:r>
        <w:rPr>
          <w:b/>
          <w:spacing w:val="-2"/>
          <w:sz w:val="28"/>
        </w:rPr>
        <w:t>PROCEDURE</w:t>
      </w:r>
      <w:r>
        <w:rPr>
          <w:b/>
          <w:spacing w:val="-13"/>
          <w:sz w:val="28"/>
        </w:rPr>
        <w:t xml:space="preserve"> </w:t>
      </w:r>
      <w:r>
        <w:rPr>
          <w:b/>
          <w:spacing w:val="-2"/>
          <w:sz w:val="28"/>
        </w:rPr>
        <w:t>AND</w:t>
      </w:r>
      <w:r>
        <w:rPr>
          <w:b/>
          <w:spacing w:val="-9"/>
          <w:sz w:val="28"/>
        </w:rPr>
        <w:t xml:space="preserve"> </w:t>
      </w:r>
      <w:r>
        <w:rPr>
          <w:b/>
          <w:spacing w:val="-2"/>
          <w:sz w:val="28"/>
        </w:rPr>
        <w:t>PRECAUTIONS</w:t>
      </w:r>
    </w:p>
    <w:p w14:paraId="03ED83F7">
      <w:pPr>
        <w:pStyle w:val="6"/>
        <w:spacing w:before="205" w:line="360" w:lineRule="auto"/>
        <w:rPr>
          <w:b/>
          <w:sz w:val="20"/>
        </w:rPr>
      </w:pPr>
    </w:p>
    <w:p w14:paraId="4B4AD5F6">
      <w:pPr>
        <w:pStyle w:val="3"/>
        <w:numPr>
          <w:ilvl w:val="0"/>
          <w:numId w:val="14"/>
        </w:numPr>
        <w:tabs>
          <w:tab w:val="left" w:pos="648"/>
        </w:tabs>
        <w:spacing w:before="224" w:after="0" w:line="360" w:lineRule="auto"/>
        <w:ind w:left="677" w:leftChars="0" w:right="0" w:hanging="237" w:firstLineChars="0"/>
        <w:jc w:val="left"/>
      </w:pPr>
      <w:bookmarkStart w:id="49" w:name="1.Physical &amp; Environmental Safety -"/>
      <w:bookmarkEnd w:id="49"/>
      <w:r>
        <w:t>Physical</w:t>
      </w:r>
      <w:r>
        <w:rPr>
          <w:spacing w:val="-5"/>
        </w:rPr>
        <w:t xml:space="preserve"> </w:t>
      </w:r>
      <w:r>
        <w:t>&amp;</w:t>
      </w:r>
      <w:r>
        <w:rPr>
          <w:spacing w:val="-7"/>
        </w:rPr>
        <w:t xml:space="preserve"> </w:t>
      </w:r>
      <w:r>
        <w:t>Environmental</w:t>
      </w:r>
      <w:r>
        <w:rPr>
          <w:spacing w:val="-5"/>
        </w:rPr>
        <w:t xml:space="preserve"> </w:t>
      </w:r>
      <w:r>
        <w:t>Safety</w:t>
      </w:r>
      <w:r>
        <w:rPr>
          <w:spacing w:val="-5"/>
        </w:rPr>
        <w:t xml:space="preserve"> </w:t>
      </w:r>
      <w:r>
        <w:rPr>
          <w:spacing w:val="-10"/>
        </w:rPr>
        <w:t>-</w:t>
      </w:r>
    </w:p>
    <w:p w14:paraId="3FFD1CD0">
      <w:pPr>
        <w:pStyle w:val="6"/>
        <w:spacing w:before="2" w:line="360" w:lineRule="auto"/>
        <w:rPr>
          <w:b/>
        </w:rPr>
      </w:pPr>
    </w:p>
    <w:p w14:paraId="5C2714CB">
      <w:pPr>
        <w:pStyle w:val="6"/>
        <w:spacing w:line="360" w:lineRule="auto"/>
        <w:ind w:left="435" w:hanging="10"/>
        <w:jc w:val="both"/>
      </w:pPr>
      <w:r>
        <w:t>This</w:t>
      </w:r>
      <w:r>
        <w:rPr>
          <w:spacing w:val="-13"/>
        </w:rPr>
        <w:t xml:space="preserve"> </w:t>
      </w:r>
      <w:r>
        <w:t>category</w:t>
      </w:r>
      <w:r>
        <w:rPr>
          <w:spacing w:val="-11"/>
        </w:rPr>
        <w:t xml:space="preserve"> </w:t>
      </w:r>
      <w:r>
        <w:t>covers</w:t>
      </w:r>
      <w:r>
        <w:rPr>
          <w:spacing w:val="-10"/>
        </w:rPr>
        <w:t xml:space="preserve"> </w:t>
      </w:r>
      <w:r>
        <w:t>the</w:t>
      </w:r>
      <w:r>
        <w:rPr>
          <w:spacing w:val="-10"/>
        </w:rPr>
        <w:t xml:space="preserve"> </w:t>
      </w:r>
      <w:r>
        <w:t>safety</w:t>
      </w:r>
      <w:r>
        <w:rPr>
          <w:spacing w:val="-11"/>
        </w:rPr>
        <w:t xml:space="preserve"> </w:t>
      </w:r>
      <w:r>
        <w:t>of</w:t>
      </w:r>
      <w:r>
        <w:rPr>
          <w:spacing w:val="-11"/>
        </w:rPr>
        <w:t xml:space="preserve"> </w:t>
      </w:r>
      <w:r>
        <w:t>the</w:t>
      </w:r>
      <w:r>
        <w:rPr>
          <w:spacing w:val="-12"/>
        </w:rPr>
        <w:t xml:space="preserve"> </w:t>
      </w:r>
      <w:r>
        <w:t>office</w:t>
      </w:r>
      <w:r>
        <w:rPr>
          <w:spacing w:val="-10"/>
        </w:rPr>
        <w:t xml:space="preserve"> </w:t>
      </w:r>
      <w:r>
        <w:t>environment</w:t>
      </w:r>
      <w:r>
        <w:rPr>
          <w:spacing w:val="-10"/>
        </w:rPr>
        <w:t xml:space="preserve"> </w:t>
      </w:r>
      <w:r>
        <w:t>itself,</w:t>
      </w:r>
      <w:r>
        <w:rPr>
          <w:spacing w:val="-13"/>
        </w:rPr>
        <w:t xml:space="preserve"> </w:t>
      </w:r>
      <w:r>
        <w:t>ensuring</w:t>
      </w:r>
      <w:r>
        <w:rPr>
          <w:spacing w:val="-9"/>
        </w:rPr>
        <w:t xml:space="preserve"> </w:t>
      </w:r>
      <w:r>
        <w:t>a</w:t>
      </w:r>
      <w:r>
        <w:rPr>
          <w:spacing w:val="-10"/>
        </w:rPr>
        <w:t xml:space="preserve"> </w:t>
      </w:r>
      <w:r>
        <w:t>secure</w:t>
      </w:r>
      <w:r>
        <w:rPr>
          <w:spacing w:val="-12"/>
        </w:rPr>
        <w:t xml:space="preserve"> </w:t>
      </w:r>
      <w:r>
        <w:t>and</w:t>
      </w:r>
      <w:r>
        <w:rPr>
          <w:spacing w:val="-9"/>
        </w:rPr>
        <w:t xml:space="preserve"> </w:t>
      </w:r>
      <w:r>
        <w:t xml:space="preserve">hazardfree </w:t>
      </w:r>
      <w:r>
        <w:rPr>
          <w:spacing w:val="-2"/>
        </w:rPr>
        <w:t>workspace.</w:t>
      </w:r>
    </w:p>
    <w:p w14:paraId="669BD0E6">
      <w:pPr>
        <w:pStyle w:val="9"/>
        <w:numPr>
          <w:ilvl w:val="1"/>
          <w:numId w:val="14"/>
        </w:numPr>
        <w:tabs>
          <w:tab w:val="left" w:pos="1131"/>
        </w:tabs>
        <w:spacing w:before="5" w:after="0" w:line="360" w:lineRule="auto"/>
        <w:ind w:left="1160" w:leftChars="0" w:right="0" w:hanging="360" w:firstLineChars="0"/>
        <w:jc w:val="both"/>
        <w:rPr>
          <w:b/>
          <w:bCs/>
          <w:sz w:val="24"/>
        </w:rPr>
      </w:pPr>
      <w:r>
        <w:rPr>
          <w:b/>
          <w:bCs/>
          <w:sz w:val="24"/>
        </w:rPr>
        <w:t>Electrical</w:t>
      </w:r>
      <w:r>
        <w:rPr>
          <w:b/>
          <w:bCs/>
          <w:spacing w:val="-9"/>
          <w:sz w:val="24"/>
        </w:rPr>
        <w:t xml:space="preserve"> </w:t>
      </w:r>
      <w:r>
        <w:rPr>
          <w:b/>
          <w:bCs/>
          <w:spacing w:val="-2"/>
          <w:sz w:val="24"/>
        </w:rPr>
        <w:t>Safety:</w:t>
      </w:r>
    </w:p>
    <w:p w14:paraId="61A42A92">
      <w:pPr>
        <w:pStyle w:val="6"/>
        <w:spacing w:before="4" w:line="360" w:lineRule="auto"/>
        <w:jc w:val="both"/>
      </w:pPr>
    </w:p>
    <w:p w14:paraId="45878725">
      <w:pPr>
        <w:pStyle w:val="9"/>
        <w:numPr>
          <w:ilvl w:val="2"/>
          <w:numId w:val="14"/>
        </w:numPr>
        <w:tabs>
          <w:tab w:val="left" w:pos="1865"/>
        </w:tabs>
        <w:spacing w:before="0" w:after="0" w:line="360" w:lineRule="auto"/>
        <w:ind w:left="1894" w:leftChars="0" w:right="263" w:hanging="360" w:firstLineChars="0"/>
        <w:jc w:val="both"/>
        <w:rPr>
          <w:sz w:val="24"/>
        </w:rPr>
      </w:pPr>
      <w:r>
        <w:rPr>
          <w:sz w:val="24"/>
        </w:rPr>
        <w:t>Cable Management: All computer and power cables are neatly tied and routed through conduits or under desks to prevent tripping hazards.</w:t>
      </w:r>
    </w:p>
    <w:p w14:paraId="27BD9B26">
      <w:pPr>
        <w:pStyle w:val="9"/>
        <w:numPr>
          <w:ilvl w:val="2"/>
          <w:numId w:val="14"/>
        </w:numPr>
        <w:tabs>
          <w:tab w:val="left" w:pos="1865"/>
        </w:tabs>
        <w:spacing w:before="53" w:after="0" w:line="360" w:lineRule="auto"/>
        <w:ind w:left="1894" w:leftChars="0" w:right="255" w:hanging="360" w:firstLineChars="0"/>
        <w:jc w:val="both"/>
        <w:rPr>
          <w:sz w:val="24"/>
        </w:rPr>
      </w:pPr>
      <w:r>
        <w:rPr>
          <w:sz w:val="24"/>
        </w:rPr>
        <w:t>Surge</w:t>
      </w:r>
      <w:r>
        <w:rPr>
          <w:spacing w:val="-15"/>
          <w:sz w:val="24"/>
        </w:rPr>
        <w:t xml:space="preserve"> </w:t>
      </w:r>
      <w:r>
        <w:rPr>
          <w:sz w:val="24"/>
        </w:rPr>
        <w:t>Protection:</w:t>
      </w:r>
      <w:r>
        <w:rPr>
          <w:spacing w:val="-15"/>
          <w:sz w:val="24"/>
        </w:rPr>
        <w:t xml:space="preserve"> </w:t>
      </w:r>
      <w:r>
        <w:rPr>
          <w:sz w:val="24"/>
        </w:rPr>
        <w:t>All</w:t>
      </w:r>
      <w:r>
        <w:rPr>
          <w:spacing w:val="-15"/>
          <w:sz w:val="24"/>
        </w:rPr>
        <w:t xml:space="preserve"> </w:t>
      </w:r>
      <w:r>
        <w:rPr>
          <w:sz w:val="24"/>
        </w:rPr>
        <w:t>workstations</w:t>
      </w:r>
      <w:r>
        <w:rPr>
          <w:spacing w:val="-15"/>
          <w:sz w:val="24"/>
        </w:rPr>
        <w:t xml:space="preserve"> </w:t>
      </w:r>
      <w:r>
        <w:rPr>
          <w:sz w:val="24"/>
        </w:rPr>
        <w:t>and</w:t>
      </w:r>
      <w:r>
        <w:rPr>
          <w:spacing w:val="-15"/>
          <w:sz w:val="24"/>
        </w:rPr>
        <w:t xml:space="preserve"> </w:t>
      </w:r>
      <w:r>
        <w:rPr>
          <w:sz w:val="24"/>
        </w:rPr>
        <w:t>servers</w:t>
      </w:r>
      <w:r>
        <w:rPr>
          <w:spacing w:val="-15"/>
          <w:sz w:val="24"/>
        </w:rPr>
        <w:t xml:space="preserve"> </w:t>
      </w:r>
      <w:r>
        <w:rPr>
          <w:sz w:val="24"/>
        </w:rPr>
        <w:t>are</w:t>
      </w:r>
      <w:r>
        <w:rPr>
          <w:spacing w:val="-15"/>
          <w:sz w:val="24"/>
        </w:rPr>
        <w:t xml:space="preserve"> </w:t>
      </w:r>
      <w:r>
        <w:rPr>
          <w:sz w:val="24"/>
        </w:rPr>
        <w:t>connected</w:t>
      </w:r>
      <w:r>
        <w:rPr>
          <w:spacing w:val="-15"/>
          <w:sz w:val="24"/>
        </w:rPr>
        <w:t xml:space="preserve"> </w:t>
      </w:r>
      <w:r>
        <w:rPr>
          <w:sz w:val="24"/>
        </w:rPr>
        <w:t>to</w:t>
      </w:r>
      <w:r>
        <w:rPr>
          <w:spacing w:val="-15"/>
          <w:sz w:val="24"/>
        </w:rPr>
        <w:t xml:space="preserve"> </w:t>
      </w:r>
      <w:r>
        <w:rPr>
          <w:sz w:val="24"/>
        </w:rPr>
        <w:t>high-quality</w:t>
      </w:r>
      <w:r>
        <w:rPr>
          <w:spacing w:val="-15"/>
          <w:sz w:val="24"/>
        </w:rPr>
        <w:t xml:space="preserve"> </w:t>
      </w:r>
      <w:r>
        <w:rPr>
          <w:sz w:val="24"/>
        </w:rPr>
        <w:t>surge protectors and Uninterruptible Power Supply (UPS) systems to protect against power fluctuations, which are common in Pune, especially during monsoon season.</w:t>
      </w:r>
      <w:r>
        <w:rPr>
          <w:spacing w:val="-11"/>
          <w:sz w:val="24"/>
        </w:rPr>
        <w:t xml:space="preserve"> </w:t>
      </w:r>
      <w:r>
        <w:rPr>
          <w:rFonts w:ascii="Courier New" w:hAnsi="Courier New"/>
          <w:sz w:val="20"/>
        </w:rPr>
        <w:t>o</w:t>
      </w:r>
      <w:r>
        <w:rPr>
          <w:rFonts w:ascii="Courier New" w:hAnsi="Courier New"/>
          <w:spacing w:val="-28"/>
          <w:sz w:val="20"/>
        </w:rPr>
        <w:t xml:space="preserve"> </w:t>
      </w:r>
      <w:r>
        <w:rPr>
          <w:sz w:val="24"/>
        </w:rPr>
        <w:t>No Overloading: Employees are trained not to overload power sockets by daisychaining extension cords.</w:t>
      </w:r>
    </w:p>
    <w:p w14:paraId="14335D23">
      <w:pPr>
        <w:pStyle w:val="9"/>
        <w:numPr>
          <w:ilvl w:val="1"/>
          <w:numId w:val="14"/>
        </w:numPr>
        <w:tabs>
          <w:tab w:val="left" w:pos="1131"/>
        </w:tabs>
        <w:spacing w:before="5" w:after="0" w:line="360" w:lineRule="auto"/>
        <w:ind w:left="1160" w:leftChars="0" w:right="0" w:hanging="360" w:firstLineChars="0"/>
        <w:jc w:val="both"/>
        <w:rPr>
          <w:b/>
          <w:bCs/>
          <w:sz w:val="24"/>
        </w:rPr>
      </w:pPr>
      <w:r>
        <w:rPr>
          <w:b/>
          <w:bCs/>
          <w:sz w:val="24"/>
        </w:rPr>
        <w:t>Fire Safety &amp; Prevention:</w:t>
      </w:r>
    </w:p>
    <w:p w14:paraId="06377FD8">
      <w:pPr>
        <w:pStyle w:val="6"/>
        <w:spacing w:before="33" w:line="360" w:lineRule="auto"/>
        <w:jc w:val="both"/>
      </w:pPr>
    </w:p>
    <w:p w14:paraId="3F2B3E74">
      <w:pPr>
        <w:pStyle w:val="9"/>
        <w:numPr>
          <w:ilvl w:val="2"/>
          <w:numId w:val="14"/>
        </w:numPr>
        <w:tabs>
          <w:tab w:val="left" w:pos="1864"/>
          <w:tab w:val="left" w:pos="5914"/>
        </w:tabs>
        <w:spacing w:before="1" w:after="0" w:line="360" w:lineRule="auto"/>
        <w:ind w:left="1534" w:leftChars="0" w:right="255" w:firstLine="0" w:firstLineChars="0"/>
        <w:jc w:val="both"/>
        <w:rPr>
          <w:sz w:val="24"/>
        </w:rPr>
      </w:pPr>
      <w:r>
        <w:rPr>
          <w:sz w:val="24"/>
        </w:rPr>
        <w:t>Equipment: The office is equipped with</w:t>
      </w:r>
      <w:r>
        <w:rPr>
          <w:sz w:val="24"/>
        </w:rPr>
        <w:tab/>
      </w:r>
      <w:r>
        <w:rPr>
          <w:sz w:val="24"/>
        </w:rPr>
        <w:t xml:space="preserve">CarbonDioxide (CO2) fire extinguishers, which are safe for electrical fires. Smoke detectors are installed and </w:t>
      </w:r>
      <w:r>
        <w:rPr>
          <w:spacing w:val="-2"/>
          <w:sz w:val="24"/>
        </w:rPr>
        <w:t>tested</w:t>
      </w:r>
      <w:r>
        <w:rPr>
          <w:spacing w:val="-13"/>
          <w:sz w:val="24"/>
        </w:rPr>
        <w:t xml:space="preserve"> </w:t>
      </w:r>
      <w:r>
        <w:rPr>
          <w:spacing w:val="-2"/>
          <w:sz w:val="24"/>
        </w:rPr>
        <w:t>semi-annually.</w:t>
      </w:r>
      <w:r>
        <w:rPr>
          <w:spacing w:val="-13"/>
          <w:sz w:val="24"/>
        </w:rPr>
        <w:t xml:space="preserve"> </w:t>
      </w:r>
      <w:r>
        <w:rPr>
          <w:rFonts w:ascii="Courier New" w:hAnsi="Courier New"/>
          <w:spacing w:val="-2"/>
          <w:sz w:val="20"/>
        </w:rPr>
        <w:t>o</w:t>
      </w:r>
      <w:r>
        <w:rPr>
          <w:rFonts w:ascii="Courier New" w:hAnsi="Courier New"/>
          <w:spacing w:val="-25"/>
          <w:sz w:val="20"/>
        </w:rPr>
        <w:t xml:space="preserve"> </w:t>
      </w:r>
      <w:r>
        <w:rPr>
          <w:spacing w:val="-2"/>
          <w:sz w:val="24"/>
        </w:rPr>
        <w:t>Evacuation</w:t>
      </w:r>
      <w:r>
        <w:rPr>
          <w:spacing w:val="-13"/>
          <w:sz w:val="24"/>
        </w:rPr>
        <w:t xml:space="preserve"> </w:t>
      </w:r>
      <w:r>
        <w:rPr>
          <w:spacing w:val="-2"/>
          <w:sz w:val="24"/>
        </w:rPr>
        <w:t>Plan:</w:t>
      </w:r>
      <w:r>
        <w:rPr>
          <w:spacing w:val="-14"/>
          <w:sz w:val="24"/>
        </w:rPr>
        <w:t xml:space="preserve"> </w:t>
      </w:r>
      <w:r>
        <w:rPr>
          <w:spacing w:val="-2"/>
          <w:sz w:val="24"/>
        </w:rPr>
        <w:t>A</w:t>
      </w:r>
      <w:r>
        <w:rPr>
          <w:spacing w:val="-12"/>
          <w:sz w:val="24"/>
        </w:rPr>
        <w:t xml:space="preserve"> </w:t>
      </w:r>
      <w:r>
        <w:rPr>
          <w:spacing w:val="-2"/>
          <w:sz w:val="24"/>
        </w:rPr>
        <w:t>clear evacuation map</w:t>
      </w:r>
      <w:r>
        <w:rPr>
          <w:spacing w:val="-4"/>
          <w:sz w:val="24"/>
        </w:rPr>
        <w:t xml:space="preserve"> </w:t>
      </w:r>
      <w:r>
        <w:rPr>
          <w:spacing w:val="-2"/>
          <w:sz w:val="24"/>
        </w:rPr>
        <w:t xml:space="preserve">is posted in common </w:t>
      </w:r>
      <w:r>
        <w:rPr>
          <w:sz w:val="24"/>
        </w:rPr>
        <w:t>areas, showing primary and secondary exit routes and the designated safe assembly point outside the building.</w:t>
      </w:r>
    </w:p>
    <w:p w14:paraId="731F3770">
      <w:pPr>
        <w:pStyle w:val="9"/>
        <w:numPr>
          <w:ilvl w:val="2"/>
          <w:numId w:val="14"/>
        </w:numPr>
        <w:tabs>
          <w:tab w:val="left" w:pos="1865"/>
        </w:tabs>
        <w:spacing w:before="30" w:after="0" w:line="360" w:lineRule="auto"/>
        <w:ind w:left="1894" w:leftChars="0" w:right="266" w:hanging="360" w:firstLineChars="0"/>
        <w:jc w:val="both"/>
        <w:rPr>
          <w:sz w:val="24"/>
        </w:rPr>
      </w:pPr>
      <w:r>
        <w:rPr>
          <w:sz w:val="24"/>
        </w:rPr>
        <w:t>Drills:</w:t>
      </w:r>
      <w:r>
        <w:rPr>
          <w:spacing w:val="26"/>
          <w:sz w:val="24"/>
        </w:rPr>
        <w:t xml:space="preserve"> </w:t>
      </w:r>
      <w:r>
        <w:rPr>
          <w:sz w:val="24"/>
        </w:rPr>
        <w:t>A</w:t>
      </w:r>
      <w:r>
        <w:rPr>
          <w:spacing w:val="30"/>
          <w:sz w:val="24"/>
        </w:rPr>
        <w:t xml:space="preserve"> </w:t>
      </w:r>
      <w:r>
        <w:rPr>
          <w:sz w:val="24"/>
        </w:rPr>
        <w:t>fire</w:t>
      </w:r>
      <w:r>
        <w:rPr>
          <w:spacing w:val="27"/>
          <w:sz w:val="24"/>
        </w:rPr>
        <w:t xml:space="preserve"> </w:t>
      </w:r>
      <w:r>
        <w:rPr>
          <w:sz w:val="24"/>
        </w:rPr>
        <w:t>and</w:t>
      </w:r>
      <w:r>
        <w:rPr>
          <w:spacing w:val="30"/>
          <w:sz w:val="24"/>
        </w:rPr>
        <w:t xml:space="preserve"> </w:t>
      </w:r>
      <w:r>
        <w:rPr>
          <w:sz w:val="24"/>
        </w:rPr>
        <w:t>evacuation</w:t>
      </w:r>
      <w:r>
        <w:rPr>
          <w:spacing w:val="28"/>
          <w:sz w:val="24"/>
        </w:rPr>
        <w:t xml:space="preserve"> </w:t>
      </w:r>
      <w:r>
        <w:rPr>
          <w:sz w:val="24"/>
        </w:rPr>
        <w:t>drill</w:t>
      </w:r>
      <w:r>
        <w:rPr>
          <w:spacing w:val="26"/>
          <w:sz w:val="24"/>
        </w:rPr>
        <w:t xml:space="preserve"> </w:t>
      </w:r>
      <w:r>
        <w:rPr>
          <w:sz w:val="24"/>
        </w:rPr>
        <w:t>is</w:t>
      </w:r>
      <w:r>
        <w:rPr>
          <w:spacing w:val="28"/>
          <w:sz w:val="24"/>
        </w:rPr>
        <w:t xml:space="preserve"> </w:t>
      </w:r>
      <w:r>
        <w:rPr>
          <w:sz w:val="24"/>
        </w:rPr>
        <w:t>conducted</w:t>
      </w:r>
      <w:r>
        <w:rPr>
          <w:spacing w:val="30"/>
          <w:sz w:val="24"/>
        </w:rPr>
        <w:t xml:space="preserve"> </w:t>
      </w:r>
      <w:r>
        <w:rPr>
          <w:sz w:val="24"/>
        </w:rPr>
        <w:t>at</w:t>
      </w:r>
      <w:r>
        <w:rPr>
          <w:spacing w:val="31"/>
          <w:sz w:val="24"/>
        </w:rPr>
        <w:t xml:space="preserve"> </w:t>
      </w:r>
      <w:r>
        <w:rPr>
          <w:sz w:val="24"/>
        </w:rPr>
        <w:t>least</w:t>
      </w:r>
      <w:r>
        <w:rPr>
          <w:spacing w:val="28"/>
          <w:sz w:val="24"/>
        </w:rPr>
        <w:t xml:space="preserve"> </w:t>
      </w:r>
      <w:r>
        <w:rPr>
          <w:sz w:val="24"/>
        </w:rPr>
        <w:t>twice</w:t>
      </w:r>
      <w:r>
        <w:rPr>
          <w:spacing w:val="27"/>
          <w:sz w:val="24"/>
        </w:rPr>
        <w:t xml:space="preserve"> </w:t>
      </w:r>
      <w:r>
        <w:rPr>
          <w:sz w:val="24"/>
        </w:rPr>
        <w:t>a</w:t>
      </w:r>
      <w:r>
        <w:rPr>
          <w:spacing w:val="27"/>
          <w:sz w:val="24"/>
        </w:rPr>
        <w:t xml:space="preserve"> </w:t>
      </w:r>
      <w:r>
        <w:rPr>
          <w:sz w:val="24"/>
        </w:rPr>
        <w:t>year</w:t>
      </w:r>
      <w:r>
        <w:rPr>
          <w:spacing w:val="32"/>
          <w:sz w:val="24"/>
        </w:rPr>
        <w:t xml:space="preserve"> </w:t>
      </w:r>
      <w:r>
        <w:rPr>
          <w:sz w:val="24"/>
        </w:rPr>
        <w:t>to</w:t>
      </w:r>
      <w:r>
        <w:rPr>
          <w:spacing w:val="25"/>
          <w:sz w:val="24"/>
        </w:rPr>
        <w:t xml:space="preserve"> </w:t>
      </w:r>
      <w:r>
        <w:rPr>
          <w:sz w:val="24"/>
        </w:rPr>
        <w:t>ensure everyone knows the procedure.</w:t>
      </w:r>
    </w:p>
    <w:p w14:paraId="7534D898">
      <w:pPr>
        <w:pStyle w:val="9"/>
        <w:spacing w:after="0" w:line="360" w:lineRule="auto"/>
        <w:jc w:val="both"/>
        <w:rPr>
          <w:sz w:val="24"/>
        </w:rPr>
        <w:sectPr>
          <w:headerReference r:id="rId19" w:type="default"/>
          <w:footerReference r:id="rId20" w:type="default"/>
          <w:pgSz w:w="11910" w:h="16840"/>
          <w:pgMar w:top="940" w:right="1008" w:bottom="1757" w:left="1559" w:header="690" w:footer="1628" w:gutter="0"/>
          <w:cols w:space="720" w:num="1"/>
        </w:sectPr>
      </w:pPr>
    </w:p>
    <w:p w14:paraId="36B302DB">
      <w:pPr>
        <w:pStyle w:val="6"/>
        <w:spacing w:before="193" w:line="360" w:lineRule="auto"/>
        <w:jc w:val="both"/>
      </w:pPr>
    </w:p>
    <w:p w14:paraId="32103B9E">
      <w:pPr>
        <w:pStyle w:val="9"/>
        <w:numPr>
          <w:ilvl w:val="1"/>
          <w:numId w:val="14"/>
        </w:numPr>
        <w:tabs>
          <w:tab w:val="left" w:pos="1131"/>
        </w:tabs>
        <w:spacing w:before="5" w:after="0" w:line="360" w:lineRule="auto"/>
        <w:ind w:left="1160" w:leftChars="0" w:right="0" w:hanging="360" w:firstLineChars="0"/>
        <w:jc w:val="both"/>
        <w:rPr>
          <w:b/>
          <w:bCs/>
          <w:sz w:val="24"/>
        </w:rPr>
      </w:pPr>
      <w:r>
        <w:rPr>
          <w:b/>
          <w:bCs/>
          <w:sz w:val="24"/>
        </w:rPr>
        <w:t>Office Security:</w:t>
      </w:r>
    </w:p>
    <w:p w14:paraId="2F33D1C9">
      <w:pPr>
        <w:pStyle w:val="6"/>
        <w:spacing w:before="2" w:line="360" w:lineRule="auto"/>
        <w:jc w:val="both"/>
      </w:pPr>
    </w:p>
    <w:p w14:paraId="516C8FBE">
      <w:pPr>
        <w:pStyle w:val="9"/>
        <w:numPr>
          <w:ilvl w:val="2"/>
          <w:numId w:val="14"/>
        </w:numPr>
        <w:tabs>
          <w:tab w:val="left" w:pos="1865"/>
        </w:tabs>
        <w:spacing w:before="1" w:after="0" w:line="360" w:lineRule="auto"/>
        <w:ind w:left="1894" w:leftChars="0" w:right="331" w:hanging="360" w:firstLineChars="0"/>
        <w:jc w:val="both"/>
        <w:rPr>
          <w:sz w:val="24"/>
        </w:rPr>
      </w:pPr>
      <w:r>
        <w:rPr>
          <w:sz w:val="24"/>
        </w:rPr>
        <w:t>Access</w:t>
      </w:r>
      <w:r>
        <w:rPr>
          <w:spacing w:val="33"/>
          <w:sz w:val="24"/>
        </w:rPr>
        <w:t xml:space="preserve"> </w:t>
      </w:r>
      <w:r>
        <w:rPr>
          <w:sz w:val="24"/>
        </w:rPr>
        <w:t>Control:</w:t>
      </w:r>
      <w:r>
        <w:rPr>
          <w:spacing w:val="-4"/>
          <w:sz w:val="24"/>
        </w:rPr>
        <w:t xml:space="preserve"> </w:t>
      </w:r>
      <w:r>
        <w:rPr>
          <w:sz w:val="24"/>
        </w:rPr>
        <w:t>Access</w:t>
      </w:r>
      <w:r>
        <w:rPr>
          <w:spacing w:val="35"/>
          <w:sz w:val="24"/>
        </w:rPr>
        <w:t xml:space="preserve"> </w:t>
      </w:r>
      <w:r>
        <w:rPr>
          <w:sz w:val="24"/>
        </w:rPr>
        <w:t>to</w:t>
      </w:r>
      <w:r>
        <w:rPr>
          <w:spacing w:val="33"/>
          <w:sz w:val="24"/>
        </w:rPr>
        <w:t xml:space="preserve"> </w:t>
      </w:r>
      <w:r>
        <w:rPr>
          <w:sz w:val="24"/>
        </w:rPr>
        <w:t>the</w:t>
      </w:r>
      <w:r>
        <w:rPr>
          <w:spacing w:val="29"/>
          <w:sz w:val="24"/>
        </w:rPr>
        <w:t xml:space="preserve"> </w:t>
      </w:r>
      <w:r>
        <w:rPr>
          <w:sz w:val="24"/>
        </w:rPr>
        <w:t>office</w:t>
      </w:r>
      <w:r>
        <w:rPr>
          <w:spacing w:val="32"/>
          <w:sz w:val="24"/>
        </w:rPr>
        <w:t xml:space="preserve"> </w:t>
      </w:r>
      <w:r>
        <w:rPr>
          <w:sz w:val="24"/>
        </w:rPr>
        <w:t>is</w:t>
      </w:r>
      <w:r>
        <w:rPr>
          <w:spacing w:val="30"/>
          <w:sz w:val="24"/>
        </w:rPr>
        <w:t xml:space="preserve"> </w:t>
      </w:r>
      <w:r>
        <w:rPr>
          <w:sz w:val="24"/>
        </w:rPr>
        <w:t>restricted</w:t>
      </w:r>
      <w:r>
        <w:rPr>
          <w:spacing w:val="33"/>
          <w:sz w:val="24"/>
        </w:rPr>
        <w:t xml:space="preserve"> </w:t>
      </w:r>
      <w:r>
        <w:rPr>
          <w:sz w:val="24"/>
        </w:rPr>
        <w:t>via</w:t>
      </w:r>
      <w:r>
        <w:rPr>
          <w:spacing w:val="29"/>
          <w:sz w:val="24"/>
        </w:rPr>
        <w:t xml:space="preserve"> </w:t>
      </w:r>
      <w:r>
        <w:rPr>
          <w:sz w:val="24"/>
        </w:rPr>
        <w:t>a</w:t>
      </w:r>
      <w:r>
        <w:rPr>
          <w:spacing w:val="32"/>
          <w:sz w:val="24"/>
        </w:rPr>
        <w:t xml:space="preserve"> </w:t>
      </w:r>
      <w:r>
        <w:rPr>
          <w:sz w:val="24"/>
        </w:rPr>
        <w:t>key</w:t>
      </w:r>
      <w:r>
        <w:rPr>
          <w:spacing w:val="33"/>
          <w:sz w:val="24"/>
        </w:rPr>
        <w:t xml:space="preserve"> </w:t>
      </w:r>
      <w:r>
        <w:rPr>
          <w:sz w:val="24"/>
        </w:rPr>
        <w:t>card</w:t>
      </w:r>
      <w:r>
        <w:rPr>
          <w:spacing w:val="30"/>
          <w:sz w:val="24"/>
        </w:rPr>
        <w:t xml:space="preserve"> </w:t>
      </w:r>
      <w:r>
        <w:rPr>
          <w:sz w:val="24"/>
        </w:rPr>
        <w:t>or</w:t>
      </w:r>
      <w:r>
        <w:rPr>
          <w:spacing w:val="29"/>
          <w:sz w:val="24"/>
        </w:rPr>
        <w:t xml:space="preserve"> </w:t>
      </w:r>
      <w:r>
        <w:rPr>
          <w:sz w:val="24"/>
        </w:rPr>
        <w:t>biometric system to prevent unauthorized entry.</w:t>
      </w:r>
    </w:p>
    <w:p w14:paraId="175B7FF9">
      <w:pPr>
        <w:pStyle w:val="9"/>
        <w:numPr>
          <w:ilvl w:val="2"/>
          <w:numId w:val="14"/>
        </w:numPr>
        <w:tabs>
          <w:tab w:val="left" w:pos="1865"/>
        </w:tabs>
        <w:spacing w:before="47" w:after="0" w:line="360" w:lineRule="auto"/>
        <w:ind w:left="1894" w:leftChars="0" w:right="542" w:hanging="360" w:firstLineChars="0"/>
        <w:jc w:val="both"/>
        <w:rPr>
          <w:sz w:val="24"/>
        </w:rPr>
      </w:pPr>
      <w:r>
        <w:rPr>
          <w:sz w:val="24"/>
        </w:rPr>
        <w:t>Visitor</w:t>
      </w:r>
      <w:r>
        <w:rPr>
          <w:spacing w:val="-4"/>
          <w:sz w:val="24"/>
        </w:rPr>
        <w:t xml:space="preserve"> </w:t>
      </w:r>
      <w:r>
        <w:rPr>
          <w:sz w:val="24"/>
        </w:rPr>
        <w:t>Protocol:</w:t>
      </w:r>
      <w:r>
        <w:rPr>
          <w:spacing w:val="-5"/>
          <w:sz w:val="24"/>
        </w:rPr>
        <w:t xml:space="preserve"> </w:t>
      </w:r>
      <w:r>
        <w:rPr>
          <w:sz w:val="24"/>
        </w:rPr>
        <w:t>All</w:t>
      </w:r>
      <w:r>
        <w:rPr>
          <w:spacing w:val="-3"/>
          <w:sz w:val="24"/>
        </w:rPr>
        <w:t xml:space="preserve"> </w:t>
      </w:r>
      <w:r>
        <w:rPr>
          <w:sz w:val="24"/>
        </w:rPr>
        <w:t>visitors</w:t>
      </w:r>
      <w:r>
        <w:rPr>
          <w:spacing w:val="-6"/>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sign</w:t>
      </w:r>
      <w:r>
        <w:rPr>
          <w:spacing w:val="-1"/>
          <w:sz w:val="24"/>
        </w:rPr>
        <w:t xml:space="preserve"> </w:t>
      </w:r>
      <w:r>
        <w:rPr>
          <w:sz w:val="24"/>
        </w:rPr>
        <w:t>in</w:t>
      </w:r>
      <w:r>
        <w:rPr>
          <w:spacing w:val="-3"/>
          <w:sz w:val="24"/>
        </w:rPr>
        <w:t xml:space="preserve"> </w:t>
      </w:r>
      <w:r>
        <w:rPr>
          <w:sz w:val="24"/>
        </w:rPr>
        <w:t>at</w:t>
      </w:r>
      <w:r>
        <w:rPr>
          <w:spacing w:val="-3"/>
          <w:sz w:val="24"/>
        </w:rPr>
        <w:t xml:space="preserve"> </w:t>
      </w:r>
      <w:r>
        <w:rPr>
          <w:sz w:val="24"/>
        </w:rPr>
        <w:t>a</w:t>
      </w:r>
      <w:r>
        <w:rPr>
          <w:spacing w:val="-4"/>
          <w:sz w:val="24"/>
        </w:rPr>
        <w:t xml:space="preserve"> </w:t>
      </w:r>
      <w:r>
        <w:rPr>
          <w:sz w:val="24"/>
        </w:rPr>
        <w:t>reception</w:t>
      </w:r>
      <w:r>
        <w:rPr>
          <w:spacing w:val="-3"/>
          <w:sz w:val="24"/>
        </w:rPr>
        <w:t xml:space="preserve"> </w:t>
      </w:r>
      <w:r>
        <w:rPr>
          <w:sz w:val="24"/>
        </w:rPr>
        <w:t>desk</w:t>
      </w:r>
      <w:r>
        <w:rPr>
          <w:spacing w:val="-3"/>
          <w:sz w:val="24"/>
        </w:rPr>
        <w:t xml:space="preserve"> </w:t>
      </w:r>
      <w:r>
        <w:rPr>
          <w:sz w:val="24"/>
        </w:rPr>
        <w:t>and</w:t>
      </w:r>
      <w:r>
        <w:rPr>
          <w:spacing w:val="-1"/>
          <w:sz w:val="24"/>
        </w:rPr>
        <w:t xml:space="preserve"> </w:t>
      </w:r>
      <w:r>
        <w:rPr>
          <w:sz w:val="24"/>
        </w:rPr>
        <w:t>are escorted by an employee at all times.</w:t>
      </w:r>
    </w:p>
    <w:p w14:paraId="0B7DD1B2">
      <w:pPr>
        <w:pStyle w:val="9"/>
        <w:numPr>
          <w:ilvl w:val="2"/>
          <w:numId w:val="14"/>
        </w:numPr>
        <w:tabs>
          <w:tab w:val="left" w:pos="1865"/>
        </w:tabs>
        <w:spacing w:before="51" w:after="0" w:line="360" w:lineRule="auto"/>
        <w:ind w:left="1894" w:leftChars="0" w:right="553" w:hanging="360" w:firstLineChars="0"/>
        <w:jc w:val="both"/>
        <w:rPr>
          <w:sz w:val="24"/>
        </w:rPr>
      </w:pPr>
      <w:r>
        <w:rPr>
          <w:sz w:val="24"/>
        </w:rPr>
        <w:t>CCTV</w:t>
      </w:r>
      <w:r>
        <w:rPr>
          <w:spacing w:val="-5"/>
          <w:sz w:val="24"/>
        </w:rPr>
        <w:t xml:space="preserve"> </w:t>
      </w:r>
      <w:r>
        <w:rPr>
          <w:sz w:val="24"/>
        </w:rPr>
        <w:t>Surveillance:</w:t>
      </w:r>
      <w:r>
        <w:rPr>
          <w:spacing w:val="-4"/>
          <w:sz w:val="24"/>
        </w:rPr>
        <w:t xml:space="preserve"> </w:t>
      </w:r>
      <w:r>
        <w:rPr>
          <w:sz w:val="24"/>
        </w:rPr>
        <w:t>Cameras</w:t>
      </w:r>
      <w:r>
        <w:rPr>
          <w:spacing w:val="-2"/>
          <w:sz w:val="24"/>
        </w:rPr>
        <w:t xml:space="preserve"> </w:t>
      </w:r>
      <w:r>
        <w:rPr>
          <w:sz w:val="24"/>
        </w:rPr>
        <w:t>are</w:t>
      </w:r>
      <w:r>
        <w:rPr>
          <w:spacing w:val="-3"/>
          <w:sz w:val="24"/>
        </w:rPr>
        <w:t xml:space="preserve"> </w:t>
      </w:r>
      <w:r>
        <w:rPr>
          <w:sz w:val="24"/>
        </w:rPr>
        <w:t>installed</w:t>
      </w:r>
      <w:r>
        <w:rPr>
          <w:spacing w:val="-4"/>
          <w:sz w:val="24"/>
        </w:rPr>
        <w:t xml:space="preserve"> </w:t>
      </w:r>
      <w:r>
        <w:rPr>
          <w:sz w:val="24"/>
        </w:rPr>
        <w:t>at</w:t>
      </w:r>
      <w:r>
        <w:rPr>
          <w:spacing w:val="-4"/>
          <w:sz w:val="24"/>
        </w:rPr>
        <w:t xml:space="preserve"> </w:t>
      </w:r>
      <w:r>
        <w:rPr>
          <w:sz w:val="24"/>
        </w:rPr>
        <w:t>entry/exit</w:t>
      </w:r>
      <w:r>
        <w:rPr>
          <w:spacing w:val="-6"/>
          <w:sz w:val="24"/>
        </w:rPr>
        <w:t xml:space="preserve"> </w:t>
      </w:r>
      <w:r>
        <w:rPr>
          <w:sz w:val="24"/>
        </w:rPr>
        <w:t>points</w:t>
      </w:r>
      <w:r>
        <w:rPr>
          <w:spacing w:val="-4"/>
          <w:sz w:val="24"/>
        </w:rPr>
        <w:t xml:space="preserve"> </w:t>
      </w:r>
      <w:r>
        <w:rPr>
          <w:sz w:val="24"/>
        </w:rPr>
        <w:t>and</w:t>
      </w:r>
      <w:r>
        <w:rPr>
          <w:spacing w:val="-4"/>
          <w:sz w:val="24"/>
        </w:rPr>
        <w:t xml:space="preserve"> </w:t>
      </w:r>
      <w:r>
        <w:rPr>
          <w:sz w:val="24"/>
        </w:rPr>
        <w:t>in</w:t>
      </w:r>
      <w:r>
        <w:rPr>
          <w:spacing w:val="-4"/>
          <w:sz w:val="24"/>
        </w:rPr>
        <w:t xml:space="preserve"> </w:t>
      </w:r>
      <w:r>
        <w:rPr>
          <w:sz w:val="24"/>
        </w:rPr>
        <w:t>common areas to monitor for security purposes.</w:t>
      </w:r>
    </w:p>
    <w:p w14:paraId="69DB5B0A">
      <w:pPr>
        <w:pStyle w:val="9"/>
        <w:numPr>
          <w:numId w:val="0"/>
        </w:numPr>
        <w:tabs>
          <w:tab w:val="left" w:pos="1865"/>
        </w:tabs>
        <w:spacing w:before="51" w:after="0" w:line="360" w:lineRule="auto"/>
        <w:ind w:left="1505" w:leftChars="0" w:right="553" w:rightChars="0"/>
        <w:jc w:val="both"/>
        <w:rPr>
          <w:sz w:val="24"/>
        </w:rPr>
      </w:pPr>
    </w:p>
    <w:p w14:paraId="7C849845">
      <w:pPr>
        <w:pStyle w:val="9"/>
        <w:numPr>
          <w:ilvl w:val="1"/>
          <w:numId w:val="14"/>
        </w:numPr>
        <w:tabs>
          <w:tab w:val="left" w:pos="1131"/>
        </w:tabs>
        <w:spacing w:before="5" w:after="0" w:line="360" w:lineRule="auto"/>
        <w:ind w:left="1160" w:leftChars="0" w:right="0" w:hanging="360" w:firstLineChars="0"/>
        <w:jc w:val="both"/>
        <w:rPr>
          <w:b/>
          <w:bCs/>
          <w:sz w:val="24"/>
        </w:rPr>
      </w:pPr>
      <w:r>
        <w:rPr>
          <w:b/>
          <w:bCs/>
          <w:sz w:val="24"/>
        </w:rPr>
        <w:t>Monsoon Preparedness (Pune-Specific):</w:t>
      </w:r>
    </w:p>
    <w:p w14:paraId="47613C7E">
      <w:pPr>
        <w:pStyle w:val="6"/>
        <w:spacing w:before="5" w:line="360" w:lineRule="auto"/>
        <w:jc w:val="both"/>
      </w:pPr>
    </w:p>
    <w:p w14:paraId="7787F519">
      <w:pPr>
        <w:pStyle w:val="9"/>
        <w:numPr>
          <w:ilvl w:val="2"/>
          <w:numId w:val="14"/>
        </w:numPr>
        <w:tabs>
          <w:tab w:val="left" w:pos="1865"/>
        </w:tabs>
        <w:spacing w:before="0" w:after="0" w:line="360" w:lineRule="auto"/>
        <w:ind w:left="1894" w:leftChars="0" w:right="491" w:hanging="360" w:firstLineChars="0"/>
        <w:jc w:val="both"/>
        <w:rPr>
          <w:sz w:val="24"/>
        </w:rPr>
      </w:pPr>
      <w:r>
        <w:rPr>
          <w:sz w:val="24"/>
        </w:rPr>
        <w:t>Given</w:t>
      </w:r>
      <w:r>
        <w:rPr>
          <w:spacing w:val="35"/>
          <w:sz w:val="24"/>
        </w:rPr>
        <w:t xml:space="preserve"> </w:t>
      </w:r>
      <w:r>
        <w:rPr>
          <w:sz w:val="24"/>
        </w:rPr>
        <w:t>Pune's</w:t>
      </w:r>
      <w:r>
        <w:rPr>
          <w:spacing w:val="38"/>
          <w:sz w:val="24"/>
        </w:rPr>
        <w:t xml:space="preserve"> </w:t>
      </w:r>
      <w:r>
        <w:rPr>
          <w:sz w:val="24"/>
        </w:rPr>
        <w:t>heavy</w:t>
      </w:r>
      <w:r>
        <w:rPr>
          <w:spacing w:val="35"/>
          <w:sz w:val="24"/>
        </w:rPr>
        <w:t xml:space="preserve"> </w:t>
      </w:r>
      <w:r>
        <w:rPr>
          <w:sz w:val="24"/>
        </w:rPr>
        <w:t>monsoon</w:t>
      </w:r>
      <w:r>
        <w:rPr>
          <w:spacing w:val="33"/>
          <w:sz w:val="24"/>
        </w:rPr>
        <w:t xml:space="preserve"> </w:t>
      </w:r>
      <w:r>
        <w:rPr>
          <w:sz w:val="24"/>
        </w:rPr>
        <w:t>season,</w:t>
      </w:r>
      <w:r>
        <w:rPr>
          <w:spacing w:val="38"/>
          <w:sz w:val="24"/>
        </w:rPr>
        <w:t xml:space="preserve"> </w:t>
      </w:r>
      <w:r>
        <w:rPr>
          <w:sz w:val="24"/>
        </w:rPr>
        <w:t>annual</w:t>
      </w:r>
      <w:r>
        <w:rPr>
          <w:spacing w:val="36"/>
          <w:sz w:val="24"/>
        </w:rPr>
        <w:t xml:space="preserve"> </w:t>
      </w:r>
      <w:r>
        <w:rPr>
          <w:sz w:val="24"/>
        </w:rPr>
        <w:t>checks</w:t>
      </w:r>
      <w:r>
        <w:rPr>
          <w:spacing w:val="36"/>
          <w:sz w:val="24"/>
        </w:rPr>
        <w:t xml:space="preserve"> </w:t>
      </w:r>
      <w:r>
        <w:rPr>
          <w:sz w:val="24"/>
        </w:rPr>
        <w:t>are</w:t>
      </w:r>
      <w:r>
        <w:rPr>
          <w:spacing w:val="37"/>
          <w:sz w:val="24"/>
        </w:rPr>
        <w:t xml:space="preserve"> </w:t>
      </w:r>
      <w:r>
        <w:rPr>
          <w:sz w:val="24"/>
        </w:rPr>
        <w:t>performed</w:t>
      </w:r>
      <w:r>
        <w:rPr>
          <w:spacing w:val="35"/>
          <w:sz w:val="24"/>
        </w:rPr>
        <w:t xml:space="preserve"> </w:t>
      </w:r>
      <w:r>
        <w:rPr>
          <w:sz w:val="24"/>
        </w:rPr>
        <w:t>for</w:t>
      </w:r>
      <w:r>
        <w:rPr>
          <w:spacing w:val="37"/>
          <w:sz w:val="24"/>
        </w:rPr>
        <w:t xml:space="preserve"> </w:t>
      </w:r>
      <w:r>
        <w:rPr>
          <w:sz w:val="24"/>
        </w:rPr>
        <w:t>any potential roof or window leaks.</w:t>
      </w:r>
    </w:p>
    <w:p w14:paraId="16D6E7C6">
      <w:pPr>
        <w:pStyle w:val="9"/>
        <w:numPr>
          <w:ilvl w:val="2"/>
          <w:numId w:val="14"/>
        </w:numPr>
        <w:tabs>
          <w:tab w:val="left" w:pos="1865"/>
        </w:tabs>
        <w:spacing w:before="51" w:after="0" w:line="360" w:lineRule="auto"/>
        <w:ind w:left="1894" w:leftChars="0" w:right="399" w:hanging="360" w:firstLineChars="0"/>
        <w:jc w:val="both"/>
        <w:rPr>
          <w:sz w:val="24"/>
        </w:rPr>
      </w:pPr>
      <w:r>
        <w:rPr>
          <w:sz w:val="24"/>
        </w:rPr>
        <w:t>The</w:t>
      </w:r>
      <w:r>
        <w:rPr>
          <w:spacing w:val="-5"/>
          <w:sz w:val="24"/>
        </w:rPr>
        <w:t xml:space="preserve"> </w:t>
      </w:r>
      <w:r>
        <w:rPr>
          <w:sz w:val="24"/>
        </w:rPr>
        <w:t>UPS</w:t>
      </w:r>
      <w:r>
        <w:rPr>
          <w:spacing w:val="-4"/>
          <w:sz w:val="24"/>
        </w:rPr>
        <w:t xml:space="preserve"> </w:t>
      </w:r>
      <w:r>
        <w:rPr>
          <w:sz w:val="24"/>
        </w:rPr>
        <w:t>and</w:t>
      </w:r>
      <w:r>
        <w:rPr>
          <w:spacing w:val="-4"/>
          <w:sz w:val="24"/>
        </w:rPr>
        <w:t xml:space="preserve"> </w:t>
      </w:r>
      <w:r>
        <w:rPr>
          <w:sz w:val="24"/>
        </w:rPr>
        <w:t>power</w:t>
      </w:r>
      <w:r>
        <w:rPr>
          <w:spacing w:val="-3"/>
          <w:sz w:val="24"/>
        </w:rPr>
        <w:t xml:space="preserve"> </w:t>
      </w:r>
      <w:r>
        <w:rPr>
          <w:sz w:val="24"/>
        </w:rPr>
        <w:t>backup</w:t>
      </w:r>
      <w:r>
        <w:rPr>
          <w:spacing w:val="-2"/>
          <w:sz w:val="24"/>
        </w:rPr>
        <w:t xml:space="preserve"> </w:t>
      </w:r>
      <w:r>
        <w:rPr>
          <w:sz w:val="24"/>
        </w:rPr>
        <w:t>systems</w:t>
      </w:r>
      <w:r>
        <w:rPr>
          <w:spacing w:val="-4"/>
          <w:sz w:val="24"/>
        </w:rPr>
        <w:t xml:space="preserve"> </w:t>
      </w:r>
      <w:r>
        <w:rPr>
          <w:sz w:val="24"/>
        </w:rPr>
        <w:t>are</w:t>
      </w:r>
      <w:r>
        <w:rPr>
          <w:spacing w:val="-3"/>
          <w:sz w:val="24"/>
        </w:rPr>
        <w:t xml:space="preserve"> </w:t>
      </w:r>
      <w:r>
        <w:rPr>
          <w:sz w:val="24"/>
        </w:rPr>
        <w:t>fully</w:t>
      </w:r>
      <w:r>
        <w:rPr>
          <w:spacing w:val="-2"/>
          <w:sz w:val="24"/>
        </w:rPr>
        <w:t xml:space="preserve"> </w:t>
      </w:r>
      <w:r>
        <w:rPr>
          <w:sz w:val="24"/>
        </w:rPr>
        <w:t>tested</w:t>
      </w:r>
      <w:r>
        <w:rPr>
          <w:spacing w:val="-4"/>
          <w:sz w:val="24"/>
        </w:rPr>
        <w:t xml:space="preserve"> </w:t>
      </w:r>
      <w:r>
        <w:rPr>
          <w:sz w:val="24"/>
        </w:rPr>
        <w:t>before</w:t>
      </w:r>
      <w:r>
        <w:rPr>
          <w:spacing w:val="-3"/>
          <w:sz w:val="24"/>
        </w:rPr>
        <w:t xml:space="preserve"> </w:t>
      </w:r>
      <w:r>
        <w:rPr>
          <w:sz w:val="24"/>
        </w:rPr>
        <w:t>the</w:t>
      </w:r>
      <w:r>
        <w:rPr>
          <w:spacing w:val="-5"/>
          <w:sz w:val="24"/>
        </w:rPr>
        <w:t xml:space="preserve"> </w:t>
      </w:r>
      <w:r>
        <w:rPr>
          <w:sz w:val="24"/>
        </w:rPr>
        <w:t>season</w:t>
      </w:r>
      <w:r>
        <w:rPr>
          <w:spacing w:val="-2"/>
          <w:sz w:val="24"/>
        </w:rPr>
        <w:t xml:space="preserve"> </w:t>
      </w:r>
      <w:r>
        <w:rPr>
          <w:sz w:val="24"/>
        </w:rPr>
        <w:t>begins</w:t>
      </w:r>
      <w:r>
        <w:rPr>
          <w:spacing w:val="-4"/>
          <w:sz w:val="24"/>
        </w:rPr>
        <w:t xml:space="preserve"> </w:t>
      </w:r>
      <w:r>
        <w:rPr>
          <w:sz w:val="24"/>
        </w:rPr>
        <w:t>to handle potential power outages.</w:t>
      </w:r>
    </w:p>
    <w:p w14:paraId="5D8B6189">
      <w:pPr>
        <w:pStyle w:val="6"/>
        <w:spacing w:before="53" w:line="360" w:lineRule="auto"/>
        <w:jc w:val="both"/>
        <w:rPr>
          <w:sz w:val="20"/>
        </w:rPr>
      </w:pPr>
    </w:p>
    <w:p w14:paraId="1D685BB0">
      <w:pPr>
        <w:pStyle w:val="3"/>
        <w:numPr>
          <w:ilvl w:val="0"/>
          <w:numId w:val="14"/>
        </w:numPr>
        <w:tabs>
          <w:tab w:val="left" w:pos="648"/>
        </w:tabs>
        <w:spacing w:before="255" w:after="0" w:line="360" w:lineRule="auto"/>
        <w:ind w:left="677" w:leftChars="0" w:right="0" w:hanging="237" w:firstLineChars="0"/>
        <w:jc w:val="both"/>
      </w:pPr>
      <w:bookmarkStart w:id="50" w:name="2.Occupational Health &amp; Ergonomics -"/>
      <w:bookmarkEnd w:id="50"/>
      <w:r>
        <w:t>Occupational</w:t>
      </w:r>
      <w:r>
        <w:rPr>
          <w:spacing w:val="-10"/>
        </w:rPr>
        <w:t xml:space="preserve"> </w:t>
      </w:r>
      <w:r>
        <w:t>Health</w:t>
      </w:r>
      <w:r>
        <w:rPr>
          <w:spacing w:val="-6"/>
        </w:rPr>
        <w:t xml:space="preserve"> </w:t>
      </w:r>
      <w:r>
        <w:t>&amp;</w:t>
      </w:r>
      <w:r>
        <w:rPr>
          <w:spacing w:val="-8"/>
        </w:rPr>
        <w:t xml:space="preserve"> </w:t>
      </w:r>
      <w:r>
        <w:t>Ergonomics</w:t>
      </w:r>
      <w:r>
        <w:rPr>
          <w:spacing w:val="-2"/>
        </w:rPr>
        <w:t xml:space="preserve"> </w:t>
      </w:r>
      <w:r>
        <w:rPr>
          <w:spacing w:val="-10"/>
        </w:rPr>
        <w:t>-</w:t>
      </w:r>
    </w:p>
    <w:p w14:paraId="2EA7CED6">
      <w:pPr>
        <w:pStyle w:val="6"/>
        <w:spacing w:before="4" w:line="360" w:lineRule="auto"/>
        <w:jc w:val="both"/>
        <w:rPr>
          <w:b/>
        </w:rPr>
      </w:pPr>
    </w:p>
    <w:p w14:paraId="450A223B">
      <w:pPr>
        <w:pStyle w:val="6"/>
        <w:spacing w:before="1" w:line="360" w:lineRule="auto"/>
        <w:ind w:left="425"/>
        <w:jc w:val="both"/>
      </w:pPr>
      <w:r>
        <w:t>This</w:t>
      </w:r>
      <w:r>
        <w:rPr>
          <w:spacing w:val="-9"/>
        </w:rPr>
        <w:t xml:space="preserve"> </w:t>
      </w:r>
      <w:r>
        <w:t>focuses</w:t>
      </w:r>
      <w:r>
        <w:rPr>
          <w:spacing w:val="-1"/>
        </w:rPr>
        <w:t xml:space="preserve"> </w:t>
      </w:r>
      <w:r>
        <w:t>on</w:t>
      </w:r>
      <w:r>
        <w:rPr>
          <w:spacing w:val="-1"/>
        </w:rPr>
        <w:t xml:space="preserve"> </w:t>
      </w:r>
      <w:r>
        <w:t>the</w:t>
      </w:r>
      <w:r>
        <w:rPr>
          <w:spacing w:val="-6"/>
        </w:rPr>
        <w:t xml:space="preserve"> </w:t>
      </w:r>
      <w:r>
        <w:t>well-being</w:t>
      </w:r>
      <w:r>
        <w:rPr>
          <w:spacing w:val="-1"/>
        </w:rPr>
        <w:t xml:space="preserve"> </w:t>
      </w:r>
      <w:r>
        <w:t>of</w:t>
      </w:r>
      <w:r>
        <w:rPr>
          <w:spacing w:val="-2"/>
        </w:rPr>
        <w:t xml:space="preserve"> </w:t>
      </w:r>
      <w:r>
        <w:t>employees</w:t>
      </w:r>
      <w:r>
        <w:rPr>
          <w:spacing w:val="-1"/>
        </w:rPr>
        <w:t xml:space="preserve"> </w:t>
      </w:r>
      <w:r>
        <w:t>who</w:t>
      </w:r>
      <w:r>
        <w:rPr>
          <w:spacing w:val="-2"/>
        </w:rPr>
        <w:t xml:space="preserve"> </w:t>
      </w:r>
      <w:r>
        <w:t>spend</w:t>
      </w:r>
      <w:r>
        <w:rPr>
          <w:spacing w:val="-1"/>
        </w:rPr>
        <w:t xml:space="preserve"> </w:t>
      </w:r>
      <w:r>
        <w:t>long</w:t>
      </w:r>
      <w:r>
        <w:rPr>
          <w:spacing w:val="-4"/>
        </w:rPr>
        <w:t xml:space="preserve"> </w:t>
      </w:r>
      <w:r>
        <w:t>hours</w:t>
      </w:r>
      <w:r>
        <w:rPr>
          <w:spacing w:val="-5"/>
        </w:rPr>
        <w:t xml:space="preserve"> </w:t>
      </w:r>
      <w:r>
        <w:t>working</w:t>
      </w:r>
      <w:r>
        <w:rPr>
          <w:spacing w:val="-1"/>
        </w:rPr>
        <w:t xml:space="preserve"> </w:t>
      </w:r>
      <w:r>
        <w:t>at</w:t>
      </w:r>
      <w:r>
        <w:rPr>
          <w:spacing w:val="-1"/>
        </w:rPr>
        <w:t xml:space="preserve"> </w:t>
      </w:r>
      <w:r>
        <w:t>a</w:t>
      </w:r>
      <w:r>
        <w:rPr>
          <w:spacing w:val="-2"/>
        </w:rPr>
        <w:t xml:space="preserve"> desk.</w:t>
      </w:r>
    </w:p>
    <w:p w14:paraId="0229B26D">
      <w:pPr>
        <w:pStyle w:val="6"/>
        <w:spacing w:before="4" w:line="360" w:lineRule="auto"/>
        <w:jc w:val="both"/>
      </w:pPr>
    </w:p>
    <w:p w14:paraId="2FB54309">
      <w:pPr>
        <w:pStyle w:val="9"/>
        <w:numPr>
          <w:ilvl w:val="1"/>
          <w:numId w:val="14"/>
        </w:numPr>
        <w:tabs>
          <w:tab w:val="left" w:pos="1131"/>
        </w:tabs>
        <w:spacing w:before="1" w:after="0" w:line="360" w:lineRule="auto"/>
        <w:ind w:left="1160" w:leftChars="0" w:right="0" w:hanging="360" w:firstLineChars="0"/>
        <w:jc w:val="both"/>
        <w:rPr>
          <w:sz w:val="24"/>
        </w:rPr>
      </w:pPr>
      <w:r>
        <w:rPr>
          <w:sz w:val="24"/>
        </w:rPr>
        <w:t>Ergonomic</w:t>
      </w:r>
      <w:r>
        <w:rPr>
          <w:spacing w:val="-15"/>
          <w:sz w:val="24"/>
        </w:rPr>
        <w:t xml:space="preserve"> </w:t>
      </w:r>
      <w:r>
        <w:rPr>
          <w:spacing w:val="-2"/>
          <w:sz w:val="24"/>
        </w:rPr>
        <w:t>Workstations:</w:t>
      </w:r>
    </w:p>
    <w:p w14:paraId="11A685C9">
      <w:pPr>
        <w:pStyle w:val="9"/>
        <w:numPr>
          <w:ilvl w:val="2"/>
          <w:numId w:val="14"/>
        </w:numPr>
        <w:tabs>
          <w:tab w:val="left" w:pos="1865"/>
        </w:tabs>
        <w:spacing w:before="276" w:after="0" w:line="360" w:lineRule="auto"/>
        <w:ind w:left="1894" w:leftChars="0" w:right="323" w:hanging="360" w:firstLineChars="0"/>
        <w:jc w:val="both"/>
        <w:rPr>
          <w:sz w:val="24"/>
        </w:rPr>
      </w:pPr>
      <w:r>
        <w:rPr>
          <w:sz w:val="24"/>
        </w:rPr>
        <w:t>Chairs:</w:t>
      </w:r>
      <w:r>
        <w:rPr>
          <w:spacing w:val="-3"/>
          <w:sz w:val="24"/>
        </w:rPr>
        <w:t xml:space="preserve"> </w:t>
      </w:r>
      <w:r>
        <w:rPr>
          <w:sz w:val="24"/>
        </w:rPr>
        <w:t>All</w:t>
      </w:r>
      <w:r>
        <w:rPr>
          <w:spacing w:val="31"/>
          <w:sz w:val="24"/>
        </w:rPr>
        <w:t xml:space="preserve"> </w:t>
      </w:r>
      <w:r>
        <w:rPr>
          <w:sz w:val="24"/>
        </w:rPr>
        <w:t>employees</w:t>
      </w:r>
      <w:r>
        <w:rPr>
          <w:spacing w:val="33"/>
          <w:sz w:val="24"/>
        </w:rPr>
        <w:t xml:space="preserve"> </w:t>
      </w:r>
      <w:r>
        <w:rPr>
          <w:sz w:val="24"/>
        </w:rPr>
        <w:t>are</w:t>
      </w:r>
      <w:r>
        <w:rPr>
          <w:spacing w:val="30"/>
          <w:sz w:val="24"/>
        </w:rPr>
        <w:t xml:space="preserve"> </w:t>
      </w:r>
      <w:r>
        <w:rPr>
          <w:sz w:val="24"/>
        </w:rPr>
        <w:t>provided</w:t>
      </w:r>
      <w:r>
        <w:rPr>
          <w:spacing w:val="31"/>
          <w:sz w:val="24"/>
        </w:rPr>
        <w:t xml:space="preserve"> </w:t>
      </w:r>
      <w:r>
        <w:rPr>
          <w:sz w:val="24"/>
        </w:rPr>
        <w:t>with</w:t>
      </w:r>
      <w:r>
        <w:rPr>
          <w:spacing w:val="33"/>
          <w:sz w:val="24"/>
        </w:rPr>
        <w:t xml:space="preserve"> </w:t>
      </w:r>
      <w:r>
        <w:rPr>
          <w:sz w:val="24"/>
        </w:rPr>
        <w:t>fully</w:t>
      </w:r>
      <w:r>
        <w:rPr>
          <w:spacing w:val="29"/>
          <w:sz w:val="24"/>
        </w:rPr>
        <w:t xml:space="preserve"> </w:t>
      </w:r>
      <w:r>
        <w:rPr>
          <w:sz w:val="24"/>
        </w:rPr>
        <w:t>adjustable</w:t>
      </w:r>
      <w:r>
        <w:rPr>
          <w:spacing w:val="32"/>
          <w:sz w:val="24"/>
        </w:rPr>
        <w:t xml:space="preserve"> </w:t>
      </w:r>
      <w:r>
        <w:rPr>
          <w:sz w:val="24"/>
        </w:rPr>
        <w:t>ergonomic</w:t>
      </w:r>
      <w:r>
        <w:rPr>
          <w:spacing w:val="30"/>
          <w:sz w:val="24"/>
        </w:rPr>
        <w:t xml:space="preserve"> </w:t>
      </w:r>
      <w:r>
        <w:rPr>
          <w:sz w:val="24"/>
        </w:rPr>
        <w:t>chairs</w:t>
      </w:r>
      <w:r>
        <w:rPr>
          <w:spacing w:val="33"/>
          <w:sz w:val="24"/>
        </w:rPr>
        <w:t xml:space="preserve"> </w:t>
      </w:r>
      <w:r>
        <w:rPr>
          <w:sz w:val="24"/>
        </w:rPr>
        <w:t>to support proper posture.</w:t>
      </w:r>
    </w:p>
    <w:p w14:paraId="491002A7">
      <w:pPr>
        <w:pStyle w:val="9"/>
        <w:numPr>
          <w:ilvl w:val="2"/>
          <w:numId w:val="14"/>
        </w:numPr>
        <w:tabs>
          <w:tab w:val="left" w:pos="1865"/>
        </w:tabs>
        <w:spacing w:before="49" w:after="0" w:line="360" w:lineRule="auto"/>
        <w:ind w:left="1894" w:leftChars="0" w:right="309" w:hanging="360" w:firstLineChars="0"/>
        <w:jc w:val="both"/>
        <w:rPr>
          <w:sz w:val="24"/>
        </w:rPr>
      </w:pPr>
      <w:r>
        <w:rPr>
          <w:sz w:val="24"/>
        </w:rPr>
        <w:t>Monitor</w:t>
      </w:r>
      <w:r>
        <w:rPr>
          <w:spacing w:val="-10"/>
          <w:sz w:val="24"/>
        </w:rPr>
        <w:t xml:space="preserve"> </w:t>
      </w:r>
      <w:r>
        <w:rPr>
          <w:sz w:val="24"/>
        </w:rPr>
        <w:t>Placement:</w:t>
      </w:r>
      <w:r>
        <w:rPr>
          <w:spacing w:val="-6"/>
          <w:sz w:val="24"/>
        </w:rPr>
        <w:t xml:space="preserve"> </w:t>
      </w:r>
      <w:r>
        <w:rPr>
          <w:sz w:val="24"/>
        </w:rPr>
        <w:t>Developers</w:t>
      </w:r>
      <w:r>
        <w:rPr>
          <w:spacing w:val="-7"/>
          <w:sz w:val="24"/>
        </w:rPr>
        <w:t xml:space="preserve"> </w:t>
      </w:r>
      <w:r>
        <w:rPr>
          <w:sz w:val="24"/>
        </w:rPr>
        <w:t>are</w:t>
      </w:r>
      <w:r>
        <w:rPr>
          <w:spacing w:val="-8"/>
          <w:sz w:val="24"/>
        </w:rPr>
        <w:t xml:space="preserve"> </w:t>
      </w:r>
      <w:r>
        <w:rPr>
          <w:sz w:val="24"/>
        </w:rPr>
        <w:t>trained</w:t>
      </w:r>
      <w:r>
        <w:rPr>
          <w:spacing w:val="-4"/>
          <w:sz w:val="24"/>
        </w:rPr>
        <w:t xml:space="preserve"> </w:t>
      </w:r>
      <w:r>
        <w:rPr>
          <w:sz w:val="24"/>
        </w:rPr>
        <w:t>to</w:t>
      </w:r>
      <w:r>
        <w:rPr>
          <w:spacing w:val="-9"/>
          <w:sz w:val="24"/>
        </w:rPr>
        <w:t xml:space="preserve"> </w:t>
      </w:r>
      <w:r>
        <w:rPr>
          <w:sz w:val="24"/>
        </w:rPr>
        <w:t>position</w:t>
      </w:r>
      <w:r>
        <w:rPr>
          <w:spacing w:val="-9"/>
          <w:sz w:val="24"/>
        </w:rPr>
        <w:t xml:space="preserve"> </w:t>
      </w:r>
      <w:r>
        <w:rPr>
          <w:sz w:val="24"/>
        </w:rPr>
        <w:t>their</w:t>
      </w:r>
      <w:r>
        <w:rPr>
          <w:spacing w:val="-8"/>
          <w:sz w:val="24"/>
        </w:rPr>
        <w:t xml:space="preserve"> </w:t>
      </w:r>
      <w:r>
        <w:rPr>
          <w:sz w:val="24"/>
        </w:rPr>
        <w:t>monitors</w:t>
      </w:r>
      <w:r>
        <w:rPr>
          <w:spacing w:val="-9"/>
          <w:sz w:val="24"/>
        </w:rPr>
        <w:t xml:space="preserve"> </w:t>
      </w:r>
      <w:r>
        <w:rPr>
          <w:sz w:val="24"/>
        </w:rPr>
        <w:t>at</w:t>
      </w:r>
      <w:r>
        <w:rPr>
          <w:spacing w:val="-6"/>
          <w:sz w:val="24"/>
        </w:rPr>
        <w:t xml:space="preserve"> </w:t>
      </w:r>
      <w:r>
        <w:rPr>
          <w:sz w:val="24"/>
        </w:rPr>
        <w:t>eye</w:t>
      </w:r>
      <w:r>
        <w:rPr>
          <w:spacing w:val="-8"/>
          <w:sz w:val="24"/>
        </w:rPr>
        <w:t xml:space="preserve"> </w:t>
      </w:r>
      <w:r>
        <w:rPr>
          <w:sz w:val="24"/>
        </w:rPr>
        <w:t>level and an arm's length away to reduce neck and shoulder strain.</w:t>
      </w:r>
    </w:p>
    <w:p w14:paraId="753958E3">
      <w:pPr>
        <w:pStyle w:val="9"/>
        <w:numPr>
          <w:ilvl w:val="2"/>
          <w:numId w:val="14"/>
        </w:numPr>
        <w:tabs>
          <w:tab w:val="left" w:pos="1714"/>
        </w:tabs>
        <w:spacing w:before="53" w:after="0" w:line="360" w:lineRule="auto"/>
        <w:ind w:left="1743" w:leftChars="0" w:right="378" w:hanging="360" w:firstLineChars="0"/>
        <w:jc w:val="both"/>
        <w:rPr>
          <w:sz w:val="24"/>
        </w:rPr>
      </w:pPr>
      <w:r>
        <w:rPr>
          <w:sz w:val="24"/>
        </w:rPr>
        <w:t>Keyboards</w:t>
      </w:r>
      <w:r>
        <w:rPr>
          <w:spacing w:val="-4"/>
          <w:sz w:val="24"/>
        </w:rPr>
        <w:t xml:space="preserve"> </w:t>
      </w:r>
      <w:r>
        <w:rPr>
          <w:sz w:val="24"/>
        </w:rPr>
        <w:t>&amp;</w:t>
      </w:r>
      <w:r>
        <w:rPr>
          <w:spacing w:val="-4"/>
          <w:sz w:val="24"/>
        </w:rPr>
        <w:t xml:space="preserve"> </w:t>
      </w:r>
      <w:r>
        <w:rPr>
          <w:sz w:val="24"/>
        </w:rPr>
        <w:t>Mice:</w:t>
      </w:r>
      <w:r>
        <w:rPr>
          <w:spacing w:val="-4"/>
          <w:sz w:val="24"/>
        </w:rPr>
        <w:t xml:space="preserve"> </w:t>
      </w:r>
      <w:r>
        <w:rPr>
          <w:sz w:val="24"/>
        </w:rPr>
        <w:t>Ergonomic</w:t>
      </w:r>
      <w:r>
        <w:rPr>
          <w:spacing w:val="-5"/>
          <w:sz w:val="24"/>
        </w:rPr>
        <w:t xml:space="preserve"> </w:t>
      </w:r>
      <w:r>
        <w:rPr>
          <w:sz w:val="24"/>
        </w:rPr>
        <w:t>keyboards</w:t>
      </w:r>
      <w:r>
        <w:rPr>
          <w:spacing w:val="-4"/>
          <w:sz w:val="24"/>
        </w:rPr>
        <w:t xml:space="preserve"> </w:t>
      </w:r>
      <w:r>
        <w:rPr>
          <w:sz w:val="24"/>
        </w:rPr>
        <w:t>and</w:t>
      </w:r>
      <w:r>
        <w:rPr>
          <w:spacing w:val="-4"/>
          <w:sz w:val="24"/>
        </w:rPr>
        <w:t xml:space="preserve"> </w:t>
      </w:r>
      <w:r>
        <w:rPr>
          <w:sz w:val="24"/>
        </w:rPr>
        <w:t>mice</w:t>
      </w:r>
      <w:r>
        <w:rPr>
          <w:spacing w:val="-3"/>
          <w:sz w:val="24"/>
        </w:rPr>
        <w:t xml:space="preserve"> </w:t>
      </w:r>
      <w:r>
        <w:rPr>
          <w:sz w:val="24"/>
        </w:rPr>
        <w:t>are</w:t>
      </w:r>
      <w:r>
        <w:rPr>
          <w:spacing w:val="-3"/>
          <w:sz w:val="24"/>
        </w:rPr>
        <w:t xml:space="preserve"> </w:t>
      </w:r>
      <w:r>
        <w:rPr>
          <w:sz w:val="24"/>
        </w:rPr>
        <w:t>available</w:t>
      </w:r>
      <w:r>
        <w:rPr>
          <w:spacing w:val="-3"/>
          <w:sz w:val="24"/>
        </w:rPr>
        <w:t xml:space="preserve"> </w:t>
      </w:r>
      <w:r>
        <w:rPr>
          <w:sz w:val="24"/>
        </w:rPr>
        <w:t>upon</w:t>
      </w:r>
      <w:r>
        <w:rPr>
          <w:spacing w:val="-4"/>
          <w:sz w:val="24"/>
        </w:rPr>
        <w:t xml:space="preserve"> </w:t>
      </w:r>
      <w:r>
        <w:rPr>
          <w:sz w:val="24"/>
        </w:rPr>
        <w:t>request</w:t>
      </w:r>
      <w:r>
        <w:rPr>
          <w:spacing w:val="-2"/>
          <w:sz w:val="24"/>
        </w:rPr>
        <w:t xml:space="preserve"> </w:t>
      </w:r>
      <w:r>
        <w:rPr>
          <w:sz w:val="24"/>
        </w:rPr>
        <w:t>to prevent Repetitive Strain Injury (RSI).</w:t>
      </w:r>
    </w:p>
    <w:p w14:paraId="6A34C735">
      <w:pPr>
        <w:pStyle w:val="9"/>
        <w:numPr>
          <w:ilvl w:val="1"/>
          <w:numId w:val="14"/>
        </w:numPr>
        <w:tabs>
          <w:tab w:val="left" w:pos="1131"/>
        </w:tabs>
        <w:spacing w:before="50" w:after="0" w:line="360" w:lineRule="auto"/>
        <w:ind w:left="1160" w:leftChars="0" w:right="0" w:hanging="360" w:firstLineChars="0"/>
        <w:jc w:val="both"/>
        <w:rPr>
          <w:sz w:val="24"/>
        </w:rPr>
      </w:pPr>
      <w:r>
        <w:rPr>
          <w:sz w:val="24"/>
        </w:rPr>
        <w:t>Eye</w:t>
      </w:r>
      <w:r>
        <w:rPr>
          <w:spacing w:val="-3"/>
          <w:sz w:val="24"/>
        </w:rPr>
        <w:t xml:space="preserve"> </w:t>
      </w:r>
      <w:r>
        <w:rPr>
          <w:sz w:val="24"/>
        </w:rPr>
        <w:t>Strain</w:t>
      </w:r>
      <w:r>
        <w:rPr>
          <w:spacing w:val="-3"/>
          <w:sz w:val="24"/>
        </w:rPr>
        <w:t xml:space="preserve"> </w:t>
      </w:r>
      <w:r>
        <w:rPr>
          <w:sz w:val="24"/>
        </w:rPr>
        <w:t>Prevention</w:t>
      </w:r>
      <w:r>
        <w:rPr>
          <w:spacing w:val="-4"/>
          <w:sz w:val="24"/>
        </w:rPr>
        <w:t xml:space="preserve"> </w:t>
      </w:r>
      <w:r>
        <w:rPr>
          <w:sz w:val="24"/>
        </w:rPr>
        <w:t>(The</w:t>
      </w:r>
      <w:r>
        <w:rPr>
          <w:spacing w:val="-4"/>
          <w:sz w:val="24"/>
        </w:rPr>
        <w:t xml:space="preserve"> </w:t>
      </w:r>
      <w:r>
        <w:rPr>
          <w:sz w:val="24"/>
        </w:rPr>
        <w:t>20-20-20</w:t>
      </w:r>
      <w:r>
        <w:rPr>
          <w:spacing w:val="-3"/>
          <w:sz w:val="24"/>
        </w:rPr>
        <w:t xml:space="preserve"> </w:t>
      </w:r>
      <w:r>
        <w:rPr>
          <w:spacing w:val="-2"/>
          <w:sz w:val="24"/>
        </w:rPr>
        <w:t>Rule):</w:t>
      </w:r>
    </w:p>
    <w:p w14:paraId="330873E3">
      <w:pPr>
        <w:pStyle w:val="9"/>
        <w:spacing w:after="0" w:line="360" w:lineRule="auto"/>
        <w:jc w:val="both"/>
        <w:rPr>
          <w:sz w:val="24"/>
        </w:rPr>
        <w:sectPr>
          <w:pgSz w:w="11910" w:h="16840"/>
          <w:pgMar w:top="940" w:right="1008" w:bottom="1757" w:left="1559" w:header="690" w:footer="1628" w:gutter="0"/>
          <w:cols w:space="720" w:num="1"/>
        </w:sectPr>
      </w:pPr>
    </w:p>
    <w:p w14:paraId="36E16B51">
      <w:pPr>
        <w:pStyle w:val="6"/>
        <w:spacing w:before="193" w:line="360" w:lineRule="auto"/>
        <w:jc w:val="both"/>
      </w:pPr>
    </w:p>
    <w:p w14:paraId="3126FA4B">
      <w:pPr>
        <w:pStyle w:val="9"/>
        <w:numPr>
          <w:ilvl w:val="2"/>
          <w:numId w:val="14"/>
        </w:numPr>
        <w:tabs>
          <w:tab w:val="left" w:pos="1865"/>
        </w:tabs>
        <w:spacing w:before="0" w:after="0" w:line="360" w:lineRule="auto"/>
        <w:ind w:left="1894" w:leftChars="0" w:right="301" w:hanging="360" w:firstLineChars="0"/>
        <w:jc w:val="both"/>
        <w:rPr>
          <w:sz w:val="24"/>
        </w:rPr>
      </w:pPr>
      <w:r>
        <w:rPr>
          <w:sz w:val="24"/>
        </w:rPr>
        <w:t>Employees</w:t>
      </w:r>
      <w:r>
        <w:rPr>
          <w:spacing w:val="-15"/>
          <w:sz w:val="24"/>
        </w:rPr>
        <w:t xml:space="preserve"> </w:t>
      </w:r>
      <w:r>
        <w:rPr>
          <w:sz w:val="24"/>
        </w:rPr>
        <w:t>are</w:t>
      </w:r>
      <w:r>
        <w:rPr>
          <w:spacing w:val="-15"/>
          <w:sz w:val="24"/>
        </w:rPr>
        <w:t xml:space="preserve"> </w:t>
      </w:r>
      <w:r>
        <w:rPr>
          <w:sz w:val="24"/>
        </w:rPr>
        <w:t>actively</w:t>
      </w:r>
      <w:r>
        <w:rPr>
          <w:spacing w:val="-15"/>
          <w:sz w:val="24"/>
        </w:rPr>
        <w:t xml:space="preserve"> </w:t>
      </w:r>
      <w:r>
        <w:rPr>
          <w:sz w:val="24"/>
        </w:rPr>
        <w:t>encouraged</w:t>
      </w:r>
      <w:r>
        <w:rPr>
          <w:spacing w:val="-15"/>
          <w:sz w:val="24"/>
        </w:rPr>
        <w:t xml:space="preserve"> </w:t>
      </w:r>
      <w:r>
        <w:rPr>
          <w:sz w:val="24"/>
        </w:rPr>
        <w:t>to</w:t>
      </w:r>
      <w:r>
        <w:rPr>
          <w:spacing w:val="-15"/>
          <w:sz w:val="24"/>
        </w:rPr>
        <w:t xml:space="preserve"> </w:t>
      </w:r>
      <w:r>
        <w:rPr>
          <w:sz w:val="24"/>
        </w:rPr>
        <w:t>follow</w:t>
      </w:r>
      <w:r>
        <w:rPr>
          <w:spacing w:val="-15"/>
          <w:sz w:val="24"/>
        </w:rPr>
        <w:t xml:space="preserve"> </w:t>
      </w:r>
      <w:r>
        <w:rPr>
          <w:sz w:val="24"/>
        </w:rPr>
        <w:t>the</w:t>
      </w:r>
      <w:r>
        <w:rPr>
          <w:spacing w:val="-16"/>
          <w:sz w:val="24"/>
        </w:rPr>
        <w:t xml:space="preserve"> </w:t>
      </w:r>
      <w:r>
        <w:rPr>
          <w:sz w:val="24"/>
        </w:rPr>
        <w:t>20-20-20</w:t>
      </w:r>
      <w:r>
        <w:rPr>
          <w:spacing w:val="-15"/>
          <w:sz w:val="24"/>
        </w:rPr>
        <w:t xml:space="preserve"> </w:t>
      </w:r>
      <w:r>
        <w:rPr>
          <w:sz w:val="24"/>
        </w:rPr>
        <w:t>rule:</w:t>
      </w:r>
      <w:r>
        <w:rPr>
          <w:spacing w:val="-15"/>
          <w:sz w:val="24"/>
        </w:rPr>
        <w:t xml:space="preserve"> </w:t>
      </w:r>
      <w:r>
        <w:rPr>
          <w:sz w:val="24"/>
        </w:rPr>
        <w:t>every</w:t>
      </w:r>
      <w:r>
        <w:rPr>
          <w:spacing w:val="-15"/>
          <w:sz w:val="24"/>
        </w:rPr>
        <w:t xml:space="preserve"> </w:t>
      </w:r>
      <w:r>
        <w:rPr>
          <w:sz w:val="24"/>
        </w:rPr>
        <w:t>20</w:t>
      </w:r>
      <w:r>
        <w:rPr>
          <w:spacing w:val="-15"/>
          <w:sz w:val="24"/>
        </w:rPr>
        <w:t xml:space="preserve"> </w:t>
      </w:r>
      <w:r>
        <w:rPr>
          <w:sz w:val="24"/>
        </w:rPr>
        <w:t>minutes, look at something 20 feet away for 20 seconds to reduce digital eyestrain.</w:t>
      </w:r>
    </w:p>
    <w:p w14:paraId="25D50C74">
      <w:pPr>
        <w:pStyle w:val="9"/>
        <w:numPr>
          <w:ilvl w:val="1"/>
          <w:numId w:val="14"/>
        </w:numPr>
        <w:tabs>
          <w:tab w:val="left" w:pos="1131"/>
        </w:tabs>
        <w:spacing w:before="48" w:after="0" w:line="360" w:lineRule="auto"/>
        <w:ind w:left="1160" w:leftChars="0" w:right="0" w:hanging="360" w:firstLineChars="0"/>
        <w:jc w:val="both"/>
        <w:rPr>
          <w:sz w:val="24"/>
        </w:rPr>
      </w:pPr>
      <w:r>
        <w:rPr>
          <w:sz w:val="24"/>
        </w:rPr>
        <w:t>Mental</w:t>
      </w:r>
      <w:r>
        <w:rPr>
          <w:spacing w:val="-13"/>
          <w:sz w:val="24"/>
        </w:rPr>
        <w:t xml:space="preserve"> </w:t>
      </w:r>
      <w:r>
        <w:rPr>
          <w:sz w:val="24"/>
        </w:rPr>
        <w:t>Health</w:t>
      </w:r>
      <w:r>
        <w:rPr>
          <w:spacing w:val="-10"/>
          <w:sz w:val="24"/>
        </w:rPr>
        <w:t xml:space="preserve"> </w:t>
      </w:r>
      <w:r>
        <w:rPr>
          <w:sz w:val="24"/>
        </w:rPr>
        <w:t>and</w:t>
      </w:r>
      <w:r>
        <w:rPr>
          <w:spacing w:val="-12"/>
          <w:sz w:val="24"/>
        </w:rPr>
        <w:t xml:space="preserve"> </w:t>
      </w:r>
      <w:r>
        <w:rPr>
          <w:sz w:val="24"/>
        </w:rPr>
        <w:t>Well-</w:t>
      </w:r>
      <w:r>
        <w:rPr>
          <w:spacing w:val="-2"/>
          <w:sz w:val="24"/>
        </w:rPr>
        <w:t>being:</w:t>
      </w:r>
    </w:p>
    <w:p w14:paraId="200EDF03">
      <w:pPr>
        <w:pStyle w:val="6"/>
        <w:spacing w:before="4" w:line="360" w:lineRule="auto"/>
        <w:jc w:val="both"/>
      </w:pPr>
    </w:p>
    <w:p w14:paraId="6AD3BF5B">
      <w:pPr>
        <w:pStyle w:val="9"/>
        <w:numPr>
          <w:ilvl w:val="2"/>
          <w:numId w:val="14"/>
        </w:numPr>
        <w:tabs>
          <w:tab w:val="left" w:pos="1865"/>
        </w:tabs>
        <w:spacing w:before="0" w:after="0" w:line="360" w:lineRule="auto"/>
        <w:ind w:left="1894" w:leftChars="0" w:right="536" w:hanging="360" w:firstLineChars="0"/>
        <w:jc w:val="both"/>
        <w:rPr>
          <w:sz w:val="24"/>
        </w:rPr>
      </w:pPr>
      <w:r>
        <w:rPr>
          <w:sz w:val="24"/>
        </w:rPr>
        <w:t>Break</w:t>
      </w:r>
      <w:r>
        <w:rPr>
          <w:spacing w:val="-2"/>
          <w:sz w:val="24"/>
        </w:rPr>
        <w:t xml:space="preserve"> </w:t>
      </w:r>
      <w:r>
        <w:rPr>
          <w:sz w:val="24"/>
        </w:rPr>
        <w:t>Culture:</w:t>
      </w:r>
      <w:r>
        <w:rPr>
          <w:spacing w:val="-6"/>
          <w:sz w:val="24"/>
        </w:rPr>
        <w:t xml:space="preserve"> </w:t>
      </w:r>
      <w:r>
        <w:rPr>
          <w:sz w:val="24"/>
        </w:rPr>
        <w:t>The</w:t>
      </w:r>
      <w:r>
        <w:rPr>
          <w:spacing w:val="-3"/>
          <w:sz w:val="24"/>
        </w:rPr>
        <w:t xml:space="preserve"> </w:t>
      </w:r>
      <w:r>
        <w:rPr>
          <w:sz w:val="24"/>
        </w:rPr>
        <w:t>company</w:t>
      </w:r>
      <w:r>
        <w:rPr>
          <w:spacing w:val="-4"/>
          <w:sz w:val="24"/>
        </w:rPr>
        <w:t xml:space="preserve"> </w:t>
      </w:r>
      <w:r>
        <w:rPr>
          <w:sz w:val="24"/>
        </w:rPr>
        <w:t>promotes</w:t>
      </w:r>
      <w:r>
        <w:rPr>
          <w:spacing w:val="-4"/>
          <w:sz w:val="24"/>
        </w:rPr>
        <w:t xml:space="preserve"> </w:t>
      </w:r>
      <w:r>
        <w:rPr>
          <w:sz w:val="24"/>
        </w:rPr>
        <w:t>a</w:t>
      </w:r>
      <w:r>
        <w:rPr>
          <w:spacing w:val="-3"/>
          <w:sz w:val="24"/>
        </w:rPr>
        <w:t xml:space="preserve"> </w:t>
      </w:r>
      <w:r>
        <w:rPr>
          <w:sz w:val="24"/>
        </w:rPr>
        <w:t>culture</w:t>
      </w:r>
      <w:r>
        <w:rPr>
          <w:spacing w:val="-3"/>
          <w:sz w:val="24"/>
        </w:rPr>
        <w:t xml:space="preserve"> </w:t>
      </w:r>
      <w:r>
        <w:rPr>
          <w:sz w:val="24"/>
        </w:rPr>
        <w:t>of</w:t>
      </w:r>
      <w:r>
        <w:rPr>
          <w:spacing w:val="-5"/>
          <w:sz w:val="24"/>
        </w:rPr>
        <w:t xml:space="preserve"> </w:t>
      </w:r>
      <w:r>
        <w:rPr>
          <w:sz w:val="24"/>
        </w:rPr>
        <w:t>taking</w:t>
      </w:r>
      <w:r>
        <w:rPr>
          <w:spacing w:val="-4"/>
          <w:sz w:val="24"/>
        </w:rPr>
        <w:t xml:space="preserve"> </w:t>
      </w:r>
      <w:r>
        <w:rPr>
          <w:sz w:val="24"/>
        </w:rPr>
        <w:t>regular</w:t>
      </w:r>
      <w:r>
        <w:rPr>
          <w:spacing w:val="-3"/>
          <w:sz w:val="24"/>
        </w:rPr>
        <w:t xml:space="preserve"> </w:t>
      </w:r>
      <w:r>
        <w:rPr>
          <w:sz w:val="24"/>
        </w:rPr>
        <w:t>short</w:t>
      </w:r>
      <w:r>
        <w:rPr>
          <w:spacing w:val="-4"/>
          <w:sz w:val="24"/>
        </w:rPr>
        <w:t xml:space="preserve"> </w:t>
      </w:r>
      <w:r>
        <w:rPr>
          <w:sz w:val="24"/>
        </w:rPr>
        <w:t>breaks away from the screen.</w:t>
      </w:r>
    </w:p>
    <w:p w14:paraId="484BB942">
      <w:pPr>
        <w:pStyle w:val="9"/>
        <w:numPr>
          <w:ilvl w:val="2"/>
          <w:numId w:val="14"/>
        </w:numPr>
        <w:tabs>
          <w:tab w:val="left" w:pos="1865"/>
        </w:tabs>
        <w:spacing w:before="51" w:after="0" w:line="360" w:lineRule="auto"/>
        <w:ind w:left="1894" w:leftChars="0" w:right="407" w:hanging="360" w:firstLineChars="0"/>
        <w:jc w:val="both"/>
        <w:rPr>
          <w:sz w:val="24"/>
        </w:rPr>
      </w:pPr>
      <w:r>
        <w:rPr>
          <w:sz w:val="24"/>
        </w:rPr>
        <w:t>Work-Life</w:t>
      </w:r>
      <w:r>
        <w:rPr>
          <w:spacing w:val="-3"/>
          <w:sz w:val="24"/>
        </w:rPr>
        <w:t xml:space="preserve"> </w:t>
      </w:r>
      <w:r>
        <w:rPr>
          <w:sz w:val="24"/>
        </w:rPr>
        <w:t>Balance:</w:t>
      </w:r>
      <w:r>
        <w:rPr>
          <w:spacing w:val="-4"/>
          <w:sz w:val="24"/>
        </w:rPr>
        <w:t xml:space="preserve"> </w:t>
      </w:r>
      <w:r>
        <w:rPr>
          <w:sz w:val="24"/>
        </w:rPr>
        <w:t>While</w:t>
      </w:r>
      <w:r>
        <w:rPr>
          <w:spacing w:val="-3"/>
          <w:sz w:val="24"/>
        </w:rPr>
        <w:t xml:space="preserve"> </w:t>
      </w:r>
      <w:r>
        <w:rPr>
          <w:sz w:val="24"/>
        </w:rPr>
        <w:t>project deadlines</w:t>
      </w:r>
      <w:r>
        <w:rPr>
          <w:spacing w:val="23"/>
          <w:sz w:val="24"/>
        </w:rPr>
        <w:t xml:space="preserve"> </w:t>
      </w:r>
      <w:r>
        <w:rPr>
          <w:sz w:val="24"/>
        </w:rPr>
        <w:t>are</w:t>
      </w:r>
      <w:r>
        <w:rPr>
          <w:spacing w:val="24"/>
          <w:sz w:val="24"/>
        </w:rPr>
        <w:t xml:space="preserve"> </w:t>
      </w:r>
      <w:r>
        <w:rPr>
          <w:sz w:val="24"/>
        </w:rPr>
        <w:t>important, a</w:t>
      </w:r>
      <w:r>
        <w:rPr>
          <w:spacing w:val="-3"/>
          <w:sz w:val="24"/>
        </w:rPr>
        <w:t xml:space="preserve"> </w:t>
      </w:r>
      <w:r>
        <w:rPr>
          <w:sz w:val="24"/>
        </w:rPr>
        <w:t>sustainable work pace is encouraged to prevent burnout.</w:t>
      </w:r>
    </w:p>
    <w:p w14:paraId="563CE070">
      <w:pPr>
        <w:pStyle w:val="9"/>
        <w:numPr>
          <w:ilvl w:val="2"/>
          <w:numId w:val="14"/>
        </w:numPr>
        <w:tabs>
          <w:tab w:val="left" w:pos="1865"/>
        </w:tabs>
        <w:spacing w:before="53" w:after="0" w:line="360" w:lineRule="auto"/>
        <w:ind w:left="1894" w:leftChars="0" w:right="428" w:hanging="360" w:firstLineChars="0"/>
        <w:jc w:val="both"/>
        <w:rPr>
          <w:sz w:val="24"/>
        </w:rPr>
      </w:pPr>
      <w:r>
        <w:rPr>
          <w:sz w:val="24"/>
        </w:rPr>
        <w:t>Open</w:t>
      </w:r>
      <w:r>
        <w:rPr>
          <w:spacing w:val="35"/>
          <w:sz w:val="24"/>
        </w:rPr>
        <w:t xml:space="preserve"> </w:t>
      </w:r>
      <w:r>
        <w:rPr>
          <w:sz w:val="24"/>
        </w:rPr>
        <w:t>Communication:</w:t>
      </w:r>
      <w:r>
        <w:rPr>
          <w:spacing w:val="32"/>
          <w:sz w:val="24"/>
        </w:rPr>
        <w:t xml:space="preserve"> </w:t>
      </w:r>
      <w:r>
        <w:rPr>
          <w:sz w:val="24"/>
        </w:rPr>
        <w:t>An</w:t>
      </w:r>
      <w:r>
        <w:rPr>
          <w:spacing w:val="35"/>
          <w:sz w:val="24"/>
        </w:rPr>
        <w:t xml:space="preserve"> </w:t>
      </w:r>
      <w:r>
        <w:rPr>
          <w:sz w:val="24"/>
        </w:rPr>
        <w:t>open-door</w:t>
      </w:r>
      <w:r>
        <w:rPr>
          <w:spacing w:val="37"/>
          <w:sz w:val="24"/>
        </w:rPr>
        <w:t xml:space="preserve"> </w:t>
      </w:r>
      <w:r>
        <w:rPr>
          <w:sz w:val="24"/>
        </w:rPr>
        <w:t>policy</w:t>
      </w:r>
      <w:r>
        <w:rPr>
          <w:spacing w:val="33"/>
          <w:sz w:val="24"/>
        </w:rPr>
        <w:t xml:space="preserve"> </w:t>
      </w:r>
      <w:r>
        <w:rPr>
          <w:sz w:val="24"/>
        </w:rPr>
        <w:t>is</w:t>
      </w:r>
      <w:r>
        <w:rPr>
          <w:spacing w:val="36"/>
          <w:sz w:val="24"/>
        </w:rPr>
        <w:t xml:space="preserve"> </w:t>
      </w:r>
      <w:r>
        <w:rPr>
          <w:sz w:val="24"/>
        </w:rPr>
        <w:t>maintained</w:t>
      </w:r>
      <w:r>
        <w:rPr>
          <w:spacing w:val="33"/>
          <w:sz w:val="24"/>
        </w:rPr>
        <w:t xml:space="preserve"> </w:t>
      </w:r>
      <w:r>
        <w:rPr>
          <w:sz w:val="24"/>
        </w:rPr>
        <w:t>for</w:t>
      </w:r>
      <w:r>
        <w:rPr>
          <w:spacing w:val="37"/>
          <w:sz w:val="24"/>
        </w:rPr>
        <w:t xml:space="preserve"> </w:t>
      </w:r>
      <w:r>
        <w:rPr>
          <w:sz w:val="24"/>
        </w:rPr>
        <w:t>employees</w:t>
      </w:r>
      <w:r>
        <w:rPr>
          <w:spacing w:val="36"/>
          <w:sz w:val="24"/>
        </w:rPr>
        <w:t xml:space="preserve"> </w:t>
      </w:r>
      <w:r>
        <w:rPr>
          <w:sz w:val="24"/>
        </w:rPr>
        <w:t>to discuss work-related stress or other concerns without fear of reprisal.</w:t>
      </w:r>
    </w:p>
    <w:p w14:paraId="1A873F95">
      <w:pPr>
        <w:pStyle w:val="9"/>
        <w:numPr>
          <w:ilvl w:val="1"/>
          <w:numId w:val="14"/>
        </w:numPr>
        <w:tabs>
          <w:tab w:val="left" w:pos="1131"/>
        </w:tabs>
        <w:spacing w:before="50" w:after="0" w:line="360" w:lineRule="auto"/>
        <w:ind w:left="1160" w:leftChars="0" w:right="0" w:hanging="360" w:firstLineChars="0"/>
        <w:jc w:val="both"/>
        <w:rPr>
          <w:sz w:val="24"/>
        </w:rPr>
      </w:pPr>
      <w:r>
        <w:rPr>
          <w:spacing w:val="-2"/>
          <w:sz w:val="24"/>
        </w:rPr>
        <w:t>First</w:t>
      </w:r>
      <w:r>
        <w:rPr>
          <w:spacing w:val="-9"/>
          <w:sz w:val="24"/>
        </w:rPr>
        <w:t xml:space="preserve"> </w:t>
      </w:r>
      <w:r>
        <w:rPr>
          <w:spacing w:val="-4"/>
          <w:sz w:val="24"/>
        </w:rPr>
        <w:t>Aid:</w:t>
      </w:r>
    </w:p>
    <w:p w14:paraId="5E808035">
      <w:pPr>
        <w:pStyle w:val="6"/>
        <w:spacing w:before="7" w:line="360" w:lineRule="auto"/>
        <w:jc w:val="both"/>
      </w:pPr>
    </w:p>
    <w:p w14:paraId="28D466F9">
      <w:pPr>
        <w:pStyle w:val="9"/>
        <w:numPr>
          <w:ilvl w:val="2"/>
          <w:numId w:val="14"/>
        </w:numPr>
        <w:tabs>
          <w:tab w:val="left" w:pos="1865"/>
        </w:tabs>
        <w:spacing w:before="1" w:after="0" w:line="360" w:lineRule="auto"/>
        <w:ind w:left="1894" w:leftChars="0" w:right="563" w:hanging="360" w:firstLineChars="0"/>
        <w:jc w:val="both"/>
        <w:rPr>
          <w:sz w:val="24"/>
        </w:rPr>
      </w:pPr>
      <w:r>
        <w:rPr>
          <w:sz w:val="24"/>
        </w:rPr>
        <w:t>A</w:t>
      </w:r>
      <w:r>
        <w:rPr>
          <w:spacing w:val="36"/>
          <w:sz w:val="24"/>
        </w:rPr>
        <w:t xml:space="preserve"> </w:t>
      </w:r>
      <w:r>
        <w:rPr>
          <w:sz w:val="24"/>
        </w:rPr>
        <w:t>fully</w:t>
      </w:r>
      <w:r>
        <w:rPr>
          <w:spacing w:val="34"/>
          <w:sz w:val="24"/>
        </w:rPr>
        <w:t xml:space="preserve"> </w:t>
      </w:r>
      <w:r>
        <w:rPr>
          <w:sz w:val="24"/>
        </w:rPr>
        <w:t>stocked</w:t>
      </w:r>
      <w:r>
        <w:rPr>
          <w:spacing w:val="36"/>
          <w:sz w:val="24"/>
        </w:rPr>
        <w:t xml:space="preserve"> </w:t>
      </w:r>
      <w:r>
        <w:rPr>
          <w:sz w:val="24"/>
        </w:rPr>
        <w:t>and</w:t>
      </w:r>
      <w:r>
        <w:rPr>
          <w:spacing w:val="39"/>
          <w:sz w:val="24"/>
        </w:rPr>
        <w:t xml:space="preserve"> </w:t>
      </w:r>
      <w:r>
        <w:rPr>
          <w:sz w:val="24"/>
        </w:rPr>
        <w:t>clearly</w:t>
      </w:r>
      <w:r>
        <w:rPr>
          <w:spacing w:val="36"/>
          <w:sz w:val="24"/>
        </w:rPr>
        <w:t xml:space="preserve"> </w:t>
      </w:r>
      <w:r>
        <w:rPr>
          <w:sz w:val="24"/>
        </w:rPr>
        <w:t>labeled</w:t>
      </w:r>
      <w:r>
        <w:rPr>
          <w:spacing w:val="39"/>
          <w:sz w:val="24"/>
        </w:rPr>
        <w:t xml:space="preserve"> </w:t>
      </w:r>
      <w:r>
        <w:rPr>
          <w:sz w:val="24"/>
        </w:rPr>
        <w:t>first-aid</w:t>
      </w:r>
      <w:r>
        <w:rPr>
          <w:spacing w:val="36"/>
          <w:sz w:val="24"/>
        </w:rPr>
        <w:t xml:space="preserve"> </w:t>
      </w:r>
      <w:r>
        <w:rPr>
          <w:sz w:val="24"/>
        </w:rPr>
        <w:t>kit</w:t>
      </w:r>
      <w:r>
        <w:rPr>
          <w:spacing w:val="34"/>
          <w:sz w:val="24"/>
        </w:rPr>
        <w:t xml:space="preserve"> </w:t>
      </w:r>
      <w:r>
        <w:rPr>
          <w:sz w:val="24"/>
        </w:rPr>
        <w:t>is</w:t>
      </w:r>
      <w:r>
        <w:rPr>
          <w:spacing w:val="34"/>
          <w:sz w:val="24"/>
        </w:rPr>
        <w:t xml:space="preserve"> </w:t>
      </w:r>
      <w:r>
        <w:rPr>
          <w:sz w:val="24"/>
        </w:rPr>
        <w:t>maintained</w:t>
      </w:r>
      <w:r>
        <w:rPr>
          <w:spacing w:val="36"/>
          <w:sz w:val="24"/>
        </w:rPr>
        <w:t xml:space="preserve"> </w:t>
      </w:r>
      <w:r>
        <w:rPr>
          <w:sz w:val="24"/>
        </w:rPr>
        <w:t>in</w:t>
      </w:r>
      <w:r>
        <w:rPr>
          <w:spacing w:val="36"/>
          <w:sz w:val="24"/>
        </w:rPr>
        <w:t xml:space="preserve"> </w:t>
      </w:r>
      <w:r>
        <w:rPr>
          <w:sz w:val="24"/>
        </w:rPr>
        <w:t>a</w:t>
      </w:r>
      <w:r>
        <w:rPr>
          <w:spacing w:val="35"/>
          <w:sz w:val="24"/>
        </w:rPr>
        <w:t xml:space="preserve"> </w:t>
      </w:r>
      <w:r>
        <w:rPr>
          <w:sz w:val="24"/>
        </w:rPr>
        <w:t>central, accessible location.</w:t>
      </w:r>
    </w:p>
    <w:p w14:paraId="260542C8">
      <w:pPr>
        <w:pStyle w:val="9"/>
        <w:numPr>
          <w:ilvl w:val="2"/>
          <w:numId w:val="14"/>
        </w:numPr>
        <w:tabs>
          <w:tab w:val="left" w:pos="1865"/>
        </w:tabs>
        <w:spacing w:before="49" w:after="0" w:line="360" w:lineRule="auto"/>
        <w:ind w:left="1894" w:leftChars="0" w:right="306" w:hanging="360" w:firstLineChars="0"/>
        <w:jc w:val="both"/>
        <w:rPr>
          <w:sz w:val="24"/>
        </w:rPr>
      </w:pPr>
      <w:r>
        <w:rPr>
          <w:sz w:val="24"/>
        </w:rPr>
        <w:t>At</w:t>
      </w:r>
      <w:r>
        <w:rPr>
          <w:spacing w:val="28"/>
          <w:sz w:val="24"/>
        </w:rPr>
        <w:t xml:space="preserve"> </w:t>
      </w:r>
      <w:r>
        <w:rPr>
          <w:sz w:val="24"/>
        </w:rPr>
        <w:t>least</w:t>
      </w:r>
      <w:r>
        <w:rPr>
          <w:spacing w:val="31"/>
          <w:sz w:val="24"/>
        </w:rPr>
        <w:t xml:space="preserve"> </w:t>
      </w:r>
      <w:r>
        <w:rPr>
          <w:sz w:val="24"/>
        </w:rPr>
        <w:t>two</w:t>
      </w:r>
      <w:r>
        <w:rPr>
          <w:spacing w:val="28"/>
          <w:sz w:val="24"/>
        </w:rPr>
        <w:t xml:space="preserve"> </w:t>
      </w:r>
      <w:r>
        <w:rPr>
          <w:sz w:val="24"/>
        </w:rPr>
        <w:t>employees</w:t>
      </w:r>
      <w:r>
        <w:rPr>
          <w:spacing w:val="34"/>
          <w:sz w:val="24"/>
        </w:rPr>
        <w:t xml:space="preserve"> </w:t>
      </w:r>
      <w:r>
        <w:rPr>
          <w:sz w:val="24"/>
        </w:rPr>
        <w:t>are</w:t>
      </w:r>
      <w:r>
        <w:rPr>
          <w:spacing w:val="29"/>
          <w:sz w:val="24"/>
        </w:rPr>
        <w:t xml:space="preserve"> </w:t>
      </w:r>
      <w:r>
        <w:rPr>
          <w:sz w:val="24"/>
        </w:rPr>
        <w:t>nominated</w:t>
      </w:r>
      <w:r>
        <w:rPr>
          <w:spacing w:val="30"/>
          <w:sz w:val="24"/>
        </w:rPr>
        <w:t xml:space="preserve"> </w:t>
      </w:r>
      <w:r>
        <w:rPr>
          <w:sz w:val="24"/>
        </w:rPr>
        <w:t>and</w:t>
      </w:r>
      <w:r>
        <w:rPr>
          <w:spacing w:val="30"/>
          <w:sz w:val="24"/>
        </w:rPr>
        <w:t xml:space="preserve"> </w:t>
      </w:r>
      <w:r>
        <w:rPr>
          <w:sz w:val="24"/>
        </w:rPr>
        <w:t>trained</w:t>
      </w:r>
      <w:r>
        <w:rPr>
          <w:spacing w:val="30"/>
          <w:sz w:val="24"/>
        </w:rPr>
        <w:t xml:space="preserve"> </w:t>
      </w:r>
      <w:r>
        <w:rPr>
          <w:sz w:val="24"/>
        </w:rPr>
        <w:t>in</w:t>
      </w:r>
      <w:r>
        <w:rPr>
          <w:spacing w:val="28"/>
          <w:sz w:val="24"/>
        </w:rPr>
        <w:t xml:space="preserve"> </w:t>
      </w:r>
      <w:r>
        <w:rPr>
          <w:sz w:val="24"/>
        </w:rPr>
        <w:t>basic</w:t>
      </w:r>
      <w:r>
        <w:rPr>
          <w:spacing w:val="29"/>
          <w:sz w:val="24"/>
        </w:rPr>
        <w:t xml:space="preserve"> </w:t>
      </w:r>
      <w:r>
        <w:rPr>
          <w:sz w:val="24"/>
        </w:rPr>
        <w:t>first</w:t>
      </w:r>
      <w:r>
        <w:rPr>
          <w:spacing w:val="31"/>
          <w:sz w:val="24"/>
        </w:rPr>
        <w:t xml:space="preserve"> </w:t>
      </w:r>
      <w:r>
        <w:rPr>
          <w:sz w:val="24"/>
        </w:rPr>
        <w:t>aid</w:t>
      </w:r>
      <w:r>
        <w:rPr>
          <w:spacing w:val="30"/>
          <w:sz w:val="24"/>
        </w:rPr>
        <w:t xml:space="preserve"> </w:t>
      </w:r>
      <w:r>
        <w:rPr>
          <w:sz w:val="24"/>
        </w:rPr>
        <w:t>and</w:t>
      </w:r>
      <w:r>
        <w:rPr>
          <w:spacing w:val="30"/>
          <w:sz w:val="24"/>
        </w:rPr>
        <w:t xml:space="preserve"> </w:t>
      </w:r>
      <w:r>
        <w:rPr>
          <w:sz w:val="24"/>
        </w:rPr>
        <w:t xml:space="preserve">CPR </w:t>
      </w:r>
      <w:r>
        <w:rPr>
          <w:spacing w:val="-2"/>
          <w:sz w:val="24"/>
        </w:rPr>
        <w:t>annually.</w:t>
      </w:r>
    </w:p>
    <w:p w14:paraId="78A6B60C">
      <w:pPr>
        <w:pStyle w:val="6"/>
        <w:spacing w:before="5" w:line="360" w:lineRule="auto"/>
        <w:jc w:val="both"/>
      </w:pPr>
    </w:p>
    <w:p w14:paraId="161CF3BB">
      <w:pPr>
        <w:pStyle w:val="3"/>
        <w:numPr>
          <w:ilvl w:val="0"/>
          <w:numId w:val="14"/>
        </w:numPr>
        <w:tabs>
          <w:tab w:val="left" w:pos="648"/>
        </w:tabs>
        <w:spacing w:before="0" w:after="0" w:line="360" w:lineRule="auto"/>
        <w:ind w:left="677" w:leftChars="0" w:right="0" w:hanging="237" w:firstLineChars="0"/>
        <w:jc w:val="both"/>
      </w:pPr>
      <w:bookmarkStart w:id="51" w:name="3.Cybersecurity &amp; Data Safety -"/>
      <w:bookmarkEnd w:id="51"/>
      <w:r>
        <w:t>Cybersecurity</w:t>
      </w:r>
      <w:r>
        <w:rPr>
          <w:spacing w:val="-3"/>
        </w:rPr>
        <w:t xml:space="preserve"> </w:t>
      </w:r>
      <w:r>
        <w:t>&amp;</w:t>
      </w:r>
      <w:r>
        <w:rPr>
          <w:spacing w:val="-6"/>
        </w:rPr>
        <w:t xml:space="preserve"> </w:t>
      </w:r>
      <w:r>
        <w:t>Data</w:t>
      </w:r>
      <w:r>
        <w:rPr>
          <w:spacing w:val="-3"/>
        </w:rPr>
        <w:t xml:space="preserve"> </w:t>
      </w:r>
      <w:r>
        <w:t>Safety</w:t>
      </w:r>
      <w:r>
        <w:rPr>
          <w:spacing w:val="-2"/>
        </w:rPr>
        <w:t xml:space="preserve"> </w:t>
      </w:r>
      <w:r>
        <w:rPr>
          <w:spacing w:val="-10"/>
        </w:rPr>
        <w:t>-</w:t>
      </w:r>
    </w:p>
    <w:p w14:paraId="1F5A8347">
      <w:pPr>
        <w:pStyle w:val="6"/>
        <w:spacing w:before="5" w:line="360" w:lineRule="auto"/>
        <w:jc w:val="both"/>
        <w:rPr>
          <w:b/>
        </w:rPr>
      </w:pPr>
    </w:p>
    <w:p w14:paraId="04B444B4">
      <w:pPr>
        <w:pStyle w:val="6"/>
        <w:spacing w:line="360" w:lineRule="auto"/>
        <w:ind w:left="435" w:hanging="10"/>
        <w:jc w:val="both"/>
      </w:pPr>
      <w:r>
        <w:t>For</w:t>
      </w:r>
      <w:r>
        <w:rPr>
          <w:spacing w:val="-5"/>
        </w:rPr>
        <w:t xml:space="preserve"> </w:t>
      </w:r>
      <w:r>
        <w:t>a</w:t>
      </w:r>
      <w:r>
        <w:rPr>
          <w:spacing w:val="-3"/>
        </w:rPr>
        <w:t xml:space="preserve"> </w:t>
      </w:r>
      <w:r>
        <w:t>software</w:t>
      </w:r>
      <w:r>
        <w:rPr>
          <w:spacing w:val="-3"/>
        </w:rPr>
        <w:t xml:space="preserve"> </w:t>
      </w:r>
      <w:r>
        <w:t>company,</w:t>
      </w:r>
      <w:r>
        <w:rPr>
          <w:spacing w:val="-2"/>
        </w:rPr>
        <w:t xml:space="preserve"> </w:t>
      </w:r>
      <w:r>
        <w:t>digital</w:t>
      </w:r>
      <w:r>
        <w:rPr>
          <w:spacing w:val="-2"/>
        </w:rPr>
        <w:t xml:space="preserve"> </w:t>
      </w:r>
      <w:r>
        <w:t>safety</w:t>
      </w:r>
      <w:r>
        <w:rPr>
          <w:spacing w:val="-2"/>
        </w:rPr>
        <w:t xml:space="preserve"> </w:t>
      </w:r>
      <w:r>
        <w:t>is</w:t>
      </w:r>
      <w:r>
        <w:rPr>
          <w:spacing w:val="-4"/>
        </w:rPr>
        <w:t xml:space="preserve"> </w:t>
      </w:r>
      <w:r>
        <w:t>as</w:t>
      </w:r>
      <w:r>
        <w:rPr>
          <w:spacing w:val="-4"/>
        </w:rPr>
        <w:t xml:space="preserve"> </w:t>
      </w:r>
      <w:r>
        <w:t>critical</w:t>
      </w:r>
      <w:r>
        <w:rPr>
          <w:spacing w:val="-4"/>
        </w:rPr>
        <w:t xml:space="preserve"> </w:t>
      </w:r>
      <w:r>
        <w:t>as</w:t>
      </w:r>
      <w:r>
        <w:rPr>
          <w:spacing w:val="-2"/>
        </w:rPr>
        <w:t xml:space="preserve"> </w:t>
      </w:r>
      <w:r>
        <w:t>physical</w:t>
      </w:r>
      <w:r>
        <w:rPr>
          <w:spacing w:val="-4"/>
        </w:rPr>
        <w:t xml:space="preserve"> </w:t>
      </w:r>
      <w:r>
        <w:t>safety. This</w:t>
      </w:r>
      <w:r>
        <w:rPr>
          <w:spacing w:val="-7"/>
        </w:rPr>
        <w:t xml:space="preserve"> </w:t>
      </w:r>
      <w:r>
        <w:t>involves</w:t>
      </w:r>
      <w:r>
        <w:rPr>
          <w:spacing w:val="-2"/>
        </w:rPr>
        <w:t xml:space="preserve"> </w:t>
      </w:r>
      <w:r>
        <w:t>protecting company and client data from breaches and loss.</w:t>
      </w:r>
    </w:p>
    <w:p w14:paraId="6653EBA7">
      <w:pPr>
        <w:pStyle w:val="9"/>
        <w:numPr>
          <w:ilvl w:val="1"/>
          <w:numId w:val="14"/>
        </w:numPr>
        <w:tabs>
          <w:tab w:val="left" w:pos="1131"/>
        </w:tabs>
        <w:spacing w:before="2" w:after="0" w:line="360" w:lineRule="auto"/>
        <w:ind w:left="1160" w:leftChars="0" w:right="0" w:hanging="360" w:firstLineChars="0"/>
        <w:jc w:val="both"/>
        <w:rPr>
          <w:sz w:val="24"/>
        </w:rPr>
      </w:pPr>
      <w:r>
        <w:rPr>
          <w:sz w:val="24"/>
        </w:rPr>
        <w:t>Strong</w:t>
      </w:r>
      <w:r>
        <w:rPr>
          <w:spacing w:val="-20"/>
          <w:sz w:val="24"/>
        </w:rPr>
        <w:t xml:space="preserve"> </w:t>
      </w:r>
      <w:r>
        <w:rPr>
          <w:sz w:val="24"/>
        </w:rPr>
        <w:t>Access</w:t>
      </w:r>
      <w:r>
        <w:rPr>
          <w:spacing w:val="-6"/>
          <w:sz w:val="24"/>
        </w:rPr>
        <w:t xml:space="preserve"> </w:t>
      </w:r>
      <w:r>
        <w:rPr>
          <w:spacing w:val="-2"/>
          <w:sz w:val="24"/>
        </w:rPr>
        <w:t>Control:</w:t>
      </w:r>
    </w:p>
    <w:p w14:paraId="793D1265">
      <w:pPr>
        <w:pStyle w:val="6"/>
        <w:spacing w:before="2" w:line="360" w:lineRule="auto"/>
        <w:jc w:val="both"/>
      </w:pPr>
    </w:p>
    <w:p w14:paraId="0E7C2E44">
      <w:pPr>
        <w:pStyle w:val="9"/>
        <w:numPr>
          <w:ilvl w:val="2"/>
          <w:numId w:val="14"/>
        </w:numPr>
        <w:tabs>
          <w:tab w:val="left" w:pos="1865"/>
        </w:tabs>
        <w:spacing w:before="1" w:after="0" w:line="360" w:lineRule="auto"/>
        <w:ind w:left="1894" w:leftChars="0" w:right="2655" w:hanging="360" w:firstLineChars="0"/>
        <w:jc w:val="both"/>
        <w:rPr>
          <w:sz w:val="24"/>
        </w:rPr>
      </w:pPr>
      <w:r>
        <w:rPr>
          <w:sz w:val="24"/>
        </w:rPr>
        <w:t>Password</w:t>
      </w:r>
      <w:r>
        <w:rPr>
          <w:spacing w:val="33"/>
          <w:sz w:val="24"/>
        </w:rPr>
        <w:t xml:space="preserve"> </w:t>
      </w:r>
      <w:r>
        <w:rPr>
          <w:sz w:val="24"/>
        </w:rPr>
        <w:t>Policy:</w:t>
      </w:r>
      <w:r>
        <w:rPr>
          <w:spacing w:val="-15"/>
          <w:sz w:val="24"/>
        </w:rPr>
        <w:t xml:space="preserve"> </w:t>
      </w:r>
      <w:r>
        <w:rPr>
          <w:sz w:val="24"/>
        </w:rPr>
        <w:t>A</w:t>
      </w:r>
      <w:r>
        <w:rPr>
          <w:spacing w:val="33"/>
          <w:sz w:val="24"/>
        </w:rPr>
        <w:t xml:space="preserve"> </w:t>
      </w:r>
      <w:r>
        <w:rPr>
          <w:sz w:val="24"/>
        </w:rPr>
        <w:t>strict</w:t>
      </w:r>
      <w:r>
        <w:rPr>
          <w:spacing w:val="34"/>
          <w:sz w:val="24"/>
        </w:rPr>
        <w:t xml:space="preserve"> </w:t>
      </w:r>
      <w:r>
        <w:rPr>
          <w:sz w:val="24"/>
        </w:rPr>
        <w:t>password</w:t>
      </w:r>
      <w:r>
        <w:rPr>
          <w:spacing w:val="33"/>
          <w:sz w:val="24"/>
        </w:rPr>
        <w:t xml:space="preserve"> </w:t>
      </w:r>
      <w:r>
        <w:rPr>
          <w:sz w:val="24"/>
        </w:rPr>
        <w:t>policy</w:t>
      </w:r>
      <w:r>
        <w:rPr>
          <w:spacing w:val="31"/>
          <w:sz w:val="24"/>
        </w:rPr>
        <w:t xml:space="preserve"> </w:t>
      </w:r>
      <w:r>
        <w:rPr>
          <w:sz w:val="24"/>
        </w:rPr>
        <w:t>is</w:t>
      </w:r>
      <w:r>
        <w:rPr>
          <w:spacing w:val="34"/>
          <w:sz w:val="24"/>
        </w:rPr>
        <w:t xml:space="preserve"> </w:t>
      </w:r>
      <w:r>
        <w:rPr>
          <w:sz w:val="24"/>
        </w:rPr>
        <w:t>enforced (minimum length, complexity, regular changes).</w:t>
      </w:r>
    </w:p>
    <w:p w14:paraId="7D3766FF">
      <w:pPr>
        <w:pStyle w:val="9"/>
        <w:numPr>
          <w:ilvl w:val="2"/>
          <w:numId w:val="14"/>
        </w:numPr>
        <w:tabs>
          <w:tab w:val="left" w:pos="1865"/>
        </w:tabs>
        <w:spacing w:before="24" w:after="0" w:line="360" w:lineRule="auto"/>
        <w:ind w:left="1894" w:leftChars="0" w:right="330" w:hanging="360" w:firstLineChars="0"/>
        <w:jc w:val="both"/>
        <w:rPr>
          <w:sz w:val="24"/>
        </w:rPr>
        <w:sectPr>
          <w:pgSz w:w="11910" w:h="16840"/>
          <w:pgMar w:top="940" w:right="1008" w:bottom="1757" w:left="1559" w:header="690" w:footer="1628" w:gutter="0"/>
          <w:cols w:space="720" w:num="1"/>
        </w:sectPr>
      </w:pPr>
      <w:r>
        <w:rPr>
          <w:sz w:val="24"/>
        </w:rPr>
        <w:t>Multi-Factor</w:t>
      </w:r>
      <w:r>
        <w:rPr>
          <w:spacing w:val="-15"/>
          <w:sz w:val="24"/>
        </w:rPr>
        <w:t xml:space="preserve"> </w:t>
      </w:r>
      <w:r>
        <w:rPr>
          <w:sz w:val="24"/>
        </w:rPr>
        <w:t>Authentication</w:t>
      </w:r>
      <w:r>
        <w:rPr>
          <w:spacing w:val="-5"/>
          <w:sz w:val="24"/>
        </w:rPr>
        <w:t xml:space="preserve"> </w:t>
      </w:r>
      <w:r>
        <w:rPr>
          <w:sz w:val="24"/>
        </w:rPr>
        <w:t>(MFA):</w:t>
      </w:r>
      <w:r>
        <w:rPr>
          <w:spacing w:val="-5"/>
          <w:sz w:val="24"/>
        </w:rPr>
        <w:t xml:space="preserve"> </w:t>
      </w:r>
      <w:r>
        <w:rPr>
          <w:sz w:val="24"/>
        </w:rPr>
        <w:t>MFA</w:t>
      </w:r>
      <w:r>
        <w:rPr>
          <w:spacing w:val="-13"/>
          <w:sz w:val="24"/>
        </w:rPr>
        <w:t xml:space="preserve"> </w:t>
      </w:r>
      <w:r>
        <w:rPr>
          <w:sz w:val="24"/>
        </w:rPr>
        <w:t>is</w:t>
      </w:r>
      <w:r>
        <w:rPr>
          <w:spacing w:val="-5"/>
          <w:sz w:val="24"/>
        </w:rPr>
        <w:t xml:space="preserve"> </w:t>
      </w:r>
      <w:r>
        <w:rPr>
          <w:sz w:val="24"/>
        </w:rPr>
        <w:t>mandatory</w:t>
      </w:r>
      <w:r>
        <w:rPr>
          <w:spacing w:val="-4"/>
          <w:sz w:val="24"/>
        </w:rPr>
        <w:t xml:space="preserve"> </w:t>
      </w:r>
      <w:r>
        <w:rPr>
          <w:sz w:val="24"/>
        </w:rPr>
        <w:t>for</w:t>
      </w:r>
      <w:r>
        <w:rPr>
          <w:spacing w:val="-6"/>
          <w:sz w:val="24"/>
        </w:rPr>
        <w:t xml:space="preserve"> </w:t>
      </w:r>
      <w:r>
        <w:rPr>
          <w:sz w:val="24"/>
        </w:rPr>
        <w:t>accessing</w:t>
      </w:r>
      <w:r>
        <w:rPr>
          <w:spacing w:val="-5"/>
          <w:sz w:val="24"/>
        </w:rPr>
        <w:t xml:space="preserve"> </w:t>
      </w:r>
      <w:r>
        <w:rPr>
          <w:sz w:val="24"/>
        </w:rPr>
        <w:t>all</w:t>
      </w:r>
      <w:r>
        <w:rPr>
          <w:spacing w:val="-5"/>
          <w:sz w:val="24"/>
        </w:rPr>
        <w:t xml:space="preserve"> </w:t>
      </w:r>
      <w:r>
        <w:rPr>
          <w:sz w:val="24"/>
        </w:rPr>
        <w:t>critical systems, including email (Google Workspace/Microsoft 365), code repositories</w:t>
      </w:r>
    </w:p>
    <w:p w14:paraId="6FB42C9C">
      <w:pPr>
        <w:pStyle w:val="6"/>
        <w:spacing w:before="50" w:line="360" w:lineRule="auto"/>
        <w:jc w:val="both"/>
      </w:pPr>
    </w:p>
    <w:p w14:paraId="12B719FB">
      <w:pPr>
        <w:pStyle w:val="9"/>
        <w:numPr>
          <w:ilvl w:val="1"/>
          <w:numId w:val="14"/>
        </w:numPr>
        <w:tabs>
          <w:tab w:val="left" w:pos="1130"/>
        </w:tabs>
        <w:spacing w:before="1" w:after="0" w:line="360" w:lineRule="auto"/>
        <w:ind w:left="1159" w:leftChars="0" w:right="0" w:hanging="359" w:firstLineChars="0"/>
        <w:jc w:val="both"/>
        <w:rPr>
          <w:sz w:val="24"/>
        </w:rPr>
      </w:pPr>
      <w:r>
        <w:rPr>
          <w:sz w:val="24"/>
        </w:rPr>
        <w:t>Data</w:t>
      </w:r>
      <w:r>
        <w:rPr>
          <w:spacing w:val="-3"/>
          <w:sz w:val="24"/>
        </w:rPr>
        <w:t xml:space="preserve"> </w:t>
      </w:r>
      <w:r>
        <w:rPr>
          <w:sz w:val="24"/>
        </w:rPr>
        <w:t>Protection</w:t>
      </w:r>
      <w:r>
        <w:rPr>
          <w:spacing w:val="-5"/>
          <w:sz w:val="24"/>
        </w:rPr>
        <w:t xml:space="preserve"> </w:t>
      </w:r>
      <w:r>
        <w:rPr>
          <w:sz w:val="24"/>
        </w:rPr>
        <w:t>&amp;</w:t>
      </w:r>
      <w:r>
        <w:rPr>
          <w:spacing w:val="-1"/>
          <w:sz w:val="24"/>
        </w:rPr>
        <w:t xml:space="preserve"> </w:t>
      </w:r>
      <w:r>
        <w:rPr>
          <w:spacing w:val="-2"/>
          <w:sz w:val="24"/>
        </w:rPr>
        <w:t>Backup:</w:t>
      </w:r>
    </w:p>
    <w:p w14:paraId="59282370">
      <w:pPr>
        <w:pStyle w:val="6"/>
        <w:spacing w:before="4" w:line="360" w:lineRule="auto"/>
        <w:jc w:val="both"/>
      </w:pPr>
    </w:p>
    <w:p w14:paraId="2CA7A13A">
      <w:pPr>
        <w:pStyle w:val="9"/>
        <w:numPr>
          <w:ilvl w:val="2"/>
          <w:numId w:val="14"/>
        </w:numPr>
        <w:tabs>
          <w:tab w:val="left" w:pos="2225"/>
        </w:tabs>
        <w:spacing w:before="1" w:after="0" w:line="360" w:lineRule="auto"/>
        <w:ind w:left="2254" w:leftChars="0" w:right="262" w:hanging="360" w:firstLineChars="0"/>
        <w:jc w:val="both"/>
        <w:rPr>
          <w:sz w:val="24"/>
        </w:rPr>
      </w:pPr>
      <w:r>
        <w:rPr>
          <w:sz w:val="24"/>
        </w:rPr>
        <w:t>Regular Backups: All source code on GitHub and data on cloud servers are backed up automatically on a daily basis.</w:t>
      </w:r>
    </w:p>
    <w:p w14:paraId="301A4748">
      <w:pPr>
        <w:pStyle w:val="9"/>
        <w:numPr>
          <w:ilvl w:val="2"/>
          <w:numId w:val="14"/>
        </w:numPr>
        <w:tabs>
          <w:tab w:val="left" w:pos="2225"/>
        </w:tabs>
        <w:spacing w:before="85" w:after="0" w:line="360" w:lineRule="auto"/>
        <w:ind w:left="2254" w:leftChars="0" w:right="260" w:hanging="360" w:firstLineChars="0"/>
        <w:jc w:val="both"/>
        <w:rPr>
          <w:sz w:val="24"/>
        </w:rPr>
      </w:pPr>
      <w:r>
        <w:rPr>
          <w:sz w:val="24"/>
        </w:rPr>
        <w:t>Encryption:</w:t>
      </w:r>
      <w:r>
        <w:rPr>
          <w:spacing w:val="-1"/>
          <w:sz w:val="24"/>
        </w:rPr>
        <w:t xml:space="preserve"> </w:t>
      </w:r>
      <w:r>
        <w:rPr>
          <w:sz w:val="24"/>
        </w:rPr>
        <w:t>All sensitive client data is encrypted both at rest (on the server's disk)</w:t>
      </w:r>
      <w:r>
        <w:rPr>
          <w:spacing w:val="-9"/>
          <w:sz w:val="24"/>
        </w:rPr>
        <w:t xml:space="preserve"> </w:t>
      </w:r>
      <w:r>
        <w:rPr>
          <w:sz w:val="24"/>
        </w:rPr>
        <w:t xml:space="preserve">and in transit (over the internet using TLS/SSL). </w:t>
      </w:r>
      <w:r>
        <w:rPr>
          <w:rFonts w:ascii="Courier New" w:hAnsi="Courier New"/>
          <w:sz w:val="20"/>
        </w:rPr>
        <w:t>o</w:t>
      </w:r>
      <w:r>
        <w:rPr>
          <w:rFonts w:ascii="Courier New" w:hAnsi="Courier New"/>
          <w:spacing w:val="-22"/>
          <w:sz w:val="20"/>
        </w:rPr>
        <w:t xml:space="preserve"> </w:t>
      </w:r>
      <w:r>
        <w:rPr>
          <w:sz w:val="24"/>
        </w:rPr>
        <w:t>Clean Desk Policy: Employees are required to lock their computers when they step away from their desks and to avoid leaving sensitive documents out in the open.</w:t>
      </w:r>
    </w:p>
    <w:p w14:paraId="38BCE34B">
      <w:pPr>
        <w:pStyle w:val="9"/>
        <w:numPr>
          <w:numId w:val="0"/>
        </w:numPr>
        <w:tabs>
          <w:tab w:val="left" w:pos="2225"/>
        </w:tabs>
        <w:spacing w:before="85" w:after="0" w:line="360" w:lineRule="auto"/>
        <w:ind w:left="1894" w:leftChars="0" w:right="260" w:rightChars="0"/>
        <w:jc w:val="both"/>
        <w:rPr>
          <w:sz w:val="24"/>
        </w:rPr>
      </w:pPr>
    </w:p>
    <w:p w14:paraId="743D93FA">
      <w:pPr>
        <w:pStyle w:val="9"/>
        <w:numPr>
          <w:ilvl w:val="1"/>
          <w:numId w:val="14"/>
        </w:numPr>
        <w:tabs>
          <w:tab w:val="left" w:pos="1130"/>
        </w:tabs>
        <w:spacing w:before="72" w:after="0" w:line="360" w:lineRule="auto"/>
        <w:ind w:left="1159" w:leftChars="0" w:right="0" w:hanging="359" w:firstLineChars="0"/>
        <w:jc w:val="both"/>
        <w:rPr>
          <w:sz w:val="24"/>
        </w:rPr>
      </w:pPr>
      <w:r>
        <w:rPr>
          <w:sz w:val="24"/>
        </w:rPr>
        <w:t>Secure</w:t>
      </w:r>
      <w:r>
        <w:rPr>
          <w:spacing w:val="-8"/>
          <w:sz w:val="24"/>
        </w:rPr>
        <w:t xml:space="preserve"> </w:t>
      </w:r>
      <w:r>
        <w:rPr>
          <w:sz w:val="24"/>
        </w:rPr>
        <w:t>Development</w:t>
      </w:r>
      <w:r>
        <w:rPr>
          <w:spacing w:val="-3"/>
          <w:sz w:val="24"/>
        </w:rPr>
        <w:t xml:space="preserve"> </w:t>
      </w:r>
      <w:r>
        <w:rPr>
          <w:spacing w:val="-2"/>
          <w:sz w:val="24"/>
        </w:rPr>
        <w:t>Practices:</w:t>
      </w:r>
    </w:p>
    <w:p w14:paraId="33335DAD">
      <w:pPr>
        <w:pStyle w:val="6"/>
        <w:spacing w:before="5" w:line="360" w:lineRule="auto"/>
        <w:jc w:val="both"/>
      </w:pPr>
    </w:p>
    <w:p w14:paraId="16852869">
      <w:pPr>
        <w:pStyle w:val="9"/>
        <w:numPr>
          <w:ilvl w:val="0"/>
          <w:numId w:val="15"/>
        </w:numPr>
        <w:tabs>
          <w:tab w:val="left" w:pos="994"/>
        </w:tabs>
        <w:spacing w:before="0" w:after="0" w:line="360" w:lineRule="auto"/>
        <w:ind w:left="994" w:right="268" w:hanging="360"/>
        <w:jc w:val="both"/>
        <w:rPr>
          <w:sz w:val="24"/>
        </w:rPr>
      </w:pPr>
      <w:r>
        <w:rPr>
          <w:sz w:val="24"/>
        </w:rPr>
        <w:t>Awareness Training: Developers are regularly trained on secure coding practices, such as the OWASP Top 10, to prevent common vulnerabilities in their code.</w:t>
      </w:r>
    </w:p>
    <w:p w14:paraId="7FFD114A">
      <w:pPr>
        <w:pStyle w:val="9"/>
        <w:numPr>
          <w:ilvl w:val="0"/>
          <w:numId w:val="15"/>
        </w:numPr>
        <w:tabs>
          <w:tab w:val="left" w:pos="1044"/>
        </w:tabs>
        <w:spacing w:before="107" w:after="0" w:line="360" w:lineRule="auto"/>
        <w:ind w:left="1044" w:right="260" w:hanging="360"/>
        <w:jc w:val="both"/>
        <w:rPr>
          <w:sz w:val="24"/>
        </w:rPr>
      </w:pPr>
      <w:r>
        <w:rPr>
          <w:sz w:val="24"/>
        </w:rPr>
        <w:t xml:space="preserve">Code Reviews: Every piece of code is reviewed by at least one other developer before being merged into the main project. This process includes a check for potential security </w:t>
      </w:r>
      <w:r>
        <w:rPr>
          <w:spacing w:val="-2"/>
          <w:sz w:val="24"/>
        </w:rPr>
        <w:t>flaws.</w:t>
      </w:r>
    </w:p>
    <w:p w14:paraId="2D39238A">
      <w:pPr>
        <w:pStyle w:val="9"/>
        <w:numPr>
          <w:ilvl w:val="0"/>
          <w:numId w:val="16"/>
        </w:numPr>
        <w:tabs>
          <w:tab w:val="left" w:pos="1128"/>
        </w:tabs>
        <w:spacing w:before="75" w:after="0" w:line="360" w:lineRule="auto"/>
        <w:ind w:left="1128" w:right="0" w:hanging="357"/>
        <w:jc w:val="both"/>
        <w:rPr>
          <w:sz w:val="24"/>
        </w:rPr>
      </w:pPr>
      <w:r>
        <w:rPr>
          <w:sz w:val="24"/>
        </w:rPr>
        <w:t>Phishing</w:t>
      </w:r>
      <w:r>
        <w:rPr>
          <w:spacing w:val="-5"/>
          <w:sz w:val="24"/>
        </w:rPr>
        <w:t xml:space="preserve"> </w:t>
      </w:r>
      <w:r>
        <w:rPr>
          <w:sz w:val="24"/>
        </w:rPr>
        <w:t>&amp;</w:t>
      </w:r>
      <w:r>
        <w:rPr>
          <w:spacing w:val="-3"/>
          <w:sz w:val="24"/>
        </w:rPr>
        <w:t xml:space="preserve"> </w:t>
      </w:r>
      <w:r>
        <w:rPr>
          <w:sz w:val="24"/>
        </w:rPr>
        <w:t xml:space="preserve">Malware </w:t>
      </w:r>
      <w:r>
        <w:rPr>
          <w:spacing w:val="-2"/>
          <w:sz w:val="24"/>
        </w:rPr>
        <w:t>Prevention:</w:t>
      </w:r>
    </w:p>
    <w:p w14:paraId="358A544D">
      <w:pPr>
        <w:pStyle w:val="6"/>
        <w:spacing w:before="4" w:line="360" w:lineRule="auto"/>
        <w:jc w:val="both"/>
      </w:pPr>
    </w:p>
    <w:p w14:paraId="26B2C5B6">
      <w:pPr>
        <w:pStyle w:val="9"/>
        <w:numPr>
          <w:ilvl w:val="1"/>
          <w:numId w:val="16"/>
        </w:numPr>
        <w:tabs>
          <w:tab w:val="left" w:pos="2225"/>
        </w:tabs>
        <w:spacing w:before="1" w:after="0" w:line="360" w:lineRule="auto"/>
        <w:ind w:left="2225" w:right="262" w:hanging="360"/>
        <w:jc w:val="both"/>
        <w:rPr>
          <w:sz w:val="24"/>
        </w:rPr>
      </w:pPr>
      <w:r>
        <w:rPr>
          <w:sz w:val="24"/>
        </w:rPr>
        <w:t>Regular</w:t>
      </w:r>
      <w:r>
        <w:rPr>
          <w:spacing w:val="-13"/>
          <w:sz w:val="24"/>
        </w:rPr>
        <w:t xml:space="preserve"> </w:t>
      </w:r>
      <w:r>
        <w:rPr>
          <w:sz w:val="24"/>
        </w:rPr>
        <w:t>awareness</w:t>
      </w:r>
      <w:r>
        <w:rPr>
          <w:spacing w:val="-10"/>
          <w:sz w:val="24"/>
        </w:rPr>
        <w:t xml:space="preserve"> </w:t>
      </w:r>
      <w:r>
        <w:rPr>
          <w:sz w:val="24"/>
        </w:rPr>
        <w:t>emails</w:t>
      </w:r>
      <w:r>
        <w:rPr>
          <w:spacing w:val="-12"/>
          <w:sz w:val="24"/>
        </w:rPr>
        <w:t xml:space="preserve"> </w:t>
      </w:r>
      <w:r>
        <w:rPr>
          <w:sz w:val="24"/>
        </w:rPr>
        <w:t>and</w:t>
      </w:r>
      <w:r>
        <w:rPr>
          <w:spacing w:val="-10"/>
          <w:sz w:val="24"/>
        </w:rPr>
        <w:t xml:space="preserve"> </w:t>
      </w:r>
      <w:r>
        <w:rPr>
          <w:sz w:val="24"/>
        </w:rPr>
        <w:t>brief</w:t>
      </w:r>
      <w:r>
        <w:rPr>
          <w:spacing w:val="-11"/>
          <w:sz w:val="24"/>
        </w:rPr>
        <w:t xml:space="preserve"> </w:t>
      </w:r>
      <w:r>
        <w:rPr>
          <w:sz w:val="24"/>
        </w:rPr>
        <w:t>training</w:t>
      </w:r>
      <w:r>
        <w:rPr>
          <w:spacing w:val="-13"/>
          <w:sz w:val="24"/>
        </w:rPr>
        <w:t xml:space="preserve"> </w:t>
      </w:r>
      <w:r>
        <w:rPr>
          <w:sz w:val="24"/>
        </w:rPr>
        <w:t>sessions</w:t>
      </w:r>
      <w:r>
        <w:rPr>
          <w:spacing w:val="-12"/>
          <w:sz w:val="24"/>
        </w:rPr>
        <w:t xml:space="preserve"> </w:t>
      </w:r>
      <w:r>
        <w:rPr>
          <w:sz w:val="24"/>
        </w:rPr>
        <w:t>are</w:t>
      </w:r>
      <w:r>
        <w:rPr>
          <w:spacing w:val="-11"/>
          <w:sz w:val="24"/>
        </w:rPr>
        <w:t xml:space="preserve"> </w:t>
      </w:r>
      <w:r>
        <w:rPr>
          <w:sz w:val="24"/>
        </w:rPr>
        <w:t>conducted</w:t>
      </w:r>
      <w:r>
        <w:rPr>
          <w:spacing w:val="-10"/>
          <w:sz w:val="24"/>
        </w:rPr>
        <w:t xml:space="preserve"> </w:t>
      </w:r>
      <w:r>
        <w:rPr>
          <w:sz w:val="24"/>
        </w:rPr>
        <w:t>to</w:t>
      </w:r>
      <w:r>
        <w:rPr>
          <w:spacing w:val="-10"/>
          <w:sz w:val="24"/>
        </w:rPr>
        <w:t xml:space="preserve"> </w:t>
      </w:r>
      <w:r>
        <w:rPr>
          <w:sz w:val="24"/>
        </w:rPr>
        <w:t>educate employees on how to spot and report phishing attempts.</w:t>
      </w:r>
    </w:p>
    <w:p w14:paraId="780ED322">
      <w:pPr>
        <w:pStyle w:val="9"/>
        <w:numPr>
          <w:ilvl w:val="1"/>
          <w:numId w:val="16"/>
        </w:numPr>
        <w:tabs>
          <w:tab w:val="left" w:pos="2225"/>
        </w:tabs>
        <w:spacing w:before="109" w:after="0" w:line="360" w:lineRule="auto"/>
        <w:ind w:left="2225" w:right="260" w:hanging="360"/>
        <w:jc w:val="both"/>
        <w:rPr>
          <w:sz w:val="20"/>
        </w:rPr>
      </w:pPr>
      <w:r>
        <w:rPr>
          <w:sz w:val="24"/>
        </w:rPr>
        <w:t>All company workstations are equipped with enterprise-grade antivirus and antimalware software.</w:t>
      </w:r>
    </w:p>
    <w:p w14:paraId="24526841">
      <w:pPr>
        <w:pStyle w:val="3"/>
        <w:numPr>
          <w:ilvl w:val="0"/>
          <w:numId w:val="14"/>
        </w:numPr>
        <w:tabs>
          <w:tab w:val="left" w:pos="651"/>
        </w:tabs>
        <w:spacing w:before="251" w:after="0" w:line="360" w:lineRule="auto"/>
        <w:ind w:left="680" w:leftChars="0" w:right="0" w:hanging="240" w:firstLineChars="0"/>
        <w:jc w:val="both"/>
      </w:pPr>
      <w:bookmarkStart w:id="52" w:name="4.Emergency Preparedness &amp; Response -"/>
      <w:bookmarkEnd w:id="52"/>
      <w:r>
        <w:t>Emergency</w:t>
      </w:r>
      <w:r>
        <w:rPr>
          <w:spacing w:val="-9"/>
        </w:rPr>
        <w:t xml:space="preserve"> </w:t>
      </w:r>
      <w:r>
        <w:t>Preparedness</w:t>
      </w:r>
      <w:r>
        <w:rPr>
          <w:spacing w:val="-8"/>
        </w:rPr>
        <w:t xml:space="preserve"> </w:t>
      </w:r>
      <w:r>
        <w:t>&amp;</w:t>
      </w:r>
      <w:r>
        <w:rPr>
          <w:spacing w:val="-10"/>
        </w:rPr>
        <w:t xml:space="preserve"> </w:t>
      </w:r>
      <w:r>
        <w:t>Response</w:t>
      </w:r>
      <w:r>
        <w:rPr>
          <w:spacing w:val="-7"/>
        </w:rPr>
        <w:t xml:space="preserve"> </w:t>
      </w:r>
      <w:r>
        <w:rPr>
          <w:spacing w:val="-10"/>
        </w:rPr>
        <w:t>-</w:t>
      </w:r>
    </w:p>
    <w:p w14:paraId="55171656">
      <w:pPr>
        <w:pStyle w:val="6"/>
        <w:spacing w:before="2" w:line="360" w:lineRule="auto"/>
        <w:jc w:val="both"/>
        <w:rPr>
          <w:b/>
        </w:rPr>
      </w:pPr>
    </w:p>
    <w:p w14:paraId="1DD171CD">
      <w:pPr>
        <w:pStyle w:val="6"/>
        <w:spacing w:line="360" w:lineRule="auto"/>
        <w:ind w:left="425"/>
        <w:jc w:val="both"/>
      </w:pPr>
      <w:r>
        <w:t>This</w:t>
      </w:r>
      <w:r>
        <w:rPr>
          <w:spacing w:val="-9"/>
        </w:rPr>
        <w:t xml:space="preserve"> </w:t>
      </w:r>
      <w:r>
        <w:t>outlines</w:t>
      </w:r>
      <w:r>
        <w:rPr>
          <w:spacing w:val="-4"/>
        </w:rPr>
        <w:t xml:space="preserve"> </w:t>
      </w:r>
      <w:r>
        <w:t>the</w:t>
      </w:r>
      <w:r>
        <w:rPr>
          <w:spacing w:val="-2"/>
        </w:rPr>
        <w:t xml:space="preserve"> </w:t>
      </w:r>
      <w:r>
        <w:t>plan</w:t>
      </w:r>
      <w:r>
        <w:rPr>
          <w:spacing w:val="-1"/>
        </w:rPr>
        <w:t xml:space="preserve"> </w:t>
      </w:r>
      <w:r>
        <w:t>for</w:t>
      </w:r>
      <w:r>
        <w:rPr>
          <w:spacing w:val="-6"/>
        </w:rPr>
        <w:t xml:space="preserve"> </w:t>
      </w:r>
      <w:r>
        <w:t>dealing</w:t>
      </w:r>
      <w:r>
        <w:rPr>
          <w:spacing w:val="-1"/>
        </w:rPr>
        <w:t xml:space="preserve"> </w:t>
      </w:r>
      <w:r>
        <w:t>with</w:t>
      </w:r>
      <w:r>
        <w:rPr>
          <w:spacing w:val="-4"/>
        </w:rPr>
        <w:t xml:space="preserve"> </w:t>
      </w:r>
      <w:r>
        <w:t>unforeseen</w:t>
      </w:r>
      <w:r>
        <w:rPr>
          <w:spacing w:val="1"/>
        </w:rPr>
        <w:t xml:space="preserve"> </w:t>
      </w:r>
      <w:r>
        <w:rPr>
          <w:spacing w:val="-2"/>
        </w:rPr>
        <w:t>incidents.</w:t>
      </w:r>
    </w:p>
    <w:p w14:paraId="25B7CB6D">
      <w:pPr>
        <w:pStyle w:val="6"/>
        <w:spacing w:after="0" w:line="360" w:lineRule="auto"/>
        <w:jc w:val="both"/>
        <w:sectPr>
          <w:headerReference r:id="rId21" w:type="default"/>
          <w:footerReference r:id="rId22" w:type="default"/>
          <w:pgSz w:w="11910" w:h="16840"/>
          <w:pgMar w:top="940" w:right="1008" w:bottom="1757" w:left="1559" w:header="690" w:footer="1713" w:gutter="0"/>
          <w:pgNumType w:start="30"/>
          <w:cols w:space="720" w:num="1"/>
        </w:sectPr>
      </w:pPr>
    </w:p>
    <w:p w14:paraId="4B1B7B46">
      <w:pPr>
        <w:pStyle w:val="6"/>
        <w:spacing w:before="193" w:line="360" w:lineRule="auto"/>
        <w:jc w:val="both"/>
      </w:pPr>
    </w:p>
    <w:p w14:paraId="6A7F45BD">
      <w:pPr>
        <w:pStyle w:val="9"/>
        <w:numPr>
          <w:ilvl w:val="1"/>
          <w:numId w:val="14"/>
        </w:numPr>
        <w:tabs>
          <w:tab w:val="left" w:pos="1131"/>
        </w:tabs>
        <w:spacing w:before="0" w:after="0" w:line="360" w:lineRule="auto"/>
        <w:ind w:left="1160" w:leftChars="0" w:right="263" w:hanging="360" w:firstLineChars="0"/>
        <w:jc w:val="both"/>
        <w:rPr>
          <w:sz w:val="24"/>
        </w:rPr>
      </w:pPr>
      <w:r>
        <w:rPr>
          <w:sz w:val="24"/>
        </w:rPr>
        <w:t>Emergency</w:t>
      </w:r>
      <w:r>
        <w:rPr>
          <w:spacing w:val="-15"/>
          <w:sz w:val="24"/>
        </w:rPr>
        <w:t xml:space="preserve"> </w:t>
      </w:r>
      <w:r>
        <w:rPr>
          <w:sz w:val="24"/>
        </w:rPr>
        <w:t>Contact</w:t>
      </w:r>
      <w:r>
        <w:rPr>
          <w:spacing w:val="-15"/>
          <w:sz w:val="24"/>
        </w:rPr>
        <w:t xml:space="preserve"> </w:t>
      </w:r>
      <w:r>
        <w:rPr>
          <w:sz w:val="24"/>
        </w:rPr>
        <w:t>List:</w:t>
      </w:r>
      <w:r>
        <w:rPr>
          <w:spacing w:val="-14"/>
          <w:sz w:val="24"/>
        </w:rPr>
        <w:t xml:space="preserve"> </w:t>
      </w:r>
      <w:r>
        <w:rPr>
          <w:sz w:val="24"/>
        </w:rPr>
        <w:t>A</w:t>
      </w:r>
      <w:r>
        <w:rPr>
          <w:spacing w:val="-15"/>
          <w:sz w:val="24"/>
        </w:rPr>
        <w:t xml:space="preserve"> </w:t>
      </w:r>
      <w:r>
        <w:rPr>
          <w:sz w:val="24"/>
        </w:rPr>
        <w:t>list</w:t>
      </w:r>
      <w:r>
        <w:rPr>
          <w:spacing w:val="-15"/>
          <w:sz w:val="24"/>
        </w:rPr>
        <w:t xml:space="preserve"> </w:t>
      </w:r>
      <w:r>
        <w:rPr>
          <w:sz w:val="24"/>
        </w:rPr>
        <w:t>containing</w:t>
      </w:r>
      <w:r>
        <w:rPr>
          <w:spacing w:val="-15"/>
          <w:sz w:val="24"/>
        </w:rPr>
        <w:t xml:space="preserve"> </w:t>
      </w:r>
      <w:r>
        <w:rPr>
          <w:sz w:val="24"/>
        </w:rPr>
        <w:t>numbers</w:t>
      </w:r>
      <w:r>
        <w:rPr>
          <w:spacing w:val="-15"/>
          <w:sz w:val="24"/>
        </w:rPr>
        <w:t xml:space="preserve"> </w:t>
      </w:r>
      <w:r>
        <w:rPr>
          <w:sz w:val="24"/>
        </w:rPr>
        <w:t>for</w:t>
      </w:r>
      <w:r>
        <w:rPr>
          <w:spacing w:val="-14"/>
          <w:sz w:val="24"/>
        </w:rPr>
        <w:t xml:space="preserve"> </w:t>
      </w:r>
      <w:r>
        <w:rPr>
          <w:sz w:val="24"/>
        </w:rPr>
        <w:t>the</w:t>
      </w:r>
      <w:r>
        <w:rPr>
          <w:spacing w:val="-14"/>
          <w:sz w:val="24"/>
        </w:rPr>
        <w:t xml:space="preserve"> </w:t>
      </w:r>
      <w:r>
        <w:rPr>
          <w:sz w:val="24"/>
        </w:rPr>
        <w:t>nearest</w:t>
      </w:r>
      <w:r>
        <w:rPr>
          <w:spacing w:val="-13"/>
          <w:sz w:val="24"/>
        </w:rPr>
        <w:t xml:space="preserve"> </w:t>
      </w:r>
      <w:r>
        <w:rPr>
          <w:sz w:val="24"/>
        </w:rPr>
        <w:t>hospital,</w:t>
      </w:r>
      <w:r>
        <w:rPr>
          <w:spacing w:val="-15"/>
          <w:sz w:val="24"/>
        </w:rPr>
        <w:t xml:space="preserve"> </w:t>
      </w:r>
      <w:r>
        <w:rPr>
          <w:sz w:val="24"/>
        </w:rPr>
        <w:t>police</w:t>
      </w:r>
      <w:r>
        <w:rPr>
          <w:spacing w:val="-14"/>
          <w:sz w:val="24"/>
        </w:rPr>
        <w:t xml:space="preserve"> </w:t>
      </w:r>
      <w:r>
        <w:rPr>
          <w:sz w:val="24"/>
        </w:rPr>
        <w:t>station, and fire brigade is prominently displayed on a notice board.</w:t>
      </w:r>
    </w:p>
    <w:p w14:paraId="4CB9EF45">
      <w:pPr>
        <w:pStyle w:val="9"/>
        <w:numPr>
          <w:ilvl w:val="1"/>
          <w:numId w:val="14"/>
        </w:numPr>
        <w:tabs>
          <w:tab w:val="left" w:pos="1131"/>
        </w:tabs>
        <w:spacing w:before="8" w:after="0" w:line="360" w:lineRule="auto"/>
        <w:ind w:left="1160" w:leftChars="0" w:right="263" w:hanging="360" w:firstLineChars="0"/>
        <w:jc w:val="both"/>
        <w:rPr>
          <w:sz w:val="24"/>
        </w:rPr>
      </w:pPr>
      <w:r>
        <w:rPr>
          <w:sz w:val="24"/>
        </w:rPr>
        <w:t>Medical</w:t>
      </w:r>
      <w:r>
        <w:rPr>
          <w:spacing w:val="-2"/>
          <w:sz w:val="24"/>
        </w:rPr>
        <w:t xml:space="preserve"> </w:t>
      </w:r>
      <w:r>
        <w:rPr>
          <w:sz w:val="24"/>
        </w:rPr>
        <w:t>Emergency:</w:t>
      </w:r>
      <w:r>
        <w:rPr>
          <w:spacing w:val="-14"/>
          <w:sz w:val="24"/>
        </w:rPr>
        <w:t xml:space="preserve"> </w:t>
      </w:r>
      <w:r>
        <w:rPr>
          <w:sz w:val="24"/>
        </w:rPr>
        <w:t>A</w:t>
      </w:r>
      <w:r>
        <w:rPr>
          <w:spacing w:val="-15"/>
          <w:sz w:val="24"/>
        </w:rPr>
        <w:t xml:space="preserve"> </w:t>
      </w:r>
      <w:r>
        <w:rPr>
          <w:sz w:val="24"/>
        </w:rPr>
        <w:t>clear protocol</w:t>
      </w:r>
      <w:r>
        <w:rPr>
          <w:spacing w:val="-2"/>
          <w:sz w:val="24"/>
        </w:rPr>
        <w:t xml:space="preserve"> </w:t>
      </w:r>
      <w:r>
        <w:rPr>
          <w:sz w:val="24"/>
        </w:rPr>
        <w:t>is</w:t>
      </w:r>
      <w:r>
        <w:rPr>
          <w:spacing w:val="-4"/>
          <w:sz w:val="24"/>
        </w:rPr>
        <w:t xml:space="preserve"> </w:t>
      </w:r>
      <w:r>
        <w:rPr>
          <w:sz w:val="24"/>
        </w:rPr>
        <w:t>in</w:t>
      </w:r>
      <w:r>
        <w:rPr>
          <w:spacing w:val="-2"/>
          <w:sz w:val="24"/>
        </w:rPr>
        <w:t xml:space="preserve"> </w:t>
      </w:r>
      <w:r>
        <w:rPr>
          <w:sz w:val="24"/>
        </w:rPr>
        <w:t>place</w:t>
      </w:r>
      <w:r>
        <w:rPr>
          <w:spacing w:val="-3"/>
          <w:sz w:val="24"/>
        </w:rPr>
        <w:t xml:space="preserve"> </w:t>
      </w:r>
      <w:r>
        <w:rPr>
          <w:sz w:val="24"/>
        </w:rPr>
        <w:t>for</w:t>
      </w:r>
      <w:r>
        <w:rPr>
          <w:spacing w:val="-3"/>
          <w:sz w:val="24"/>
        </w:rPr>
        <w:t xml:space="preserve"> </w:t>
      </w:r>
      <w:r>
        <w:rPr>
          <w:sz w:val="24"/>
        </w:rPr>
        <w:t>medical</w:t>
      </w:r>
      <w:r>
        <w:rPr>
          <w:spacing w:val="-2"/>
          <w:sz w:val="24"/>
        </w:rPr>
        <w:t xml:space="preserve"> </w:t>
      </w:r>
      <w:r>
        <w:rPr>
          <w:sz w:val="24"/>
        </w:rPr>
        <w:t>emergencies, outlining</w:t>
      </w:r>
      <w:r>
        <w:rPr>
          <w:spacing w:val="-4"/>
          <w:sz w:val="24"/>
        </w:rPr>
        <w:t xml:space="preserve"> </w:t>
      </w:r>
      <w:r>
        <w:rPr>
          <w:sz w:val="24"/>
        </w:rPr>
        <w:t xml:space="preserve">who to contact internally and the steps to assist the person until professional medical help </w:t>
      </w:r>
      <w:r>
        <w:rPr>
          <w:spacing w:val="-2"/>
          <w:sz w:val="24"/>
        </w:rPr>
        <w:t>arrives.</w:t>
      </w:r>
    </w:p>
    <w:p w14:paraId="625D95DE">
      <w:pPr>
        <w:pStyle w:val="9"/>
        <w:numPr>
          <w:ilvl w:val="1"/>
          <w:numId w:val="14"/>
        </w:numPr>
        <w:tabs>
          <w:tab w:val="left" w:pos="1131"/>
        </w:tabs>
        <w:spacing w:before="9" w:after="0" w:line="360" w:lineRule="auto"/>
        <w:ind w:left="1160" w:leftChars="0" w:right="464" w:hanging="360" w:firstLineChars="0"/>
        <w:jc w:val="both"/>
        <w:rPr>
          <w:sz w:val="24"/>
        </w:rPr>
      </w:pPr>
      <w:r>
        <w:rPr>
          <w:sz w:val="24"/>
        </w:rPr>
        <w:t>Data Breach Response Plan:</w:t>
      </w:r>
      <w:r>
        <w:rPr>
          <w:spacing w:val="-7"/>
          <w:sz w:val="24"/>
        </w:rPr>
        <w:t xml:space="preserve"> </w:t>
      </w:r>
      <w:r>
        <w:rPr>
          <w:sz w:val="24"/>
        </w:rPr>
        <w:t>A documented plan exists for what to do in the</w:t>
      </w:r>
      <w:r>
        <w:rPr>
          <w:spacing w:val="-1"/>
          <w:sz w:val="24"/>
        </w:rPr>
        <w:t xml:space="preserve"> </w:t>
      </w:r>
      <w:r>
        <w:rPr>
          <w:sz w:val="24"/>
        </w:rPr>
        <w:t>event of a data</w:t>
      </w:r>
      <w:r>
        <w:rPr>
          <w:spacing w:val="-5"/>
          <w:sz w:val="24"/>
        </w:rPr>
        <w:t xml:space="preserve"> </w:t>
      </w:r>
      <w:r>
        <w:rPr>
          <w:sz w:val="24"/>
        </w:rPr>
        <w:t>breach,</w:t>
      </w:r>
      <w:r>
        <w:rPr>
          <w:spacing w:val="-2"/>
          <w:sz w:val="24"/>
        </w:rPr>
        <w:t xml:space="preserve"> </w:t>
      </w:r>
      <w:r>
        <w:rPr>
          <w:sz w:val="24"/>
        </w:rPr>
        <w:t>including</w:t>
      </w:r>
      <w:r>
        <w:rPr>
          <w:spacing w:val="-7"/>
          <w:sz w:val="24"/>
        </w:rPr>
        <w:t xml:space="preserve"> </w:t>
      </w:r>
      <w:r>
        <w:rPr>
          <w:sz w:val="24"/>
        </w:rPr>
        <w:t>steps</w:t>
      </w:r>
      <w:r>
        <w:rPr>
          <w:spacing w:val="-4"/>
          <w:sz w:val="24"/>
        </w:rPr>
        <w:t xml:space="preserve"> </w:t>
      </w:r>
      <w:r>
        <w:rPr>
          <w:sz w:val="24"/>
        </w:rPr>
        <w:t>for</w:t>
      </w:r>
      <w:r>
        <w:rPr>
          <w:spacing w:val="-3"/>
          <w:sz w:val="24"/>
        </w:rPr>
        <w:t xml:space="preserve"> </w:t>
      </w:r>
      <w:r>
        <w:rPr>
          <w:sz w:val="24"/>
        </w:rPr>
        <w:t>identifying</w:t>
      </w:r>
      <w:r>
        <w:rPr>
          <w:spacing w:val="-2"/>
          <w:sz w:val="24"/>
        </w:rPr>
        <w:t xml:space="preserve"> </w:t>
      </w:r>
      <w:r>
        <w:rPr>
          <w:sz w:val="24"/>
        </w:rPr>
        <w:t>the</w:t>
      </w:r>
      <w:r>
        <w:rPr>
          <w:spacing w:val="-5"/>
          <w:sz w:val="24"/>
        </w:rPr>
        <w:t xml:space="preserve"> </w:t>
      </w:r>
      <w:r>
        <w:rPr>
          <w:sz w:val="24"/>
        </w:rPr>
        <w:t>breach,</w:t>
      </w:r>
      <w:r>
        <w:rPr>
          <w:spacing w:val="-4"/>
          <w:sz w:val="24"/>
        </w:rPr>
        <w:t xml:space="preserve"> </w:t>
      </w:r>
      <w:r>
        <w:rPr>
          <w:sz w:val="24"/>
        </w:rPr>
        <w:t>containing</w:t>
      </w:r>
      <w:r>
        <w:rPr>
          <w:spacing w:val="-4"/>
          <w:sz w:val="24"/>
        </w:rPr>
        <w:t xml:space="preserve"> </w:t>
      </w:r>
      <w:r>
        <w:rPr>
          <w:sz w:val="24"/>
        </w:rPr>
        <w:t>it,</w:t>
      </w:r>
      <w:r>
        <w:rPr>
          <w:spacing w:val="-4"/>
          <w:sz w:val="24"/>
        </w:rPr>
        <w:t xml:space="preserve"> </w:t>
      </w:r>
      <w:r>
        <w:rPr>
          <w:sz w:val="24"/>
        </w:rPr>
        <w:t>notifying</w:t>
      </w:r>
      <w:r>
        <w:rPr>
          <w:spacing w:val="-2"/>
          <w:sz w:val="24"/>
        </w:rPr>
        <w:t xml:space="preserve"> </w:t>
      </w:r>
      <w:r>
        <w:rPr>
          <w:sz w:val="24"/>
        </w:rPr>
        <w:t>affected clients, and reviewing security measures to prevent a recurrence.</w:t>
      </w:r>
    </w:p>
    <w:p w14:paraId="49F11702">
      <w:pPr>
        <w:pStyle w:val="9"/>
        <w:spacing w:after="0" w:line="360" w:lineRule="auto"/>
        <w:jc w:val="both"/>
        <w:rPr>
          <w:sz w:val="24"/>
        </w:rPr>
        <w:sectPr>
          <w:headerReference r:id="rId23" w:type="default"/>
          <w:footerReference r:id="rId24" w:type="default"/>
          <w:pgSz w:w="11910" w:h="16840"/>
          <w:pgMar w:top="940" w:right="1008" w:bottom="1757" w:left="1559" w:header="690" w:footer="1593" w:gutter="0"/>
          <w:cols w:space="720" w:num="1"/>
        </w:sectPr>
      </w:pPr>
    </w:p>
    <w:p w14:paraId="02C428B6">
      <w:pPr>
        <w:pStyle w:val="6"/>
        <w:spacing w:before="150" w:line="360" w:lineRule="auto"/>
        <w:rPr>
          <w:sz w:val="28"/>
        </w:rPr>
      </w:pPr>
    </w:p>
    <w:p w14:paraId="05B021D6">
      <w:pPr>
        <w:pStyle w:val="2"/>
        <w:spacing w:before="1" w:line="360" w:lineRule="auto"/>
      </w:pPr>
      <w:bookmarkStart w:id="53" w:name="CHAPTER NO. 7"/>
      <w:bookmarkEnd w:id="53"/>
      <w:r>
        <w:t>CHAPTER</w:t>
      </w:r>
      <w:r>
        <w:rPr>
          <w:spacing w:val="-15"/>
        </w:rPr>
        <w:t xml:space="preserve"> </w:t>
      </w:r>
      <w:r>
        <w:t>NO.</w:t>
      </w:r>
      <w:r>
        <w:rPr>
          <w:spacing w:val="-12"/>
        </w:rPr>
        <w:t xml:space="preserve"> </w:t>
      </w:r>
      <w:r>
        <w:rPr>
          <w:spacing w:val="-10"/>
        </w:rPr>
        <w:t>7</w:t>
      </w:r>
    </w:p>
    <w:p w14:paraId="5B6737CA">
      <w:pPr>
        <w:spacing w:before="318" w:line="360" w:lineRule="auto"/>
        <w:ind w:left="430" w:right="290" w:firstLine="0"/>
        <w:jc w:val="center"/>
        <w:rPr>
          <w:b/>
          <w:sz w:val="28"/>
        </w:rPr>
      </w:pPr>
      <w:r>
        <w:rPr>
          <w:b/>
          <w:spacing w:val="-2"/>
          <w:sz w:val="28"/>
        </w:rPr>
        <w:t>PRACTICAL</w:t>
      </w:r>
      <w:r>
        <w:rPr>
          <w:b/>
          <w:spacing w:val="-16"/>
          <w:sz w:val="28"/>
        </w:rPr>
        <w:t xml:space="preserve"> </w:t>
      </w:r>
      <w:r>
        <w:rPr>
          <w:b/>
          <w:spacing w:val="-2"/>
          <w:sz w:val="28"/>
        </w:rPr>
        <w:t>EXPERIENCES</w:t>
      </w:r>
      <w:r>
        <w:rPr>
          <w:b/>
          <w:spacing w:val="-8"/>
          <w:sz w:val="28"/>
        </w:rPr>
        <w:t xml:space="preserve"> </w:t>
      </w:r>
      <w:r>
        <w:rPr>
          <w:b/>
          <w:spacing w:val="-2"/>
          <w:sz w:val="28"/>
        </w:rPr>
        <w:t>IN</w:t>
      </w:r>
      <w:r>
        <w:rPr>
          <w:b/>
          <w:spacing w:val="-7"/>
          <w:sz w:val="28"/>
        </w:rPr>
        <w:t xml:space="preserve"> </w:t>
      </w:r>
      <w:r>
        <w:rPr>
          <w:b/>
          <w:spacing w:val="-2"/>
          <w:sz w:val="28"/>
        </w:rPr>
        <w:t>INDUSTRY/ORGANIZATION</w:t>
      </w:r>
    </w:p>
    <w:p w14:paraId="3D94B0CE">
      <w:pPr>
        <w:pStyle w:val="6"/>
        <w:spacing w:before="1" w:line="360" w:lineRule="auto"/>
        <w:rPr>
          <w:b/>
          <w:sz w:val="20"/>
        </w:rPr>
      </w:pPr>
    </w:p>
    <w:p w14:paraId="6A337C6E">
      <w:pPr>
        <w:pStyle w:val="3"/>
        <w:spacing w:before="246" w:line="360" w:lineRule="auto"/>
        <w:jc w:val="both"/>
      </w:pPr>
      <w:bookmarkStart w:id="54" w:name="Practical Experiences in Industry/Organi"/>
      <w:bookmarkEnd w:id="54"/>
      <w:r>
        <w:t>Practical</w:t>
      </w:r>
      <w:r>
        <w:rPr>
          <w:spacing w:val="-9"/>
        </w:rPr>
        <w:t xml:space="preserve"> </w:t>
      </w:r>
      <w:r>
        <w:t>Experiences</w:t>
      </w:r>
      <w:r>
        <w:rPr>
          <w:spacing w:val="-9"/>
        </w:rPr>
        <w:t xml:space="preserve"> </w:t>
      </w:r>
      <w:r>
        <w:t>in</w:t>
      </w:r>
      <w:r>
        <w:rPr>
          <w:spacing w:val="-10"/>
        </w:rPr>
        <w:t xml:space="preserve"> </w:t>
      </w:r>
      <w:r>
        <w:t>Industry/Organization</w:t>
      </w:r>
      <w:r>
        <w:rPr>
          <w:spacing w:val="-3"/>
        </w:rPr>
        <w:t xml:space="preserve"> </w:t>
      </w:r>
      <w:r>
        <w:rPr>
          <w:spacing w:val="-10"/>
        </w:rPr>
        <w:t>-</w:t>
      </w:r>
    </w:p>
    <w:p w14:paraId="20E74308">
      <w:pPr>
        <w:pStyle w:val="6"/>
        <w:spacing w:before="2" w:line="360" w:lineRule="auto"/>
        <w:jc w:val="both"/>
        <w:rPr>
          <w:b/>
        </w:rPr>
      </w:pPr>
    </w:p>
    <w:p w14:paraId="63CB74EF">
      <w:pPr>
        <w:pStyle w:val="6"/>
        <w:spacing w:line="360" w:lineRule="auto"/>
        <w:ind w:left="435" w:right="260" w:hanging="10"/>
        <w:jc w:val="both"/>
        <w:rPr>
          <w:sz w:val="18"/>
        </w:rPr>
      </w:pPr>
      <w:r>
        <w:t>The practical experience gained during the internship was centered on the end-to-end development of a full-stack Task Management System. This project required the application of all the technologies learned, from front-end design to back-end database management. This section compiles two key work samples from this project that demonstrate the skills and responsibilities undertaken.</w:t>
      </w:r>
    </w:p>
    <w:p w14:paraId="0099D90E">
      <w:pPr>
        <w:pStyle w:val="3"/>
        <w:spacing w:before="238" w:line="360" w:lineRule="auto"/>
        <w:jc w:val="both"/>
      </w:pPr>
      <w:bookmarkStart w:id="55" w:name="Work Sample 1: Back-End - Building a Sec"/>
      <w:bookmarkEnd w:id="55"/>
      <w:r>
        <w:t>Work</w:t>
      </w:r>
      <w:r>
        <w:rPr>
          <w:spacing w:val="-7"/>
        </w:rPr>
        <w:t xml:space="preserve"> </w:t>
      </w:r>
      <w:r>
        <w:t>Sample</w:t>
      </w:r>
      <w:r>
        <w:rPr>
          <w:spacing w:val="-6"/>
        </w:rPr>
        <w:t xml:space="preserve"> </w:t>
      </w:r>
      <w:r>
        <w:t>1:</w:t>
      </w:r>
      <w:r>
        <w:rPr>
          <w:spacing w:val="-8"/>
        </w:rPr>
        <w:t xml:space="preserve"> </w:t>
      </w:r>
      <w:r>
        <w:t>Back-End</w:t>
      </w:r>
      <w:r>
        <w:rPr>
          <w:spacing w:val="-6"/>
        </w:rPr>
        <w:t xml:space="preserve"> </w:t>
      </w:r>
      <w:r>
        <w:t>-</w:t>
      </w:r>
      <w:r>
        <w:rPr>
          <w:spacing w:val="-5"/>
        </w:rPr>
        <w:t xml:space="preserve"> </w:t>
      </w:r>
      <w:r>
        <w:t>Building</w:t>
      </w:r>
      <w:r>
        <w:rPr>
          <w:spacing w:val="-5"/>
        </w:rPr>
        <w:t xml:space="preserve"> </w:t>
      </w:r>
      <w:r>
        <w:t>a</w:t>
      </w:r>
      <w:r>
        <w:rPr>
          <w:spacing w:val="-7"/>
        </w:rPr>
        <w:t xml:space="preserve"> </w:t>
      </w:r>
      <w:r>
        <w:t>Secure</w:t>
      </w:r>
      <w:r>
        <w:rPr>
          <w:spacing w:val="-8"/>
        </w:rPr>
        <w:t xml:space="preserve"> </w:t>
      </w:r>
      <w:r>
        <w:t>REST</w:t>
      </w:r>
      <w:r>
        <w:rPr>
          <w:spacing w:val="-21"/>
        </w:rPr>
        <w:t xml:space="preserve"> </w:t>
      </w:r>
      <w:r>
        <w:t>API</w:t>
      </w:r>
      <w:r>
        <w:rPr>
          <w:spacing w:val="-4"/>
        </w:rPr>
        <w:t xml:space="preserve"> </w:t>
      </w:r>
      <w:r>
        <w:rPr>
          <w:spacing w:val="-10"/>
        </w:rPr>
        <w:t>:</w:t>
      </w:r>
    </w:p>
    <w:p w14:paraId="32720ED5">
      <w:pPr>
        <w:pStyle w:val="6"/>
        <w:spacing w:before="2" w:line="360" w:lineRule="auto"/>
        <w:jc w:val="both"/>
        <w:rPr>
          <w:b/>
        </w:rPr>
      </w:pPr>
    </w:p>
    <w:p w14:paraId="4FD6E677">
      <w:pPr>
        <w:pStyle w:val="6"/>
        <w:spacing w:line="360" w:lineRule="auto"/>
        <w:ind w:left="435" w:right="261" w:hanging="10"/>
        <w:jc w:val="both"/>
      </w:pPr>
      <w:r>
        <w:t>This work sample represents the foundational back-end development for the Task Management System, built using Python and Django.</w:t>
      </w:r>
    </w:p>
    <w:p w14:paraId="4E5F8E9C">
      <w:pPr>
        <w:pStyle w:val="9"/>
        <w:numPr>
          <w:ilvl w:val="1"/>
          <w:numId w:val="14"/>
        </w:numPr>
        <w:tabs>
          <w:tab w:val="left" w:pos="1131"/>
        </w:tabs>
        <w:spacing w:before="10" w:after="0" w:line="360" w:lineRule="auto"/>
        <w:ind w:left="1160" w:leftChars="0" w:right="300" w:hanging="360" w:firstLineChars="0"/>
        <w:jc w:val="both"/>
        <w:rPr>
          <w:sz w:val="24"/>
        </w:rPr>
      </w:pPr>
      <w:r>
        <w:rPr>
          <w:b/>
          <w:bCs/>
          <w:sz w:val="24"/>
        </w:rPr>
        <w:t>Objective:</w:t>
      </w:r>
      <w:r>
        <w:rPr>
          <w:b/>
          <w:bCs/>
          <w:spacing w:val="-15"/>
          <w:sz w:val="24"/>
        </w:rPr>
        <w:t xml:space="preserve"> </w:t>
      </w:r>
      <w:r>
        <w:rPr>
          <w:sz w:val="24"/>
        </w:rPr>
        <w:t>To</w:t>
      </w:r>
      <w:r>
        <w:rPr>
          <w:spacing w:val="-7"/>
          <w:sz w:val="24"/>
        </w:rPr>
        <w:t xml:space="preserve"> </w:t>
      </w:r>
      <w:r>
        <w:rPr>
          <w:sz w:val="24"/>
        </w:rPr>
        <w:t>design</w:t>
      </w:r>
      <w:r>
        <w:rPr>
          <w:spacing w:val="-8"/>
          <w:sz w:val="24"/>
        </w:rPr>
        <w:t xml:space="preserve"> </w:t>
      </w:r>
      <w:r>
        <w:rPr>
          <w:sz w:val="24"/>
        </w:rPr>
        <w:t>and</w:t>
      </w:r>
      <w:r>
        <w:rPr>
          <w:spacing w:val="-3"/>
          <w:sz w:val="24"/>
        </w:rPr>
        <w:t xml:space="preserve"> </w:t>
      </w:r>
      <w:r>
        <w:rPr>
          <w:sz w:val="24"/>
        </w:rPr>
        <w:t>build</w:t>
      </w:r>
      <w:r>
        <w:rPr>
          <w:spacing w:val="-11"/>
          <w:sz w:val="24"/>
        </w:rPr>
        <w:t xml:space="preserve"> </w:t>
      </w:r>
      <w:r>
        <w:rPr>
          <w:sz w:val="24"/>
        </w:rPr>
        <w:t>a</w:t>
      </w:r>
      <w:r>
        <w:rPr>
          <w:spacing w:val="-7"/>
          <w:sz w:val="24"/>
        </w:rPr>
        <w:t xml:space="preserve"> </w:t>
      </w:r>
      <w:r>
        <w:rPr>
          <w:sz w:val="24"/>
        </w:rPr>
        <w:t>secure,</w:t>
      </w:r>
      <w:r>
        <w:rPr>
          <w:spacing w:val="-6"/>
          <w:sz w:val="24"/>
        </w:rPr>
        <w:t xml:space="preserve"> </w:t>
      </w:r>
      <w:r>
        <w:rPr>
          <w:sz w:val="24"/>
        </w:rPr>
        <w:t>robust,</w:t>
      </w:r>
      <w:r>
        <w:rPr>
          <w:spacing w:val="-8"/>
          <w:sz w:val="24"/>
        </w:rPr>
        <w:t xml:space="preserve"> </w:t>
      </w:r>
      <w:r>
        <w:rPr>
          <w:sz w:val="24"/>
        </w:rPr>
        <w:t>and</w:t>
      </w:r>
      <w:r>
        <w:rPr>
          <w:spacing w:val="-8"/>
          <w:sz w:val="24"/>
        </w:rPr>
        <w:t xml:space="preserve"> </w:t>
      </w:r>
      <w:r>
        <w:rPr>
          <w:sz w:val="24"/>
        </w:rPr>
        <w:t>scalable</w:t>
      </w:r>
      <w:r>
        <w:rPr>
          <w:spacing w:val="-7"/>
          <w:sz w:val="24"/>
        </w:rPr>
        <w:t xml:space="preserve"> </w:t>
      </w:r>
      <w:r>
        <w:rPr>
          <w:sz w:val="24"/>
        </w:rPr>
        <w:t>REST</w:t>
      </w:r>
      <w:r>
        <w:rPr>
          <w:spacing w:val="-20"/>
          <w:sz w:val="24"/>
        </w:rPr>
        <w:t xml:space="preserve"> </w:t>
      </w:r>
      <w:r>
        <w:rPr>
          <w:sz w:val="24"/>
        </w:rPr>
        <w:t>API</w:t>
      </w:r>
      <w:r>
        <w:rPr>
          <w:spacing w:val="-9"/>
          <w:sz w:val="24"/>
        </w:rPr>
        <w:t xml:space="preserve"> </w:t>
      </w:r>
      <w:r>
        <w:rPr>
          <w:sz w:val="24"/>
        </w:rPr>
        <w:t>that</w:t>
      </w:r>
      <w:r>
        <w:rPr>
          <w:spacing w:val="-8"/>
          <w:sz w:val="24"/>
        </w:rPr>
        <w:t xml:space="preserve"> </w:t>
      </w:r>
      <w:r>
        <w:rPr>
          <w:sz w:val="24"/>
        </w:rPr>
        <w:t>would</w:t>
      </w:r>
      <w:r>
        <w:rPr>
          <w:spacing w:val="-8"/>
          <w:sz w:val="24"/>
        </w:rPr>
        <w:t xml:space="preserve"> </w:t>
      </w:r>
      <w:r>
        <w:rPr>
          <w:sz w:val="24"/>
        </w:rPr>
        <w:t>serve as</w:t>
      </w:r>
      <w:r>
        <w:rPr>
          <w:spacing w:val="-15"/>
          <w:sz w:val="24"/>
        </w:rPr>
        <w:t xml:space="preserve"> </w:t>
      </w:r>
      <w:r>
        <w:rPr>
          <w:sz w:val="24"/>
        </w:rPr>
        <w:t>the</w:t>
      </w:r>
      <w:r>
        <w:rPr>
          <w:spacing w:val="-9"/>
          <w:sz w:val="24"/>
        </w:rPr>
        <w:t xml:space="preserve"> </w:t>
      </w:r>
      <w:r>
        <w:rPr>
          <w:sz w:val="24"/>
        </w:rPr>
        <w:t>backbone</w:t>
      </w:r>
      <w:r>
        <w:rPr>
          <w:spacing w:val="-9"/>
          <w:sz w:val="24"/>
        </w:rPr>
        <w:t xml:space="preserve"> </w:t>
      </w:r>
      <w:r>
        <w:rPr>
          <w:sz w:val="24"/>
        </w:rPr>
        <w:t>for</w:t>
      </w:r>
      <w:r>
        <w:rPr>
          <w:spacing w:val="-11"/>
          <w:sz w:val="24"/>
        </w:rPr>
        <w:t xml:space="preserve"> </w:t>
      </w:r>
      <w:r>
        <w:rPr>
          <w:sz w:val="24"/>
        </w:rPr>
        <w:t>the</w:t>
      </w:r>
      <w:r>
        <w:rPr>
          <w:spacing w:val="-12"/>
          <w:sz w:val="24"/>
        </w:rPr>
        <w:t xml:space="preserve"> </w:t>
      </w:r>
      <w:r>
        <w:rPr>
          <w:sz w:val="24"/>
        </w:rPr>
        <w:t>application.</w:t>
      </w:r>
      <w:r>
        <w:rPr>
          <w:spacing w:val="-13"/>
          <w:sz w:val="24"/>
        </w:rPr>
        <w:t xml:space="preserve"> </w:t>
      </w:r>
      <w:r>
        <w:rPr>
          <w:sz w:val="24"/>
        </w:rPr>
        <w:t>The</w:t>
      </w:r>
      <w:r>
        <w:rPr>
          <w:spacing w:val="-18"/>
          <w:sz w:val="24"/>
        </w:rPr>
        <w:t xml:space="preserve"> </w:t>
      </w:r>
      <w:r>
        <w:rPr>
          <w:sz w:val="24"/>
        </w:rPr>
        <w:t>API</w:t>
      </w:r>
      <w:r>
        <w:rPr>
          <w:spacing w:val="-14"/>
          <w:sz w:val="24"/>
        </w:rPr>
        <w:t xml:space="preserve"> </w:t>
      </w:r>
      <w:r>
        <w:rPr>
          <w:sz w:val="24"/>
        </w:rPr>
        <w:t>needed</w:t>
      </w:r>
      <w:r>
        <w:rPr>
          <w:spacing w:val="-8"/>
          <w:sz w:val="24"/>
        </w:rPr>
        <w:t xml:space="preserve"> </w:t>
      </w:r>
      <w:r>
        <w:rPr>
          <w:sz w:val="24"/>
        </w:rPr>
        <w:t>to</w:t>
      </w:r>
      <w:r>
        <w:rPr>
          <w:spacing w:val="-11"/>
          <w:sz w:val="24"/>
        </w:rPr>
        <w:t xml:space="preserve"> </w:t>
      </w:r>
      <w:r>
        <w:rPr>
          <w:sz w:val="24"/>
        </w:rPr>
        <w:t>handle</w:t>
      </w:r>
      <w:r>
        <w:rPr>
          <w:spacing w:val="-9"/>
          <w:sz w:val="24"/>
        </w:rPr>
        <w:t xml:space="preserve"> </w:t>
      </w:r>
      <w:r>
        <w:rPr>
          <w:sz w:val="24"/>
        </w:rPr>
        <w:t>all</w:t>
      </w:r>
      <w:r>
        <w:rPr>
          <w:spacing w:val="-10"/>
          <w:sz w:val="24"/>
        </w:rPr>
        <w:t xml:space="preserve"> </w:t>
      </w:r>
      <w:r>
        <w:rPr>
          <w:sz w:val="24"/>
        </w:rPr>
        <w:t>data</w:t>
      </w:r>
      <w:r>
        <w:rPr>
          <w:spacing w:val="-12"/>
          <w:sz w:val="24"/>
        </w:rPr>
        <w:t xml:space="preserve"> </w:t>
      </w:r>
      <w:r>
        <w:rPr>
          <w:sz w:val="24"/>
        </w:rPr>
        <w:t>operations</w:t>
      </w:r>
      <w:r>
        <w:rPr>
          <w:spacing w:val="-6"/>
          <w:sz w:val="24"/>
        </w:rPr>
        <w:t xml:space="preserve"> </w:t>
      </w:r>
      <w:r>
        <w:rPr>
          <w:sz w:val="24"/>
        </w:rPr>
        <w:t>(CRUD</w:t>
      </w:r>
    </w:p>
    <w:p w14:paraId="31AC0DDE">
      <w:pPr>
        <w:pStyle w:val="6"/>
        <w:spacing w:before="6" w:line="360" w:lineRule="auto"/>
        <w:ind w:right="194" w:firstLine="840" w:firstLineChars="350"/>
        <w:jc w:val="both"/>
      </w:pPr>
      <w:r>
        <w:t>-</w:t>
      </w:r>
      <w:r>
        <w:rPr>
          <w:spacing w:val="-10"/>
        </w:rPr>
        <w:t xml:space="preserve"> </w:t>
      </w:r>
      <w:r>
        <w:t>Create, Read,</w:t>
      </w:r>
      <w:r>
        <w:rPr>
          <w:spacing w:val="-2"/>
        </w:rPr>
        <w:t xml:space="preserve"> </w:t>
      </w:r>
      <w:r>
        <w:t>Update, Delete)</w:t>
      </w:r>
      <w:r>
        <w:rPr>
          <w:spacing w:val="-1"/>
        </w:rPr>
        <w:t xml:space="preserve"> </w:t>
      </w:r>
      <w:r>
        <w:t>for</w:t>
      </w:r>
      <w:r>
        <w:rPr>
          <w:spacing w:val="-2"/>
        </w:rPr>
        <w:t xml:space="preserve"> </w:t>
      </w:r>
      <w:r>
        <w:t>user</w:t>
      </w:r>
      <w:r>
        <w:rPr>
          <w:spacing w:val="-6"/>
        </w:rPr>
        <w:t xml:space="preserve"> </w:t>
      </w:r>
      <w:r>
        <w:t>tasks</w:t>
      </w:r>
      <w:r>
        <w:rPr>
          <w:spacing w:val="-2"/>
        </w:rPr>
        <w:t xml:space="preserve"> </w:t>
      </w:r>
      <w:r>
        <w:t>and</w:t>
      </w:r>
      <w:r>
        <w:rPr>
          <w:spacing w:val="-2"/>
        </w:rPr>
        <w:t xml:space="preserve"> </w:t>
      </w:r>
      <w:r>
        <w:t>manage</w:t>
      </w:r>
      <w:r>
        <w:rPr>
          <w:spacing w:val="-3"/>
        </w:rPr>
        <w:t xml:space="preserve"> </w:t>
      </w:r>
      <w:r>
        <w:t>user</w:t>
      </w:r>
      <w:r>
        <w:rPr>
          <w:spacing w:val="-2"/>
        </w:rPr>
        <w:t xml:space="preserve"> authentication.</w:t>
      </w:r>
    </w:p>
    <w:p w14:paraId="034F78E6">
      <w:pPr>
        <w:pStyle w:val="6"/>
        <w:spacing w:before="14" w:line="360" w:lineRule="auto"/>
        <w:jc w:val="both"/>
      </w:pPr>
    </w:p>
    <w:p w14:paraId="72DE04AF">
      <w:pPr>
        <w:pStyle w:val="9"/>
        <w:numPr>
          <w:ilvl w:val="1"/>
          <w:numId w:val="14"/>
        </w:numPr>
        <w:tabs>
          <w:tab w:val="left" w:pos="1131"/>
        </w:tabs>
        <w:spacing w:before="0" w:after="0" w:line="360" w:lineRule="auto"/>
        <w:ind w:left="1160" w:leftChars="0" w:right="0" w:hanging="360" w:firstLineChars="0"/>
        <w:jc w:val="both"/>
        <w:rPr>
          <w:sz w:val="24"/>
        </w:rPr>
      </w:pPr>
      <w:r>
        <w:rPr>
          <w:b/>
          <w:bCs/>
          <w:sz w:val="24"/>
        </w:rPr>
        <w:t>Technologies Used:</w:t>
      </w:r>
      <w:r>
        <w:rPr>
          <w:spacing w:val="-5"/>
          <w:sz w:val="24"/>
        </w:rPr>
        <w:t xml:space="preserve"> </w:t>
      </w:r>
      <w:r>
        <w:rPr>
          <w:sz w:val="24"/>
        </w:rPr>
        <w:t>Python,</w:t>
      </w:r>
      <w:r>
        <w:rPr>
          <w:spacing w:val="-6"/>
          <w:sz w:val="24"/>
        </w:rPr>
        <w:t xml:space="preserve"> </w:t>
      </w:r>
      <w:r>
        <w:rPr>
          <w:sz w:val="24"/>
        </w:rPr>
        <w:t>Django,</w:t>
      </w:r>
      <w:r>
        <w:rPr>
          <w:spacing w:val="-7"/>
          <w:sz w:val="24"/>
        </w:rPr>
        <w:t xml:space="preserve"> </w:t>
      </w:r>
      <w:r>
        <w:rPr>
          <w:sz w:val="24"/>
        </w:rPr>
        <w:t>Django</w:t>
      </w:r>
      <w:r>
        <w:rPr>
          <w:spacing w:val="-6"/>
          <w:sz w:val="24"/>
        </w:rPr>
        <w:t xml:space="preserve"> </w:t>
      </w:r>
      <w:r>
        <w:rPr>
          <w:sz w:val="24"/>
        </w:rPr>
        <w:t>REST</w:t>
      </w:r>
      <w:r>
        <w:rPr>
          <w:spacing w:val="-12"/>
          <w:sz w:val="24"/>
        </w:rPr>
        <w:t xml:space="preserve"> </w:t>
      </w:r>
      <w:r>
        <w:rPr>
          <w:sz w:val="24"/>
        </w:rPr>
        <w:t>Framework</w:t>
      </w:r>
      <w:r>
        <w:rPr>
          <w:spacing w:val="-3"/>
          <w:sz w:val="24"/>
        </w:rPr>
        <w:t xml:space="preserve"> </w:t>
      </w:r>
      <w:r>
        <w:rPr>
          <w:sz w:val="24"/>
        </w:rPr>
        <w:t>(DRF),</w:t>
      </w:r>
      <w:r>
        <w:rPr>
          <w:spacing w:val="-6"/>
          <w:sz w:val="24"/>
        </w:rPr>
        <w:t xml:space="preserve"> </w:t>
      </w:r>
      <w:r>
        <w:rPr>
          <w:spacing w:val="-2"/>
          <w:sz w:val="24"/>
        </w:rPr>
        <w:t>SQLite.</w:t>
      </w:r>
    </w:p>
    <w:p w14:paraId="4A4BD134">
      <w:pPr>
        <w:pStyle w:val="6"/>
        <w:spacing w:before="5" w:line="360" w:lineRule="auto"/>
        <w:jc w:val="both"/>
      </w:pPr>
    </w:p>
    <w:p w14:paraId="53979E88">
      <w:pPr>
        <w:pStyle w:val="9"/>
        <w:numPr>
          <w:ilvl w:val="1"/>
          <w:numId w:val="14"/>
        </w:numPr>
        <w:tabs>
          <w:tab w:val="left" w:pos="1131"/>
        </w:tabs>
        <w:spacing w:before="10" w:after="0" w:line="360" w:lineRule="auto"/>
        <w:ind w:left="1160" w:leftChars="0" w:right="300" w:hanging="360" w:firstLineChars="0"/>
        <w:jc w:val="both"/>
        <w:rPr>
          <w:b/>
          <w:bCs/>
          <w:sz w:val="24"/>
        </w:rPr>
      </w:pPr>
      <w:r>
        <w:rPr>
          <w:b/>
          <w:bCs/>
          <w:sz w:val="24"/>
        </w:rPr>
        <w:t>Key Responsibilities and Tasks:</w:t>
      </w:r>
    </w:p>
    <w:p w14:paraId="2D7FA4BA">
      <w:pPr>
        <w:pStyle w:val="6"/>
        <w:spacing w:before="2" w:line="360" w:lineRule="auto"/>
        <w:jc w:val="both"/>
      </w:pPr>
    </w:p>
    <w:p w14:paraId="7C2322EB">
      <w:pPr>
        <w:pStyle w:val="9"/>
        <w:numPr>
          <w:ilvl w:val="2"/>
          <w:numId w:val="14"/>
        </w:numPr>
        <w:tabs>
          <w:tab w:val="left" w:pos="1865"/>
        </w:tabs>
        <w:spacing w:before="0" w:after="0" w:line="360" w:lineRule="auto"/>
        <w:ind w:left="1894" w:leftChars="0" w:right="264" w:hanging="360" w:firstLineChars="0"/>
        <w:jc w:val="both"/>
        <w:rPr>
          <w:sz w:val="24"/>
        </w:rPr>
      </w:pPr>
      <w:r>
        <w:rPr>
          <w:b/>
          <w:bCs/>
          <w:sz w:val="24"/>
        </w:rPr>
        <w:t>Data Modeling:</w:t>
      </w:r>
      <w:r>
        <w:rPr>
          <w:sz w:val="24"/>
        </w:rPr>
        <w:t xml:space="preserve"> I designed the database schema by creating Django models for User and Task. The Task model included fields like title, description, due_date, priority, is_completed, and a ForeignKey relationship to the User model.</w:t>
      </w:r>
    </w:p>
    <w:p w14:paraId="0D15D410">
      <w:pPr>
        <w:pStyle w:val="9"/>
        <w:numPr>
          <w:ilvl w:val="2"/>
          <w:numId w:val="14"/>
        </w:numPr>
        <w:tabs>
          <w:tab w:val="left" w:pos="1863"/>
        </w:tabs>
        <w:spacing w:before="35" w:after="0" w:line="360" w:lineRule="auto"/>
        <w:ind w:left="1892" w:leftChars="0" w:right="380" w:hanging="358" w:firstLineChars="0"/>
        <w:jc w:val="both"/>
        <w:rPr>
          <w:rFonts w:hint="default"/>
          <w:sz w:val="24"/>
          <w:lang w:val="en-IN"/>
        </w:rPr>
        <w:sectPr>
          <w:pgSz w:w="11910" w:h="16840"/>
          <w:pgMar w:top="940" w:right="1008" w:bottom="1757" w:left="1559" w:header="690" w:footer="1593" w:gutter="0"/>
          <w:cols w:space="720" w:num="1"/>
        </w:sectPr>
      </w:pPr>
      <w:r>
        <w:rPr>
          <w:b/>
          <w:bCs/>
          <w:sz w:val="24"/>
        </w:rPr>
        <w:t>Serialization:</w:t>
      </w:r>
      <w:r>
        <w:rPr>
          <w:spacing w:val="-1"/>
          <w:sz w:val="24"/>
        </w:rPr>
        <w:t xml:space="preserve"> </w:t>
      </w:r>
      <w:r>
        <w:rPr>
          <w:sz w:val="24"/>
        </w:rPr>
        <w:t>I created serializers using DRF to efficiently convert the complex Task</w:t>
      </w:r>
      <w:r>
        <w:rPr>
          <w:spacing w:val="-5"/>
          <w:sz w:val="24"/>
        </w:rPr>
        <w:t xml:space="preserve"> </w:t>
      </w:r>
      <w:r>
        <w:rPr>
          <w:sz w:val="24"/>
        </w:rPr>
        <w:t>model</w:t>
      </w:r>
      <w:r>
        <w:rPr>
          <w:spacing w:val="-2"/>
          <w:sz w:val="24"/>
        </w:rPr>
        <w:t xml:space="preserve"> </w:t>
      </w:r>
      <w:r>
        <w:rPr>
          <w:sz w:val="24"/>
        </w:rPr>
        <w:t>data</w:t>
      </w:r>
      <w:r>
        <w:rPr>
          <w:spacing w:val="-6"/>
          <w:sz w:val="24"/>
        </w:rPr>
        <w:t xml:space="preserve"> </w:t>
      </w:r>
      <w:r>
        <w:rPr>
          <w:sz w:val="24"/>
        </w:rPr>
        <w:t>into</w:t>
      </w:r>
      <w:r>
        <w:rPr>
          <w:spacing w:val="-5"/>
          <w:sz w:val="24"/>
        </w:rPr>
        <w:t xml:space="preserve"> </w:t>
      </w:r>
      <w:r>
        <w:rPr>
          <w:sz w:val="24"/>
        </w:rPr>
        <w:t>a</w:t>
      </w:r>
      <w:r>
        <w:rPr>
          <w:spacing w:val="-6"/>
          <w:sz w:val="24"/>
        </w:rPr>
        <w:t xml:space="preserve"> </w:t>
      </w:r>
      <w:r>
        <w:rPr>
          <w:sz w:val="24"/>
        </w:rPr>
        <w:t>clean JSON</w:t>
      </w:r>
      <w:r>
        <w:rPr>
          <w:spacing w:val="-8"/>
          <w:sz w:val="24"/>
        </w:rPr>
        <w:t xml:space="preserve"> </w:t>
      </w:r>
      <w:r>
        <w:rPr>
          <w:sz w:val="24"/>
        </w:rPr>
        <w:t>format</w:t>
      </w:r>
      <w:r>
        <w:rPr>
          <w:spacing w:val="-2"/>
          <w:sz w:val="24"/>
        </w:rPr>
        <w:t xml:space="preserve"> </w:t>
      </w:r>
      <w:r>
        <w:rPr>
          <w:sz w:val="24"/>
        </w:rPr>
        <w:t>that</w:t>
      </w:r>
      <w:r>
        <w:rPr>
          <w:spacing w:val="-2"/>
          <w:sz w:val="24"/>
        </w:rPr>
        <w:t xml:space="preserve"> </w:t>
      </w:r>
      <w:r>
        <w:rPr>
          <w:sz w:val="24"/>
        </w:rPr>
        <w:t>could</w:t>
      </w:r>
      <w:r>
        <w:rPr>
          <w:spacing w:val="-5"/>
          <w:sz w:val="24"/>
        </w:rPr>
        <w:t xml:space="preserve"> </w:t>
      </w:r>
      <w:r>
        <w:rPr>
          <w:sz w:val="24"/>
        </w:rPr>
        <w:t>be</w:t>
      </w:r>
      <w:r>
        <w:rPr>
          <w:spacing w:val="-4"/>
          <w:sz w:val="24"/>
        </w:rPr>
        <w:t xml:space="preserve"> </w:t>
      </w:r>
      <w:r>
        <w:rPr>
          <w:sz w:val="24"/>
        </w:rPr>
        <w:t>easily</w:t>
      </w:r>
      <w:r>
        <w:rPr>
          <w:spacing w:val="-5"/>
          <w:sz w:val="24"/>
        </w:rPr>
        <w:t xml:space="preserve"> </w:t>
      </w:r>
      <w:r>
        <w:rPr>
          <w:sz w:val="24"/>
        </w:rPr>
        <w:t>consumed</w:t>
      </w:r>
      <w:r>
        <w:rPr>
          <w:rFonts w:hint="default"/>
          <w:sz w:val="24"/>
          <w:lang w:val="en-IN"/>
        </w:rPr>
        <w:t>.</w:t>
      </w:r>
    </w:p>
    <w:p w14:paraId="38B85208">
      <w:pPr>
        <w:pStyle w:val="6"/>
        <w:spacing w:before="50" w:line="360" w:lineRule="auto"/>
        <w:jc w:val="both"/>
      </w:pPr>
    </w:p>
    <w:p w14:paraId="3C86A764">
      <w:pPr>
        <w:pStyle w:val="9"/>
        <w:numPr>
          <w:ilvl w:val="2"/>
          <w:numId w:val="14"/>
        </w:numPr>
        <w:tabs>
          <w:tab w:val="left" w:pos="1865"/>
        </w:tabs>
        <w:spacing w:before="1" w:after="0" w:line="360" w:lineRule="auto"/>
        <w:ind w:left="1894" w:leftChars="0" w:right="256" w:hanging="360" w:firstLineChars="0"/>
        <w:jc w:val="both"/>
        <w:rPr>
          <w:sz w:val="24"/>
        </w:rPr>
      </w:pPr>
      <w:r>
        <w:rPr>
          <w:b/>
          <w:bCs/>
          <w:sz w:val="24"/>
        </w:rPr>
        <w:t xml:space="preserve">API View Logic: </w:t>
      </w:r>
      <w:r>
        <w:rPr>
          <w:sz w:val="24"/>
        </w:rPr>
        <w:t xml:space="preserve">I built class-based API views to define the logic for each endpoint. This included endpoints for listing all tasks for a user, creating a new task, and updating or deleting an existing task. </w:t>
      </w:r>
      <w:r>
        <w:rPr>
          <w:rFonts w:ascii="Courier New" w:hAnsi="Courier New"/>
          <w:sz w:val="20"/>
        </w:rPr>
        <w:t xml:space="preserve">o </w:t>
      </w:r>
      <w:r>
        <w:rPr>
          <w:sz w:val="24"/>
        </w:rPr>
        <w:t>Authentication &amp; Permissions: A critical part of my work was securing the API. I implemented token-based authentication to ensure only logged-in users could access the system. Furthermore, I set up custom object-level permissions to guarantee that users could</w:t>
      </w:r>
      <w:r>
        <w:rPr>
          <w:spacing w:val="-9"/>
          <w:sz w:val="24"/>
        </w:rPr>
        <w:t xml:space="preserve"> </w:t>
      </w:r>
      <w:r>
        <w:rPr>
          <w:sz w:val="24"/>
        </w:rPr>
        <w:t>only</w:t>
      </w:r>
      <w:r>
        <w:rPr>
          <w:spacing w:val="-11"/>
          <w:sz w:val="24"/>
        </w:rPr>
        <w:t xml:space="preserve"> </w:t>
      </w:r>
      <w:r>
        <w:rPr>
          <w:sz w:val="24"/>
        </w:rPr>
        <w:t>view</w:t>
      </w:r>
      <w:r>
        <w:rPr>
          <w:spacing w:val="-10"/>
          <w:sz w:val="24"/>
        </w:rPr>
        <w:t xml:space="preserve"> </w:t>
      </w:r>
      <w:r>
        <w:rPr>
          <w:sz w:val="24"/>
        </w:rPr>
        <w:t>and</w:t>
      </w:r>
      <w:r>
        <w:rPr>
          <w:spacing w:val="-11"/>
          <w:sz w:val="24"/>
        </w:rPr>
        <w:t xml:space="preserve"> </w:t>
      </w:r>
      <w:r>
        <w:rPr>
          <w:sz w:val="24"/>
        </w:rPr>
        <w:t>modify</w:t>
      </w:r>
      <w:r>
        <w:rPr>
          <w:spacing w:val="-9"/>
          <w:sz w:val="24"/>
        </w:rPr>
        <w:t xml:space="preserve"> </w:t>
      </w:r>
      <w:r>
        <w:rPr>
          <w:sz w:val="24"/>
        </w:rPr>
        <w:t>their</w:t>
      </w:r>
      <w:r>
        <w:rPr>
          <w:spacing w:val="-10"/>
          <w:sz w:val="24"/>
        </w:rPr>
        <w:t xml:space="preserve"> </w:t>
      </w:r>
      <w:r>
        <w:rPr>
          <w:sz w:val="24"/>
        </w:rPr>
        <w:t>own</w:t>
      </w:r>
      <w:r>
        <w:rPr>
          <w:spacing w:val="-12"/>
          <w:sz w:val="24"/>
        </w:rPr>
        <w:t xml:space="preserve"> </w:t>
      </w:r>
      <w:r>
        <w:rPr>
          <w:sz w:val="24"/>
        </w:rPr>
        <w:t>tasks,</w:t>
      </w:r>
      <w:r>
        <w:rPr>
          <w:spacing w:val="-9"/>
          <w:sz w:val="24"/>
        </w:rPr>
        <w:t xml:space="preserve"> </w:t>
      </w:r>
      <w:r>
        <w:rPr>
          <w:sz w:val="24"/>
        </w:rPr>
        <w:t>preventing</w:t>
      </w:r>
      <w:r>
        <w:rPr>
          <w:spacing w:val="-9"/>
          <w:sz w:val="24"/>
        </w:rPr>
        <w:t xml:space="preserve"> </w:t>
      </w:r>
      <w:r>
        <w:rPr>
          <w:sz w:val="24"/>
        </w:rPr>
        <w:t>unauthorized</w:t>
      </w:r>
      <w:r>
        <w:rPr>
          <w:spacing w:val="-11"/>
          <w:sz w:val="24"/>
        </w:rPr>
        <w:t xml:space="preserve"> </w:t>
      </w:r>
      <w:r>
        <w:rPr>
          <w:sz w:val="24"/>
        </w:rPr>
        <w:t>data</w:t>
      </w:r>
      <w:r>
        <w:rPr>
          <w:spacing w:val="-8"/>
          <w:sz w:val="24"/>
        </w:rPr>
        <w:t xml:space="preserve"> </w:t>
      </w:r>
      <w:r>
        <w:rPr>
          <w:sz w:val="24"/>
        </w:rPr>
        <w:t>access.</w:t>
      </w:r>
    </w:p>
    <w:p w14:paraId="2105C505">
      <w:pPr>
        <w:pStyle w:val="9"/>
        <w:numPr>
          <w:ilvl w:val="1"/>
          <w:numId w:val="14"/>
        </w:numPr>
        <w:tabs>
          <w:tab w:val="left" w:pos="1131"/>
        </w:tabs>
        <w:spacing w:before="56" w:after="0" w:line="360" w:lineRule="auto"/>
        <w:ind w:left="1160" w:leftChars="0" w:right="257" w:hanging="360" w:firstLineChars="0"/>
        <w:jc w:val="both"/>
        <w:rPr>
          <w:sz w:val="24"/>
        </w:rPr>
      </w:pPr>
      <w:r>
        <w:rPr>
          <w:b/>
          <w:bCs/>
          <w:sz w:val="24"/>
        </w:rPr>
        <w:drawing>
          <wp:anchor distT="0" distB="0" distL="0" distR="0" simplePos="0" relativeHeight="251700224" behindDoc="1" locked="0" layoutInCell="1" allowOverlap="1">
            <wp:simplePos x="0" y="0"/>
            <wp:positionH relativeFrom="page">
              <wp:posOffset>1708150</wp:posOffset>
            </wp:positionH>
            <wp:positionV relativeFrom="paragraph">
              <wp:posOffset>1108075</wp:posOffset>
            </wp:positionV>
            <wp:extent cx="4818380" cy="2737485"/>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2" cstate="print"/>
                    <a:stretch>
                      <a:fillRect/>
                    </a:stretch>
                  </pic:blipFill>
                  <pic:spPr>
                    <a:xfrm>
                      <a:off x="0" y="0"/>
                      <a:ext cx="4818537" cy="2737770"/>
                    </a:xfrm>
                    <a:prstGeom prst="rect">
                      <a:avLst/>
                    </a:prstGeom>
                  </pic:spPr>
                </pic:pic>
              </a:graphicData>
            </a:graphic>
          </wp:anchor>
        </w:drawing>
      </w:r>
      <w:r>
        <w:rPr>
          <w:b/>
          <w:bCs/>
          <w:sz w:val="24"/>
        </w:rPr>
        <w:t xml:space="preserve">Outcome: </w:t>
      </w:r>
      <w:r>
        <w:rPr>
          <w:sz w:val="24"/>
        </w:rPr>
        <w:t>The</w:t>
      </w:r>
      <w:r>
        <w:rPr>
          <w:spacing w:val="-3"/>
          <w:sz w:val="24"/>
        </w:rPr>
        <w:t xml:space="preserve"> </w:t>
      </w:r>
      <w:r>
        <w:rPr>
          <w:sz w:val="24"/>
        </w:rPr>
        <w:t>result</w:t>
      </w:r>
      <w:r>
        <w:rPr>
          <w:spacing w:val="-2"/>
          <w:sz w:val="24"/>
        </w:rPr>
        <w:t xml:space="preserve"> </w:t>
      </w:r>
      <w:r>
        <w:rPr>
          <w:sz w:val="24"/>
        </w:rPr>
        <w:t>was</w:t>
      </w:r>
      <w:r>
        <w:rPr>
          <w:spacing w:val="-2"/>
          <w:sz w:val="24"/>
        </w:rPr>
        <w:t xml:space="preserve"> </w:t>
      </w:r>
      <w:r>
        <w:rPr>
          <w:sz w:val="24"/>
        </w:rPr>
        <w:t>a</w:t>
      </w:r>
      <w:r>
        <w:rPr>
          <w:spacing w:val="-4"/>
          <w:sz w:val="24"/>
        </w:rPr>
        <w:t xml:space="preserve"> </w:t>
      </w:r>
      <w:r>
        <w:rPr>
          <w:sz w:val="24"/>
        </w:rPr>
        <w:t>fully</w:t>
      </w:r>
      <w:r>
        <w:rPr>
          <w:spacing w:val="-2"/>
          <w:sz w:val="24"/>
        </w:rPr>
        <w:t xml:space="preserve"> </w:t>
      </w:r>
      <w:r>
        <w:rPr>
          <w:sz w:val="24"/>
        </w:rPr>
        <w:t>functional</w:t>
      </w:r>
      <w:r>
        <w:rPr>
          <w:spacing w:val="-3"/>
          <w:sz w:val="24"/>
        </w:rPr>
        <w:t xml:space="preserve"> </w:t>
      </w:r>
      <w:r>
        <w:rPr>
          <w:sz w:val="24"/>
        </w:rPr>
        <w:t>and</w:t>
      </w:r>
      <w:r>
        <w:rPr>
          <w:spacing w:val="-2"/>
          <w:sz w:val="24"/>
        </w:rPr>
        <w:t xml:space="preserve"> </w:t>
      </w:r>
      <w:r>
        <w:rPr>
          <w:sz w:val="24"/>
        </w:rPr>
        <w:t>secure</w:t>
      </w:r>
      <w:r>
        <w:rPr>
          <w:spacing w:val="-3"/>
          <w:sz w:val="24"/>
        </w:rPr>
        <w:t xml:space="preserve"> </w:t>
      </w:r>
      <w:r>
        <w:rPr>
          <w:sz w:val="24"/>
        </w:rPr>
        <w:t>REST</w:t>
      </w:r>
      <w:r>
        <w:rPr>
          <w:spacing w:val="-15"/>
          <w:sz w:val="24"/>
        </w:rPr>
        <w:t xml:space="preserve"> </w:t>
      </w:r>
      <w:r>
        <w:rPr>
          <w:sz w:val="24"/>
        </w:rPr>
        <w:t>API.</w:t>
      </w:r>
      <w:r>
        <w:rPr>
          <w:spacing w:val="-2"/>
          <w:sz w:val="24"/>
        </w:rPr>
        <w:t xml:space="preserve"> </w:t>
      </w:r>
      <w:r>
        <w:rPr>
          <w:sz w:val="24"/>
        </w:rPr>
        <w:t>This</w:t>
      </w:r>
      <w:r>
        <w:rPr>
          <w:spacing w:val="-6"/>
          <w:sz w:val="24"/>
        </w:rPr>
        <w:t xml:space="preserve"> </w:t>
      </w:r>
      <w:r>
        <w:rPr>
          <w:sz w:val="24"/>
        </w:rPr>
        <w:t>provided</w:t>
      </w:r>
      <w:r>
        <w:rPr>
          <w:spacing w:val="-2"/>
          <w:sz w:val="24"/>
        </w:rPr>
        <w:t xml:space="preserve"> </w:t>
      </w:r>
      <w:r>
        <w:rPr>
          <w:sz w:val="24"/>
        </w:rPr>
        <w:t>a</w:t>
      </w:r>
      <w:r>
        <w:rPr>
          <w:spacing w:val="-4"/>
          <w:sz w:val="24"/>
        </w:rPr>
        <w:t xml:space="preserve"> </w:t>
      </w:r>
      <w:r>
        <w:rPr>
          <w:sz w:val="24"/>
        </w:rPr>
        <w:t>stable and reliable foundation for the front-end team to build upon, successfully separating the application's business logic from its presentation layer.</w:t>
      </w:r>
    </w:p>
    <w:p w14:paraId="07FBF2E9">
      <w:pPr>
        <w:pStyle w:val="6"/>
        <w:spacing w:line="360" w:lineRule="auto"/>
        <w:jc w:val="both"/>
        <w:rPr>
          <w:spacing w:val="-6"/>
        </w:rPr>
      </w:pPr>
    </w:p>
    <w:p w14:paraId="6916A4C5">
      <w:pPr>
        <w:pStyle w:val="6"/>
        <w:spacing w:line="360" w:lineRule="auto"/>
        <w:jc w:val="both"/>
        <w:rPr>
          <w:spacing w:val="-6"/>
        </w:rPr>
      </w:pPr>
    </w:p>
    <w:p w14:paraId="56D68C31">
      <w:pPr>
        <w:pStyle w:val="6"/>
        <w:spacing w:line="360" w:lineRule="auto"/>
        <w:ind w:left="3034"/>
        <w:jc w:val="both"/>
      </w:pPr>
      <w:r>
        <w:rPr>
          <w:spacing w:val="-6"/>
        </w:rPr>
        <w:t>Fig</w:t>
      </w:r>
      <w:r>
        <w:t xml:space="preserve"> </w:t>
      </w:r>
      <w:r>
        <w:rPr>
          <w:spacing w:val="-6"/>
        </w:rPr>
        <w:t>7.1</w:t>
      </w:r>
      <w:r>
        <w:rPr>
          <w:spacing w:val="-3"/>
        </w:rPr>
        <w:t xml:space="preserve"> </w:t>
      </w:r>
      <w:r>
        <w:rPr>
          <w:spacing w:val="-6"/>
        </w:rPr>
        <w:t>Api</w:t>
      </w:r>
      <w:r>
        <w:rPr>
          <w:spacing w:val="-18"/>
        </w:rPr>
        <w:t xml:space="preserve"> </w:t>
      </w:r>
      <w:r>
        <w:rPr>
          <w:spacing w:val="-6"/>
        </w:rPr>
        <w:t>Creation</w:t>
      </w:r>
      <w:r>
        <w:rPr>
          <w:spacing w:val="-10"/>
        </w:rPr>
        <w:t xml:space="preserve"> </w:t>
      </w:r>
      <w:r>
        <w:rPr>
          <w:spacing w:val="-6"/>
        </w:rPr>
        <w:t>(Backend)</w:t>
      </w:r>
    </w:p>
    <w:p w14:paraId="5340493D">
      <w:pPr>
        <w:pStyle w:val="6"/>
        <w:spacing w:after="0" w:line="360" w:lineRule="auto"/>
        <w:jc w:val="both"/>
        <w:sectPr>
          <w:pgSz w:w="11910" w:h="16840"/>
          <w:pgMar w:top="940" w:right="1008" w:bottom="1757" w:left="1559" w:header="690" w:footer="1593" w:gutter="0"/>
          <w:cols w:space="720" w:num="1"/>
        </w:sectPr>
      </w:pPr>
    </w:p>
    <w:p w14:paraId="03A2B37F">
      <w:pPr>
        <w:pStyle w:val="6"/>
        <w:spacing w:before="229" w:line="360" w:lineRule="auto"/>
        <w:jc w:val="both"/>
      </w:pPr>
    </w:p>
    <w:p w14:paraId="7D4EC2D9">
      <w:pPr>
        <w:pStyle w:val="3"/>
        <w:spacing w:line="360" w:lineRule="auto"/>
        <w:ind w:firstLine="240" w:firstLineChars="100"/>
        <w:jc w:val="both"/>
        <w:rPr>
          <w:b/>
        </w:rPr>
      </w:pPr>
      <w:bookmarkStart w:id="56" w:name="Work Sample 2: Front-End -Weather App"/>
      <w:bookmarkEnd w:id="56"/>
      <w:r>
        <w:t>Work</w:t>
      </w:r>
      <w:r>
        <w:rPr>
          <w:spacing w:val="-10"/>
        </w:rPr>
        <w:t xml:space="preserve"> </w:t>
      </w:r>
      <w:r>
        <w:t>Sample</w:t>
      </w:r>
      <w:r>
        <w:rPr>
          <w:spacing w:val="-6"/>
        </w:rPr>
        <w:t xml:space="preserve"> </w:t>
      </w:r>
      <w:r>
        <w:t>2:</w:t>
      </w:r>
      <w:r>
        <w:rPr>
          <w:spacing w:val="-8"/>
        </w:rPr>
        <w:t xml:space="preserve"> </w:t>
      </w:r>
      <w:r>
        <w:t>Front-End</w:t>
      </w:r>
      <w:r>
        <w:rPr>
          <w:spacing w:val="-6"/>
        </w:rPr>
        <w:t xml:space="preserve"> </w:t>
      </w:r>
      <w:r>
        <w:t>-Weather</w:t>
      </w:r>
      <w:r>
        <w:rPr>
          <w:spacing w:val="-1"/>
        </w:rPr>
        <w:t xml:space="preserve"> </w:t>
      </w:r>
      <w:r>
        <w:rPr>
          <w:spacing w:val="-5"/>
        </w:rPr>
        <w:t>App</w:t>
      </w:r>
    </w:p>
    <w:p w14:paraId="0FBCD2F7">
      <w:pPr>
        <w:pStyle w:val="6"/>
        <w:spacing w:before="1" w:line="360" w:lineRule="auto"/>
        <w:ind w:left="634" w:right="256"/>
        <w:jc w:val="both"/>
      </w:pPr>
      <w:r>
        <w:drawing>
          <wp:anchor distT="0" distB="0" distL="0" distR="0" simplePos="0" relativeHeight="251701248" behindDoc="1" locked="0" layoutInCell="1" allowOverlap="1">
            <wp:simplePos x="0" y="0"/>
            <wp:positionH relativeFrom="page">
              <wp:posOffset>1392555</wp:posOffset>
            </wp:positionH>
            <wp:positionV relativeFrom="paragraph">
              <wp:posOffset>2433955</wp:posOffset>
            </wp:positionV>
            <wp:extent cx="5117465" cy="2211705"/>
            <wp:effectExtent l="0" t="0" r="3175" b="13335"/>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3" cstate="print"/>
                    <a:stretch>
                      <a:fillRect/>
                    </a:stretch>
                  </pic:blipFill>
                  <pic:spPr>
                    <a:xfrm>
                      <a:off x="0" y="0"/>
                      <a:ext cx="5117465" cy="2211514"/>
                    </a:xfrm>
                    <a:prstGeom prst="rect">
                      <a:avLst/>
                    </a:prstGeom>
                  </pic:spPr>
                </pic:pic>
              </a:graphicData>
            </a:graphic>
          </wp:anchor>
        </w:drawing>
      </w:r>
      <w:r>
        <w:t xml:space="preserve">The </w:t>
      </w:r>
      <w:r>
        <w:rPr>
          <w:b/>
        </w:rPr>
        <w:t xml:space="preserve">Weather App </w:t>
      </w:r>
      <w:r>
        <w:t>is a web application that allows users to search for a city and view its current weather information. The application displays important weather details such as temperature,</w:t>
      </w:r>
      <w:r>
        <w:rPr>
          <w:spacing w:val="-1"/>
        </w:rPr>
        <w:t xml:space="preserve"> </w:t>
      </w:r>
      <w:r>
        <w:t>feels-like temperature,</w:t>
      </w:r>
      <w:r>
        <w:rPr>
          <w:spacing w:val="-1"/>
        </w:rPr>
        <w:t xml:space="preserve"> </w:t>
      </w:r>
      <w:r>
        <w:t>humidity, wind</w:t>
      </w:r>
      <w:r>
        <w:rPr>
          <w:spacing w:val="-3"/>
        </w:rPr>
        <w:t xml:space="preserve"> </w:t>
      </w:r>
      <w:r>
        <w:t>speed, atmospheric</w:t>
      </w:r>
      <w:r>
        <w:rPr>
          <w:spacing w:val="-2"/>
        </w:rPr>
        <w:t xml:space="preserve"> </w:t>
      </w:r>
      <w:r>
        <w:t>pressure,</w:t>
      </w:r>
      <w:r>
        <w:rPr>
          <w:spacing w:val="-1"/>
        </w:rPr>
        <w:t xml:space="preserve"> </w:t>
      </w:r>
      <w:r>
        <w:t>and</w:t>
      </w:r>
      <w:r>
        <w:rPr>
          <w:spacing w:val="-1"/>
        </w:rPr>
        <w:t xml:space="preserve"> </w:t>
      </w:r>
      <w:r>
        <w:t>weather conditions in a clean and responsive interface. Users can enter a city name in the search bar and retrieve the corresponding weather data dynamically. This project demonstrates the use</w:t>
      </w:r>
      <w:r>
        <w:rPr>
          <w:spacing w:val="40"/>
        </w:rPr>
        <w:t xml:space="preserve"> </w:t>
      </w:r>
      <w:r>
        <w:t>of React.js, API integration, asynchronous data fetching, user input handling, and responsive UI design.</w:t>
      </w:r>
    </w:p>
    <w:p w14:paraId="223769A4">
      <w:pPr>
        <w:spacing w:before="249" w:line="360" w:lineRule="auto"/>
        <w:ind w:left="634" w:right="0" w:firstLine="0"/>
        <w:jc w:val="both"/>
        <w:rPr>
          <w:b/>
          <w:sz w:val="24"/>
        </w:rPr>
      </w:pPr>
      <w:r>
        <w:rPr>
          <w:b/>
          <w:sz w:val="22"/>
        </w:rPr>
        <w:t>Work</w:t>
      </w:r>
      <w:r>
        <w:rPr>
          <w:b/>
          <w:spacing w:val="-10"/>
          <w:sz w:val="22"/>
        </w:rPr>
        <w:t xml:space="preserve"> </w:t>
      </w:r>
      <w:r>
        <w:rPr>
          <w:b/>
          <w:sz w:val="22"/>
        </w:rPr>
        <w:t>Sample</w:t>
      </w:r>
      <w:r>
        <w:rPr>
          <w:b/>
          <w:spacing w:val="-9"/>
          <w:sz w:val="22"/>
        </w:rPr>
        <w:t xml:space="preserve"> </w:t>
      </w:r>
      <w:r>
        <w:rPr>
          <w:b/>
          <w:sz w:val="22"/>
        </w:rPr>
        <w:t>3</w:t>
      </w:r>
      <w:r>
        <w:rPr>
          <w:b/>
          <w:spacing w:val="-11"/>
          <w:sz w:val="22"/>
        </w:rPr>
        <w:t xml:space="preserve"> </w:t>
      </w:r>
      <w:r>
        <w:rPr>
          <w:b/>
          <w:sz w:val="22"/>
        </w:rPr>
        <w:t>:</w:t>
      </w:r>
      <w:r>
        <w:rPr>
          <w:b/>
          <w:spacing w:val="-9"/>
          <w:sz w:val="22"/>
        </w:rPr>
        <w:t xml:space="preserve"> </w:t>
      </w:r>
      <w:r>
        <w:rPr>
          <w:b/>
          <w:sz w:val="24"/>
        </w:rPr>
        <w:t>React</w:t>
      </w:r>
      <w:r>
        <w:rPr>
          <w:b/>
          <w:spacing w:val="-1"/>
          <w:sz w:val="24"/>
        </w:rPr>
        <w:t xml:space="preserve"> </w:t>
      </w:r>
      <w:r>
        <w:rPr>
          <w:b/>
          <w:sz w:val="24"/>
        </w:rPr>
        <w:t>Mini</w:t>
      </w:r>
      <w:r>
        <w:rPr>
          <w:b/>
          <w:spacing w:val="-3"/>
          <w:sz w:val="24"/>
        </w:rPr>
        <w:t xml:space="preserve"> </w:t>
      </w:r>
      <w:r>
        <w:rPr>
          <w:b/>
          <w:spacing w:val="-2"/>
          <w:sz w:val="24"/>
        </w:rPr>
        <w:t>Projects</w:t>
      </w:r>
    </w:p>
    <w:p w14:paraId="6364D5FA">
      <w:pPr>
        <w:pStyle w:val="6"/>
        <w:spacing w:line="360" w:lineRule="auto"/>
        <w:ind w:left="3034"/>
        <w:jc w:val="both"/>
        <w:rPr>
          <w:rFonts w:hint="default"/>
          <w:b/>
          <w:lang w:val="en-IN"/>
        </w:rPr>
      </w:pPr>
      <w:r>
        <w:rPr>
          <w:rFonts w:hint="default"/>
          <w:b/>
          <w:lang w:val="en-IN"/>
        </w:rPr>
        <w:t xml:space="preserve"> </w:t>
      </w:r>
    </w:p>
    <w:p w14:paraId="16169844">
      <w:pPr>
        <w:pStyle w:val="6"/>
        <w:spacing w:line="360" w:lineRule="auto"/>
        <w:ind w:left="3034"/>
        <w:jc w:val="both"/>
        <w:rPr>
          <w:rFonts w:hint="default"/>
          <w:lang w:val="en-IN"/>
        </w:rPr>
      </w:pPr>
      <w:r>
        <w:rPr>
          <w:spacing w:val="-6"/>
        </w:rPr>
        <w:t>Fig</w:t>
      </w:r>
      <w:r>
        <w:t xml:space="preserve"> </w:t>
      </w:r>
      <w:r>
        <w:rPr>
          <w:spacing w:val="-6"/>
        </w:rPr>
        <w:t>7</w:t>
      </w:r>
      <w:r>
        <w:rPr>
          <w:rFonts w:hint="default"/>
          <w:spacing w:val="-6"/>
          <w:lang w:val="en-IN"/>
        </w:rPr>
        <w:t xml:space="preserve">.2 </w:t>
      </w:r>
    </w:p>
    <w:p w14:paraId="0D66CC14">
      <w:pPr>
        <w:pStyle w:val="6"/>
        <w:spacing w:before="26" w:line="360" w:lineRule="auto"/>
        <w:jc w:val="both"/>
        <w:rPr>
          <w:rFonts w:hint="default"/>
          <w:b/>
          <w:lang w:val="en-IN"/>
        </w:rPr>
      </w:pPr>
    </w:p>
    <w:p w14:paraId="268F956B">
      <w:pPr>
        <w:pStyle w:val="6"/>
        <w:spacing w:before="1" w:line="360" w:lineRule="auto"/>
        <w:ind w:left="634" w:right="246"/>
        <w:jc w:val="both"/>
      </w:pPr>
      <w:r>
        <w:t>This project is a collection of small React.js applications developed to understand and demonstrate different React concepts and component-based development. It includes features such as a Character Counter, Product Quantity controller, Color Picker, User Profile Card,</w:t>
      </w:r>
      <w:r>
        <w:rPr>
          <w:spacing w:val="40"/>
        </w:rPr>
        <w:t xml:space="preserve"> </w:t>
      </w:r>
      <w:r>
        <w:t>and Feedback Collector. Each module focuses on a specific interactive functionality and demonstrates concepts such as React components, state management using</w:t>
      </w:r>
      <w:r>
        <w:rPr>
          <w:spacing w:val="40"/>
        </w:rPr>
        <w:t xml:space="preserve"> </w:t>
      </w:r>
      <w:r>
        <w:t>useState, event handling, conditional rendering, and dynamic UI updates. The project helped in developing a practical</w:t>
      </w:r>
      <w:r>
        <w:rPr>
          <w:spacing w:val="-4"/>
        </w:rPr>
        <w:t xml:space="preserve"> </w:t>
      </w:r>
      <w:r>
        <w:t>understanding of</w:t>
      </w:r>
      <w:r>
        <w:rPr>
          <w:spacing w:val="-3"/>
        </w:rPr>
        <w:t xml:space="preserve"> </w:t>
      </w:r>
      <w:r>
        <w:t>building</w:t>
      </w:r>
      <w:r>
        <w:rPr>
          <w:spacing w:val="-5"/>
        </w:rPr>
        <w:t xml:space="preserve"> </w:t>
      </w:r>
      <w:r>
        <w:t>reusable</w:t>
      </w:r>
      <w:r>
        <w:rPr>
          <w:spacing w:val="1"/>
        </w:rPr>
        <w:t xml:space="preserve"> </w:t>
      </w:r>
      <w:r>
        <w:t>and</w:t>
      </w:r>
      <w:r>
        <w:rPr>
          <w:spacing w:val="-2"/>
        </w:rPr>
        <w:t xml:space="preserve"> </w:t>
      </w:r>
      <w:r>
        <w:t>interactive</w:t>
      </w:r>
      <w:r>
        <w:rPr>
          <w:spacing w:val="-1"/>
        </w:rPr>
        <w:t xml:space="preserve"> </w:t>
      </w:r>
      <w:r>
        <w:t>frontend components</w:t>
      </w:r>
      <w:r>
        <w:rPr>
          <w:spacing w:val="-2"/>
        </w:rPr>
        <w:t xml:space="preserve"> </w:t>
      </w:r>
      <w:r>
        <w:t>using</w:t>
      </w:r>
      <w:r>
        <w:rPr>
          <w:spacing w:val="-1"/>
        </w:rPr>
        <w:t xml:space="preserve"> </w:t>
      </w:r>
      <w:r>
        <w:rPr>
          <w:spacing w:val="-2"/>
        </w:rPr>
        <w:t>React.</w:t>
      </w:r>
    </w:p>
    <w:p w14:paraId="6092A8CD">
      <w:pPr>
        <w:pStyle w:val="6"/>
        <w:spacing w:line="360" w:lineRule="auto"/>
        <w:jc w:val="both"/>
        <w:rPr>
          <w:sz w:val="20"/>
        </w:rPr>
      </w:pPr>
    </w:p>
    <w:p w14:paraId="0187BC58">
      <w:pPr>
        <w:pStyle w:val="6"/>
        <w:spacing w:line="360" w:lineRule="auto"/>
        <w:jc w:val="both"/>
        <w:rPr>
          <w:sz w:val="20"/>
        </w:rPr>
      </w:pPr>
    </w:p>
    <w:p w14:paraId="1544F442">
      <w:pPr>
        <w:pStyle w:val="6"/>
        <w:spacing w:before="72" w:line="360" w:lineRule="auto"/>
        <w:jc w:val="both"/>
        <w:rPr>
          <w:sz w:val="20"/>
        </w:rPr>
      </w:pPr>
    </w:p>
    <w:p w14:paraId="0622155F">
      <w:pPr>
        <w:pStyle w:val="6"/>
        <w:spacing w:before="184" w:line="360" w:lineRule="auto"/>
        <w:jc w:val="both"/>
        <w:rPr>
          <w:sz w:val="20"/>
        </w:rPr>
      </w:pPr>
    </w:p>
    <w:p w14:paraId="5D639CD4">
      <w:pPr>
        <w:spacing w:line="360" w:lineRule="auto"/>
        <w:ind w:left="634" w:right="0" w:firstLine="0"/>
        <w:jc w:val="both"/>
        <w:rPr>
          <w:sz w:val="20"/>
        </w:rPr>
      </w:pPr>
      <w:r>
        <w:rPr>
          <w:sz w:val="20"/>
        </w:rPr>
        <w:drawing>
          <wp:inline distT="0" distB="0" distL="0" distR="0">
            <wp:extent cx="5017135" cy="2245995"/>
            <wp:effectExtent l="0" t="0" r="0" b="0"/>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4" cstate="print"/>
                    <a:stretch>
                      <a:fillRect/>
                    </a:stretch>
                  </pic:blipFill>
                  <pic:spPr>
                    <a:xfrm>
                      <a:off x="0" y="0"/>
                      <a:ext cx="5017194" cy="2246185"/>
                    </a:xfrm>
                    <a:prstGeom prst="rect">
                      <a:avLst/>
                    </a:prstGeom>
                  </pic:spPr>
                </pic:pic>
              </a:graphicData>
            </a:graphic>
          </wp:inline>
        </w:drawing>
      </w:r>
    </w:p>
    <w:p w14:paraId="696ED510">
      <w:pPr>
        <w:spacing w:line="360" w:lineRule="auto"/>
        <w:ind w:left="634" w:right="0" w:firstLine="0"/>
        <w:jc w:val="both"/>
        <w:rPr>
          <w:sz w:val="20"/>
        </w:rPr>
      </w:pPr>
    </w:p>
    <w:p w14:paraId="191D74A0">
      <w:pPr>
        <w:pStyle w:val="6"/>
        <w:spacing w:line="360" w:lineRule="auto"/>
        <w:ind w:left="3034"/>
        <w:jc w:val="both"/>
        <w:rPr>
          <w:sz w:val="20"/>
        </w:rPr>
      </w:pPr>
      <w:r>
        <w:rPr>
          <w:spacing w:val="-6"/>
        </w:rPr>
        <w:t>Fig</w:t>
      </w:r>
      <w:r>
        <w:t xml:space="preserve"> </w:t>
      </w:r>
      <w:r>
        <w:rPr>
          <w:spacing w:val="-6"/>
        </w:rPr>
        <w:t>7.</w:t>
      </w:r>
      <w:r>
        <w:rPr>
          <w:rFonts w:hint="default"/>
          <w:spacing w:val="-6"/>
          <w:lang w:val="en-IN"/>
        </w:rPr>
        <w:t>3</w:t>
      </w:r>
    </w:p>
    <w:p w14:paraId="13D4AE45">
      <w:pPr>
        <w:spacing w:before="249" w:line="360" w:lineRule="auto"/>
        <w:ind w:left="634" w:right="0" w:firstLine="0"/>
        <w:jc w:val="both"/>
        <w:rPr>
          <w:b/>
          <w:sz w:val="22"/>
        </w:rPr>
      </w:pPr>
      <w:r>
        <w:rPr>
          <w:b/>
          <w:sz w:val="22"/>
        </w:rPr>
        <w:t>Work Sample 4 :Task Management</w:t>
      </w:r>
    </w:p>
    <w:p w14:paraId="483F54A7">
      <w:pPr>
        <w:pStyle w:val="6"/>
        <w:spacing w:before="1" w:line="360" w:lineRule="auto"/>
        <w:ind w:left="634" w:right="246"/>
        <w:jc w:val="both"/>
      </w:pPr>
      <w:r>
        <w:t xml:space="preserve">The </w:t>
      </w:r>
      <w:r>
        <w:t xml:space="preserve">Task </w:t>
      </w:r>
      <w:r>
        <w:t xml:space="preserve">Management </w:t>
      </w:r>
      <w:r>
        <w:t xml:space="preserve">module </w:t>
      </w:r>
      <w:r>
        <w:t xml:space="preserve">in </w:t>
      </w:r>
      <w:r>
        <w:t xml:space="preserve">PathPilot </w:t>
      </w:r>
      <w:r>
        <w:t xml:space="preserve">is </w:t>
      </w:r>
      <w:r>
        <w:t xml:space="preserve">designed to </w:t>
      </w:r>
      <w:r>
        <w:t xml:space="preserve">help </w:t>
      </w:r>
      <w:r>
        <w:t xml:space="preserve">students </w:t>
      </w:r>
      <w:r>
        <w:t xml:space="preserve">organize </w:t>
      </w:r>
      <w:r>
        <w:t xml:space="preserve">and </w:t>
      </w:r>
      <w:r>
        <w:t xml:space="preserve">manage </w:t>
      </w:r>
      <w:r>
        <w:t xml:space="preserve">their academic activities efficiently. It allows users to create, view, update, and manage tasks related to assignments, study sessions, projects, and other academic responsibilities. Tasks can be organized according to their priority, deadline, and completion status, helping students identify pending and completed </w:t>
      </w:r>
      <w:r>
        <w:t xml:space="preserve">activities. </w:t>
      </w:r>
      <w:r>
        <w:t xml:space="preserve">The </w:t>
      </w:r>
      <w:r>
        <w:t xml:space="preserve">module </w:t>
      </w:r>
      <w:r>
        <w:t xml:space="preserve">provides </w:t>
      </w:r>
      <w:r>
        <w:t xml:space="preserve">a </w:t>
      </w:r>
      <w:r>
        <w:t xml:space="preserve">centralized </w:t>
      </w:r>
      <w:r>
        <w:t xml:space="preserve">view </w:t>
      </w:r>
      <w:r>
        <w:t xml:space="preserve">of </w:t>
      </w:r>
      <w:r>
        <w:t xml:space="preserve">daily </w:t>
      </w:r>
      <w:r>
        <w:t xml:space="preserve">and </w:t>
      </w:r>
      <w:r>
        <w:t xml:space="preserve">upcoming </w:t>
      </w:r>
      <w:r>
        <w:t xml:space="preserve">tasks, </w:t>
      </w:r>
      <w:r>
        <w:t>making it easier for students to plan their workload, meet deadlines, and maintain consistent progress toward their academic</w:t>
      </w:r>
    </w:p>
    <w:p w14:paraId="6638E564">
      <w:pPr>
        <w:pStyle w:val="6"/>
        <w:spacing w:before="7" w:line="360" w:lineRule="auto"/>
        <w:jc w:val="both"/>
        <w:rPr>
          <w:sz w:val="9"/>
        </w:rPr>
      </w:pPr>
    </w:p>
    <w:p w14:paraId="1BFF25E7">
      <w:pPr>
        <w:pStyle w:val="6"/>
        <w:spacing w:before="7" w:line="360" w:lineRule="auto"/>
        <w:jc w:val="both"/>
        <w:rPr>
          <w:sz w:val="9"/>
        </w:rPr>
      </w:pPr>
      <w:r>
        <w:rPr>
          <w:sz w:val="9"/>
        </w:rPr>
        <w:drawing>
          <wp:anchor distT="0" distB="0" distL="0" distR="0" simplePos="0" relativeHeight="251702272" behindDoc="1" locked="0" layoutInCell="1" allowOverlap="1">
            <wp:simplePos x="0" y="0"/>
            <wp:positionH relativeFrom="page">
              <wp:posOffset>1590675</wp:posOffset>
            </wp:positionH>
            <wp:positionV relativeFrom="paragraph">
              <wp:posOffset>83820</wp:posOffset>
            </wp:positionV>
            <wp:extent cx="4833620" cy="2456815"/>
            <wp:effectExtent l="0" t="0" r="12700" b="12065"/>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5" cstate="print"/>
                    <a:stretch>
                      <a:fillRect/>
                    </a:stretch>
                  </pic:blipFill>
                  <pic:spPr>
                    <a:xfrm>
                      <a:off x="0" y="0"/>
                      <a:ext cx="4833620" cy="2456973"/>
                    </a:xfrm>
                    <a:prstGeom prst="rect">
                      <a:avLst/>
                    </a:prstGeom>
                  </pic:spPr>
                </pic:pic>
              </a:graphicData>
            </a:graphic>
          </wp:anchor>
        </w:drawing>
      </w:r>
    </w:p>
    <w:p w14:paraId="1D0D0A79">
      <w:pPr>
        <w:pStyle w:val="6"/>
        <w:spacing w:line="360" w:lineRule="auto"/>
        <w:ind w:left="3034"/>
        <w:jc w:val="both"/>
        <w:rPr>
          <w:spacing w:val="-6"/>
        </w:rPr>
      </w:pPr>
    </w:p>
    <w:p w14:paraId="568C7323">
      <w:pPr>
        <w:pStyle w:val="6"/>
        <w:spacing w:line="360" w:lineRule="auto"/>
        <w:ind w:left="3034"/>
        <w:jc w:val="both"/>
        <w:rPr>
          <w:rFonts w:hint="default"/>
          <w:lang w:val="en-IN"/>
        </w:rPr>
      </w:pPr>
      <w:r>
        <w:rPr>
          <w:spacing w:val="-6"/>
        </w:rPr>
        <w:t>Fig</w:t>
      </w:r>
      <w:r>
        <w:t xml:space="preserve"> </w:t>
      </w:r>
      <w:r>
        <w:rPr>
          <w:spacing w:val="-6"/>
        </w:rPr>
        <w:t>7.</w:t>
      </w:r>
      <w:r>
        <w:rPr>
          <w:rFonts w:hint="default"/>
          <w:spacing w:val="-6"/>
          <w:lang w:val="en-IN"/>
        </w:rPr>
        <w:t>4</w:t>
      </w:r>
    </w:p>
    <w:p w14:paraId="4B021A57">
      <w:pPr>
        <w:pStyle w:val="6"/>
        <w:spacing w:before="26" w:line="360" w:lineRule="auto"/>
        <w:rPr>
          <w:sz w:val="20"/>
        </w:rPr>
      </w:pPr>
    </w:p>
    <w:p w14:paraId="0C6C17C7">
      <w:pPr>
        <w:pStyle w:val="6"/>
        <w:spacing w:before="26" w:line="360" w:lineRule="auto"/>
        <w:rPr>
          <w:sz w:val="20"/>
        </w:rPr>
      </w:pPr>
    </w:p>
    <w:p w14:paraId="3FA3CFA1">
      <w:pPr>
        <w:pStyle w:val="2"/>
        <w:spacing w:before="1" w:line="360" w:lineRule="auto"/>
      </w:pPr>
      <w:r>
        <mc:AlternateContent>
          <mc:Choice Requires="wps">
            <w:drawing>
              <wp:anchor distT="0" distB="0" distL="0" distR="0" simplePos="0" relativeHeight="251660288" behindDoc="0" locked="0" layoutInCell="1" allowOverlap="1">
                <wp:simplePos x="0" y="0"/>
                <wp:positionH relativeFrom="page">
                  <wp:posOffset>1232535</wp:posOffset>
                </wp:positionH>
                <wp:positionV relativeFrom="page">
                  <wp:posOffset>10683875</wp:posOffset>
                </wp:positionV>
                <wp:extent cx="5849620" cy="8890"/>
                <wp:effectExtent l="0" t="0" r="0" b="0"/>
                <wp:wrapNone/>
                <wp:docPr id="150" name="Graphic 150"/>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50" o:spid="_x0000_s1026" o:spt="100" style="position:absolute;left:0pt;margin-left:97.05pt;margin-top:841.25pt;height:0.7pt;width:460.6pt;mso-position-horizontal-relative:page;mso-position-vertical-relative:page;z-index:251660288;mso-width-relative:page;mso-height-relative:page;" fillcolor="#4F81BB" filled="t" stroked="f" coordsize="5849620,8890" o:gfxdata="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KkWFvdAAAADgEAAA8AAAAAAAAAAQAgAAAAIgAAAGRycy9kb3ducmV2LnhtbFBLAQIUABQAAAAI&#10;AIdO4kA6lQIHIQIAAOMEAAAOAAAAAAAAAAEAIAAAACwBAABkcnMvZTJvRG9jLnhtbFBLBQYAAAAA&#10;BgAGAFkBAAC/BQAAAAA=&#10;" path="m5849620,8801l0,8801,0,0,5849620,0,5849620,8801xe">
                <v:fill on="t" focussize="0,0"/>
                <v:stroke on="f"/>
                <v:imagedata o:title=""/>
                <o:lock v:ext="edit" aspectratio="f"/>
                <v:textbox inset="0mm,0mm,0mm,0mm"/>
              </v:shape>
            </w:pict>
          </mc:Fallback>
        </mc:AlternateContent>
      </w:r>
      <w:bookmarkStart w:id="57" w:name="CHAPTER NO. 8 TASKS UNDERTAKEN"/>
      <w:bookmarkEnd w:id="57"/>
      <w:r>
        <w:t>CHAPTER NO. 8 TASKS UNDERTAKEN</w:t>
      </w:r>
    </w:p>
    <w:p w14:paraId="1477F62F">
      <w:pPr>
        <w:pStyle w:val="6"/>
        <w:spacing w:before="93" w:line="360" w:lineRule="auto"/>
        <w:rPr>
          <w:b/>
          <w:sz w:val="28"/>
        </w:rPr>
      </w:pPr>
    </w:p>
    <w:p w14:paraId="549ACA17">
      <w:pPr>
        <w:pStyle w:val="3"/>
        <w:spacing w:before="1" w:line="360" w:lineRule="auto"/>
        <w:jc w:val="both"/>
      </w:pPr>
      <w:bookmarkStart w:id="58" w:name="Internship Tasks and Learning Trajectory"/>
      <w:bookmarkEnd w:id="58"/>
      <w:r>
        <w:rPr>
          <w:spacing w:val="-2"/>
        </w:rPr>
        <w:t>Internship</w:t>
      </w:r>
      <w:r>
        <w:rPr>
          <w:spacing w:val="-5"/>
        </w:rPr>
        <w:t xml:space="preserve"> </w:t>
      </w:r>
      <w:r>
        <w:rPr>
          <w:spacing w:val="-2"/>
        </w:rPr>
        <w:t>Tasks</w:t>
      </w:r>
      <w:r>
        <w:rPr>
          <w:spacing w:val="-3"/>
        </w:rPr>
        <w:t xml:space="preserve"> </w:t>
      </w:r>
      <w:r>
        <w:rPr>
          <w:spacing w:val="-2"/>
        </w:rPr>
        <w:t>and</w:t>
      </w:r>
      <w:r>
        <w:rPr>
          <w:spacing w:val="-4"/>
        </w:rPr>
        <w:t xml:space="preserve"> </w:t>
      </w:r>
      <w:r>
        <w:rPr>
          <w:spacing w:val="-2"/>
        </w:rPr>
        <w:t>Learning</w:t>
      </w:r>
      <w:r>
        <w:rPr>
          <w:spacing w:val="-6"/>
        </w:rPr>
        <w:t xml:space="preserve"> </w:t>
      </w:r>
      <w:r>
        <w:rPr>
          <w:spacing w:val="-2"/>
        </w:rPr>
        <w:t>Trajectory</w:t>
      </w:r>
      <w:r>
        <w:rPr>
          <w:spacing w:val="10"/>
        </w:rPr>
        <w:t xml:space="preserve"> </w:t>
      </w:r>
      <w:r>
        <w:rPr>
          <w:spacing w:val="-10"/>
        </w:rPr>
        <w:t>-</w:t>
      </w:r>
    </w:p>
    <w:p w14:paraId="7BCE8AFD">
      <w:pPr>
        <w:pStyle w:val="6"/>
        <w:spacing w:before="4" w:line="360" w:lineRule="auto"/>
        <w:jc w:val="both"/>
        <w:rPr>
          <w:b/>
        </w:rPr>
      </w:pPr>
    </w:p>
    <w:p w14:paraId="1A416745">
      <w:pPr>
        <w:pStyle w:val="6"/>
        <w:spacing w:line="360" w:lineRule="auto"/>
        <w:ind w:left="435" w:right="255" w:hanging="10"/>
        <w:jc w:val="both"/>
        <w:rPr>
          <w:spacing w:val="-2"/>
        </w:rPr>
      </w:pPr>
      <w:r>
        <w:t>The</w:t>
      </w:r>
      <w:r>
        <w:rPr>
          <w:spacing w:val="-5"/>
        </w:rPr>
        <w:t xml:space="preserve"> </w:t>
      </w:r>
      <w:r>
        <w:t>internship</w:t>
      </w:r>
      <w:r>
        <w:rPr>
          <w:spacing w:val="-2"/>
        </w:rPr>
        <w:t xml:space="preserve"> </w:t>
      </w:r>
      <w:r>
        <w:t>was structured</w:t>
      </w:r>
      <w:r>
        <w:rPr>
          <w:spacing w:val="-2"/>
        </w:rPr>
        <w:t xml:space="preserve"> </w:t>
      </w:r>
      <w:r>
        <w:t>as a</w:t>
      </w:r>
      <w:r>
        <w:rPr>
          <w:spacing w:val="-3"/>
        </w:rPr>
        <w:t xml:space="preserve"> </w:t>
      </w:r>
      <w:r>
        <w:t>comprehensive, hands-on</w:t>
      </w:r>
      <w:r>
        <w:rPr>
          <w:spacing w:val="-2"/>
        </w:rPr>
        <w:t xml:space="preserve"> </w:t>
      </w:r>
      <w:r>
        <w:t>learning</w:t>
      </w:r>
      <w:r>
        <w:rPr>
          <w:spacing w:val="-2"/>
        </w:rPr>
        <w:t xml:space="preserve"> </w:t>
      </w:r>
      <w:r>
        <w:t>program designed</w:t>
      </w:r>
      <w:r>
        <w:rPr>
          <w:spacing w:val="-2"/>
        </w:rPr>
        <w:t xml:space="preserve"> </w:t>
      </w:r>
      <w:r>
        <w:t>to</w:t>
      </w:r>
      <w:r>
        <w:rPr>
          <w:spacing w:val="-2"/>
        </w:rPr>
        <w:t xml:space="preserve"> </w:t>
      </w:r>
      <w:r>
        <w:t>build a strong foundation in full-stack web development. The trajectory progressed from frontend fundamentals</w:t>
      </w:r>
      <w:r>
        <w:rPr>
          <w:spacing w:val="-10"/>
        </w:rPr>
        <w:t xml:space="preserve"> </w:t>
      </w:r>
      <w:r>
        <w:t>to</w:t>
      </w:r>
      <w:r>
        <w:rPr>
          <w:spacing w:val="-13"/>
        </w:rPr>
        <w:t xml:space="preserve"> </w:t>
      </w:r>
      <w:r>
        <w:t>advanced</w:t>
      </w:r>
      <w:r>
        <w:rPr>
          <w:spacing w:val="-11"/>
        </w:rPr>
        <w:t xml:space="preserve"> </w:t>
      </w:r>
      <w:r>
        <w:t>back-end</w:t>
      </w:r>
      <w:r>
        <w:rPr>
          <w:spacing w:val="-11"/>
        </w:rPr>
        <w:t xml:space="preserve"> </w:t>
      </w:r>
      <w:r>
        <w:t>concepts,</w:t>
      </w:r>
      <w:r>
        <w:rPr>
          <w:spacing w:val="-11"/>
        </w:rPr>
        <w:t xml:space="preserve"> </w:t>
      </w:r>
      <w:r>
        <w:t>culminating</w:t>
      </w:r>
      <w:r>
        <w:rPr>
          <w:spacing w:val="-13"/>
        </w:rPr>
        <w:t xml:space="preserve"> </w:t>
      </w:r>
      <w:r>
        <w:t>in</w:t>
      </w:r>
      <w:r>
        <w:rPr>
          <w:spacing w:val="-13"/>
        </w:rPr>
        <w:t xml:space="preserve"> </w:t>
      </w:r>
      <w:r>
        <w:t>the</w:t>
      </w:r>
      <w:r>
        <w:rPr>
          <w:spacing w:val="-14"/>
        </w:rPr>
        <w:t xml:space="preserve"> </w:t>
      </w:r>
      <w:r>
        <w:t>development</w:t>
      </w:r>
      <w:r>
        <w:rPr>
          <w:spacing w:val="-10"/>
        </w:rPr>
        <w:t xml:space="preserve"> </w:t>
      </w:r>
      <w:r>
        <w:t>of</w:t>
      </w:r>
      <w:r>
        <w:rPr>
          <w:spacing w:val="-14"/>
        </w:rPr>
        <w:t xml:space="preserve"> </w:t>
      </w:r>
      <w:r>
        <w:t>a</w:t>
      </w:r>
      <w:r>
        <w:rPr>
          <w:spacing w:val="-12"/>
        </w:rPr>
        <w:t xml:space="preserve"> </w:t>
      </w:r>
      <w:r>
        <w:t>complete</w:t>
      </w:r>
      <w:r>
        <w:rPr>
          <w:spacing w:val="-14"/>
        </w:rPr>
        <w:t xml:space="preserve"> </w:t>
      </w:r>
      <w:r>
        <w:t xml:space="preserve">web </w:t>
      </w:r>
      <w:r>
        <w:rPr>
          <w:spacing w:val="-2"/>
        </w:rPr>
        <w:t>application.</w:t>
      </w:r>
    </w:p>
    <w:p w14:paraId="0130857D">
      <w:pPr>
        <w:pStyle w:val="6"/>
        <w:spacing w:line="360" w:lineRule="auto"/>
        <w:ind w:left="435" w:right="255" w:hanging="10"/>
        <w:jc w:val="both"/>
        <w:rPr>
          <w:spacing w:val="-2"/>
        </w:rPr>
      </w:pPr>
    </w:p>
    <w:p w14:paraId="34C01545">
      <w:pPr>
        <w:pStyle w:val="3"/>
        <w:spacing w:line="360" w:lineRule="auto"/>
        <w:jc w:val="both"/>
      </w:pPr>
      <w:bookmarkStart w:id="59" w:name="Phase 1: Foundational Web Development :"/>
      <w:bookmarkEnd w:id="59"/>
      <w:r>
        <w:t>Phase</w:t>
      </w:r>
      <w:r>
        <w:rPr>
          <w:spacing w:val="-10"/>
        </w:rPr>
        <w:t xml:space="preserve"> </w:t>
      </w:r>
      <w:r>
        <w:t>1:</w:t>
      </w:r>
      <w:r>
        <w:rPr>
          <w:spacing w:val="-9"/>
        </w:rPr>
        <w:t xml:space="preserve"> </w:t>
      </w:r>
      <w:r>
        <w:t>Foundational</w:t>
      </w:r>
      <w:r>
        <w:rPr>
          <w:spacing w:val="-15"/>
        </w:rPr>
        <w:t xml:space="preserve"> </w:t>
      </w:r>
      <w:r>
        <w:t>Web</w:t>
      </w:r>
      <w:r>
        <w:rPr>
          <w:spacing w:val="-7"/>
        </w:rPr>
        <w:t xml:space="preserve"> </w:t>
      </w:r>
      <w:r>
        <w:t>Development</w:t>
      </w:r>
      <w:r>
        <w:rPr>
          <w:spacing w:val="-6"/>
        </w:rPr>
        <w:t xml:space="preserve"> </w:t>
      </w:r>
      <w:r>
        <w:rPr>
          <w:spacing w:val="-10"/>
        </w:rPr>
        <w:t>:</w:t>
      </w:r>
    </w:p>
    <w:p w14:paraId="22513FB2">
      <w:pPr>
        <w:pStyle w:val="6"/>
        <w:spacing w:before="2" w:line="360" w:lineRule="auto"/>
        <w:jc w:val="both"/>
        <w:rPr>
          <w:b/>
        </w:rPr>
      </w:pPr>
    </w:p>
    <w:p w14:paraId="1E71F1D5">
      <w:pPr>
        <w:pStyle w:val="6"/>
        <w:spacing w:before="1" w:line="360" w:lineRule="auto"/>
        <w:ind w:left="435" w:right="258" w:hanging="10"/>
        <w:jc w:val="both"/>
      </w:pPr>
      <w:r>
        <w:t>The</w:t>
      </w:r>
      <w:r>
        <w:rPr>
          <w:spacing w:val="-4"/>
        </w:rPr>
        <w:t xml:space="preserve"> </w:t>
      </w:r>
      <w:r>
        <w:t>initial</w:t>
      </w:r>
      <w:r>
        <w:rPr>
          <w:spacing w:val="-3"/>
        </w:rPr>
        <w:t xml:space="preserve"> </w:t>
      </w:r>
      <w:r>
        <w:t>phase</w:t>
      </w:r>
      <w:r>
        <w:rPr>
          <w:spacing w:val="-4"/>
        </w:rPr>
        <w:t xml:space="preserve"> </w:t>
      </w:r>
      <w:r>
        <w:t>focused on</w:t>
      </w:r>
      <w:r>
        <w:rPr>
          <w:spacing w:val="-1"/>
        </w:rPr>
        <w:t xml:space="preserve"> </w:t>
      </w:r>
      <w:r>
        <w:t>mastering</w:t>
      </w:r>
      <w:r>
        <w:rPr>
          <w:spacing w:val="-3"/>
        </w:rPr>
        <w:t xml:space="preserve"> </w:t>
      </w:r>
      <w:r>
        <w:t>the</w:t>
      </w:r>
      <w:r>
        <w:rPr>
          <w:spacing w:val="-4"/>
        </w:rPr>
        <w:t xml:space="preserve"> </w:t>
      </w:r>
      <w:r>
        <w:t>core</w:t>
      </w:r>
      <w:r>
        <w:rPr>
          <w:spacing w:val="-4"/>
        </w:rPr>
        <w:t xml:space="preserve"> </w:t>
      </w:r>
      <w:r>
        <w:t>building</w:t>
      </w:r>
      <w:r>
        <w:rPr>
          <w:spacing w:val="-3"/>
        </w:rPr>
        <w:t xml:space="preserve"> </w:t>
      </w:r>
      <w:r>
        <w:t>blocks</w:t>
      </w:r>
      <w:r>
        <w:rPr>
          <w:spacing w:val="-3"/>
        </w:rPr>
        <w:t xml:space="preserve"> </w:t>
      </w:r>
      <w:r>
        <w:t>of</w:t>
      </w:r>
      <w:r>
        <w:rPr>
          <w:spacing w:val="-4"/>
        </w:rPr>
        <w:t xml:space="preserve"> </w:t>
      </w:r>
      <w:r>
        <w:t>the</w:t>
      </w:r>
      <w:r>
        <w:rPr>
          <w:spacing w:val="-4"/>
        </w:rPr>
        <w:t xml:space="preserve"> </w:t>
      </w:r>
      <w:r>
        <w:t>web,</w:t>
      </w:r>
      <w:r>
        <w:rPr>
          <w:spacing w:val="-4"/>
        </w:rPr>
        <w:t xml:space="preserve"> </w:t>
      </w:r>
      <w:r>
        <w:t>with</w:t>
      </w:r>
      <w:r>
        <w:rPr>
          <w:spacing w:val="-3"/>
        </w:rPr>
        <w:t xml:space="preserve"> </w:t>
      </w:r>
      <w:r>
        <w:t>an</w:t>
      </w:r>
      <w:r>
        <w:rPr>
          <w:spacing w:val="-3"/>
        </w:rPr>
        <w:t xml:space="preserve"> </w:t>
      </w:r>
      <w:r>
        <w:t>emphasis</w:t>
      </w:r>
      <w:r>
        <w:rPr>
          <w:spacing w:val="-3"/>
        </w:rPr>
        <w:t xml:space="preserve"> </w:t>
      </w:r>
      <w:r>
        <w:t>on creating static, responsive websites.</w:t>
      </w:r>
    </w:p>
    <w:p w14:paraId="11390F4C">
      <w:pPr>
        <w:pStyle w:val="9"/>
        <w:numPr>
          <w:ilvl w:val="0"/>
          <w:numId w:val="17"/>
        </w:numPr>
        <w:tabs>
          <w:tab w:val="left" w:pos="1131"/>
        </w:tabs>
        <w:spacing w:before="7" w:after="0" w:line="360" w:lineRule="auto"/>
        <w:ind w:left="1131" w:right="0" w:hanging="360"/>
        <w:jc w:val="both"/>
      </w:pPr>
      <w:r>
        <w:rPr>
          <w:spacing w:val="-2"/>
          <w:sz w:val="24"/>
        </w:rPr>
        <w:t>HTML5:</w:t>
      </w:r>
      <w:r>
        <w:rPr>
          <w:spacing w:val="-9"/>
          <w:sz w:val="24"/>
        </w:rPr>
        <w:t xml:space="preserve"> </w:t>
      </w:r>
      <w:r>
        <w:rPr>
          <w:spacing w:val="-2"/>
          <w:sz w:val="24"/>
        </w:rPr>
        <w:t>Learned</w:t>
      </w:r>
      <w:r>
        <w:rPr>
          <w:spacing w:val="-7"/>
          <w:sz w:val="24"/>
        </w:rPr>
        <w:t xml:space="preserve"> </w:t>
      </w:r>
      <w:r>
        <w:rPr>
          <w:spacing w:val="-2"/>
          <w:sz w:val="24"/>
        </w:rPr>
        <w:t>to</w:t>
      </w:r>
      <w:r>
        <w:rPr>
          <w:spacing w:val="-4"/>
          <w:sz w:val="24"/>
        </w:rPr>
        <w:t xml:space="preserve"> </w:t>
      </w:r>
      <w:r>
        <w:rPr>
          <w:spacing w:val="-2"/>
          <w:sz w:val="24"/>
        </w:rPr>
        <w:t>build</w:t>
      </w:r>
      <w:r>
        <w:rPr>
          <w:spacing w:val="-7"/>
          <w:sz w:val="24"/>
        </w:rPr>
        <w:t xml:space="preserve"> </w:t>
      </w:r>
      <w:r>
        <w:rPr>
          <w:spacing w:val="-2"/>
          <w:sz w:val="24"/>
        </w:rPr>
        <w:t>well-structured</w:t>
      </w:r>
      <w:r>
        <w:rPr>
          <w:spacing w:val="-7"/>
          <w:sz w:val="24"/>
        </w:rPr>
        <w:t xml:space="preserve"> </w:t>
      </w:r>
      <w:r>
        <w:rPr>
          <w:spacing w:val="-2"/>
          <w:sz w:val="24"/>
        </w:rPr>
        <w:t>and accessible</w:t>
      </w:r>
      <w:r>
        <w:rPr>
          <w:spacing w:val="-8"/>
          <w:sz w:val="24"/>
        </w:rPr>
        <w:t xml:space="preserve"> </w:t>
      </w:r>
      <w:r>
        <w:rPr>
          <w:spacing w:val="-2"/>
          <w:sz w:val="24"/>
        </w:rPr>
        <w:t>web</w:t>
      </w:r>
      <w:r>
        <w:rPr>
          <w:spacing w:val="-4"/>
          <w:sz w:val="24"/>
        </w:rPr>
        <w:t xml:space="preserve"> </w:t>
      </w:r>
      <w:r>
        <w:rPr>
          <w:spacing w:val="-2"/>
          <w:sz w:val="24"/>
        </w:rPr>
        <w:t>content</w:t>
      </w:r>
      <w:r>
        <w:rPr>
          <w:spacing w:val="-6"/>
          <w:sz w:val="24"/>
        </w:rPr>
        <w:t xml:space="preserve"> </w:t>
      </w:r>
      <w:r>
        <w:rPr>
          <w:spacing w:val="-2"/>
          <w:sz w:val="24"/>
        </w:rPr>
        <w:t>using</w:t>
      </w:r>
      <w:r>
        <w:rPr>
          <w:spacing w:val="-4"/>
          <w:sz w:val="24"/>
        </w:rPr>
        <w:t xml:space="preserve"> </w:t>
      </w:r>
      <w:r>
        <w:rPr>
          <w:spacing w:val="-2"/>
          <w:sz w:val="24"/>
        </w:rPr>
        <w:t>semantic</w:t>
      </w:r>
      <w:r>
        <w:rPr>
          <w:spacing w:val="-5"/>
          <w:sz w:val="24"/>
        </w:rPr>
        <w:t xml:space="preserve"> </w:t>
      </w:r>
      <w:r>
        <w:rPr>
          <w:spacing w:val="-2"/>
          <w:sz w:val="24"/>
        </w:rPr>
        <w:t>tags.</w:t>
      </w:r>
    </w:p>
    <w:p w14:paraId="4DA278D2">
      <w:pPr>
        <w:pStyle w:val="9"/>
        <w:numPr>
          <w:ilvl w:val="0"/>
          <w:numId w:val="17"/>
        </w:numPr>
        <w:tabs>
          <w:tab w:val="left" w:pos="1131"/>
        </w:tabs>
        <w:spacing w:before="7" w:after="0" w:line="360" w:lineRule="auto"/>
        <w:ind w:left="1131" w:right="0" w:hanging="360"/>
        <w:jc w:val="both"/>
        <w:rPr>
          <w:spacing w:val="-2"/>
          <w:sz w:val="24"/>
        </w:rPr>
      </w:pPr>
      <w:r>
        <w:rPr>
          <w:spacing w:val="-2"/>
          <w:sz w:val="24"/>
        </w:rPr>
        <w:t>Tasks involved creating forms, embedding media, and structuring layouts for several single-page websites.</w:t>
      </w:r>
    </w:p>
    <w:p w14:paraId="252A50AB">
      <w:pPr>
        <w:pStyle w:val="9"/>
        <w:numPr>
          <w:ilvl w:val="0"/>
          <w:numId w:val="17"/>
        </w:numPr>
        <w:tabs>
          <w:tab w:val="left" w:pos="1131"/>
        </w:tabs>
        <w:spacing w:before="4" w:after="0" w:line="360" w:lineRule="auto"/>
        <w:ind w:left="1131" w:right="255" w:hanging="360"/>
        <w:jc w:val="both"/>
        <w:rPr>
          <w:sz w:val="24"/>
        </w:rPr>
      </w:pPr>
      <w:r>
        <w:rPr>
          <w:sz w:val="24"/>
        </w:rPr>
        <w:t>CSS3 &amp; Bootstrap: Styled pages using modern CSS3, including Flexbox and Grid, to create</w:t>
      </w:r>
      <w:r>
        <w:rPr>
          <w:spacing w:val="-15"/>
          <w:sz w:val="24"/>
        </w:rPr>
        <w:t xml:space="preserve"> </w:t>
      </w:r>
      <w:r>
        <w:rPr>
          <w:sz w:val="24"/>
        </w:rPr>
        <w:t>complex,</w:t>
      </w:r>
      <w:r>
        <w:rPr>
          <w:spacing w:val="-15"/>
          <w:sz w:val="24"/>
        </w:rPr>
        <w:t xml:space="preserve"> </w:t>
      </w:r>
      <w:r>
        <w:rPr>
          <w:sz w:val="24"/>
        </w:rPr>
        <w:t>responsive</w:t>
      </w:r>
      <w:r>
        <w:rPr>
          <w:spacing w:val="-15"/>
          <w:sz w:val="24"/>
        </w:rPr>
        <w:t xml:space="preserve"> </w:t>
      </w:r>
      <w:r>
        <w:rPr>
          <w:sz w:val="24"/>
        </w:rPr>
        <w:t>layouts.</w:t>
      </w:r>
      <w:r>
        <w:rPr>
          <w:spacing w:val="-15"/>
          <w:sz w:val="24"/>
        </w:rPr>
        <w:t xml:space="preserve"> </w:t>
      </w:r>
      <w:r>
        <w:rPr>
          <w:sz w:val="24"/>
        </w:rPr>
        <w:t>We</w:t>
      </w:r>
      <w:r>
        <w:rPr>
          <w:spacing w:val="-15"/>
          <w:sz w:val="24"/>
        </w:rPr>
        <w:t xml:space="preserve"> </w:t>
      </w:r>
      <w:r>
        <w:rPr>
          <w:sz w:val="24"/>
        </w:rPr>
        <w:t>then</w:t>
      </w:r>
      <w:r>
        <w:rPr>
          <w:spacing w:val="-15"/>
          <w:sz w:val="24"/>
        </w:rPr>
        <w:t xml:space="preserve"> </w:t>
      </w:r>
      <w:r>
        <w:rPr>
          <w:sz w:val="24"/>
        </w:rPr>
        <w:t>utilized</w:t>
      </w:r>
      <w:r>
        <w:rPr>
          <w:spacing w:val="-15"/>
          <w:sz w:val="24"/>
        </w:rPr>
        <w:t xml:space="preserve"> </w:t>
      </w:r>
      <w:r>
        <w:rPr>
          <w:sz w:val="24"/>
        </w:rPr>
        <w:t>the</w:t>
      </w:r>
      <w:r>
        <w:rPr>
          <w:spacing w:val="-15"/>
          <w:sz w:val="24"/>
        </w:rPr>
        <w:t xml:space="preserve"> </w:t>
      </w:r>
      <w:r>
        <w:rPr>
          <w:sz w:val="24"/>
        </w:rPr>
        <w:t>Bootstrap</w:t>
      </w:r>
      <w:r>
        <w:rPr>
          <w:spacing w:val="-15"/>
          <w:sz w:val="24"/>
        </w:rPr>
        <w:t xml:space="preserve"> </w:t>
      </w:r>
      <w:r>
        <w:rPr>
          <w:sz w:val="24"/>
        </w:rPr>
        <w:t>5</w:t>
      </w:r>
      <w:r>
        <w:rPr>
          <w:spacing w:val="-15"/>
          <w:sz w:val="24"/>
        </w:rPr>
        <w:t xml:space="preserve"> </w:t>
      </w:r>
      <w:r>
        <w:rPr>
          <w:sz w:val="24"/>
        </w:rPr>
        <w:t>framework</w:t>
      </w:r>
      <w:r>
        <w:rPr>
          <w:spacing w:val="-15"/>
          <w:sz w:val="24"/>
        </w:rPr>
        <w:t xml:space="preserve"> </w:t>
      </w:r>
      <w:r>
        <w:rPr>
          <w:sz w:val="24"/>
        </w:rPr>
        <w:t>to</w:t>
      </w:r>
      <w:r>
        <w:rPr>
          <w:spacing w:val="-15"/>
          <w:sz w:val="24"/>
        </w:rPr>
        <w:t xml:space="preserve"> </w:t>
      </w:r>
      <w:r>
        <w:rPr>
          <w:sz w:val="24"/>
        </w:rPr>
        <w:t>rapidly prototype</w:t>
      </w:r>
      <w:r>
        <w:rPr>
          <w:spacing w:val="-5"/>
          <w:sz w:val="24"/>
        </w:rPr>
        <w:t xml:space="preserve"> </w:t>
      </w:r>
      <w:r>
        <w:rPr>
          <w:sz w:val="24"/>
        </w:rPr>
        <w:t>a</w:t>
      </w:r>
      <w:r>
        <w:rPr>
          <w:spacing w:val="-8"/>
          <w:sz w:val="24"/>
        </w:rPr>
        <w:t xml:space="preserve"> </w:t>
      </w:r>
      <w:r>
        <w:rPr>
          <w:sz w:val="24"/>
        </w:rPr>
        <w:t>responsive</w:t>
      </w:r>
      <w:r>
        <w:rPr>
          <w:spacing w:val="-5"/>
          <w:sz w:val="24"/>
        </w:rPr>
        <w:t xml:space="preserve"> </w:t>
      </w:r>
      <w:r>
        <w:rPr>
          <w:sz w:val="24"/>
        </w:rPr>
        <w:t>layout</w:t>
      </w:r>
      <w:r>
        <w:rPr>
          <w:spacing w:val="-4"/>
          <w:sz w:val="24"/>
        </w:rPr>
        <w:t xml:space="preserve"> </w:t>
      </w:r>
      <w:r>
        <w:rPr>
          <w:sz w:val="24"/>
        </w:rPr>
        <w:t>for</w:t>
      </w:r>
      <w:r>
        <w:rPr>
          <w:spacing w:val="-5"/>
          <w:sz w:val="24"/>
        </w:rPr>
        <w:t xml:space="preserve"> </w:t>
      </w:r>
      <w:r>
        <w:rPr>
          <w:sz w:val="24"/>
        </w:rPr>
        <w:t>an</w:t>
      </w:r>
      <w:r>
        <w:rPr>
          <w:spacing w:val="-7"/>
          <w:sz w:val="24"/>
        </w:rPr>
        <w:t xml:space="preserve"> </w:t>
      </w:r>
      <w:r>
        <w:rPr>
          <w:sz w:val="24"/>
        </w:rPr>
        <w:t>internal</w:t>
      </w:r>
      <w:r>
        <w:rPr>
          <w:spacing w:val="-2"/>
          <w:sz w:val="24"/>
        </w:rPr>
        <w:t xml:space="preserve"> </w:t>
      </w:r>
      <w:r>
        <w:rPr>
          <w:sz w:val="24"/>
        </w:rPr>
        <w:t>dashboard</w:t>
      </w:r>
      <w:r>
        <w:rPr>
          <w:spacing w:val="-4"/>
          <w:sz w:val="24"/>
        </w:rPr>
        <w:t xml:space="preserve"> </w:t>
      </w:r>
      <w:r>
        <w:rPr>
          <w:sz w:val="24"/>
        </w:rPr>
        <w:t>template,</w:t>
      </w:r>
      <w:r>
        <w:rPr>
          <w:spacing w:val="-4"/>
          <w:sz w:val="24"/>
        </w:rPr>
        <w:t xml:space="preserve"> </w:t>
      </w:r>
      <w:r>
        <w:rPr>
          <w:sz w:val="24"/>
        </w:rPr>
        <w:t>learning</w:t>
      </w:r>
      <w:r>
        <w:rPr>
          <w:spacing w:val="-2"/>
          <w:sz w:val="24"/>
        </w:rPr>
        <w:t xml:space="preserve"> </w:t>
      </w:r>
      <w:r>
        <w:rPr>
          <w:sz w:val="24"/>
        </w:rPr>
        <w:t>its</w:t>
      </w:r>
      <w:r>
        <w:rPr>
          <w:spacing w:val="-7"/>
          <w:sz w:val="24"/>
        </w:rPr>
        <w:t xml:space="preserve"> </w:t>
      </w:r>
      <w:r>
        <w:rPr>
          <w:sz w:val="24"/>
        </w:rPr>
        <w:t>grid</w:t>
      </w:r>
      <w:r>
        <w:rPr>
          <w:spacing w:val="-4"/>
          <w:sz w:val="24"/>
        </w:rPr>
        <w:t xml:space="preserve"> </w:t>
      </w:r>
      <w:r>
        <w:rPr>
          <w:sz w:val="24"/>
        </w:rPr>
        <w:t>system and pre-styled components.</w:t>
      </w:r>
    </w:p>
    <w:p w14:paraId="0A6F30DF">
      <w:pPr>
        <w:pStyle w:val="9"/>
        <w:numPr>
          <w:ilvl w:val="0"/>
          <w:numId w:val="17"/>
        </w:numPr>
        <w:tabs>
          <w:tab w:val="left" w:pos="1131"/>
        </w:tabs>
        <w:spacing w:before="4" w:after="0" w:line="360" w:lineRule="auto"/>
        <w:ind w:left="1131" w:right="255" w:hanging="360"/>
        <w:jc w:val="both"/>
        <w:rPr>
          <w:sz w:val="24"/>
        </w:rPr>
      </w:pPr>
    </w:p>
    <w:p w14:paraId="2A269BF5">
      <w:pPr>
        <w:pStyle w:val="3"/>
        <w:spacing w:line="360" w:lineRule="auto"/>
        <w:jc w:val="both"/>
      </w:pPr>
      <w:r>
        <w:t>Phase</w:t>
      </w:r>
      <w:r>
        <w:rPr>
          <w:spacing w:val="-7"/>
        </w:rPr>
        <w:t xml:space="preserve"> </w:t>
      </w:r>
      <w:r>
        <w:t>2:</w:t>
      </w:r>
      <w:r>
        <w:rPr>
          <w:spacing w:val="-8"/>
        </w:rPr>
        <w:t xml:space="preserve"> </w:t>
      </w:r>
      <w:r>
        <w:t>Dynamic</w:t>
      </w:r>
      <w:r>
        <w:rPr>
          <w:spacing w:val="-7"/>
        </w:rPr>
        <w:t xml:space="preserve"> </w:t>
      </w:r>
      <w:r>
        <w:t>Front-End</w:t>
      </w:r>
      <w:r>
        <w:rPr>
          <w:spacing w:val="-6"/>
        </w:rPr>
        <w:t xml:space="preserve"> </w:t>
      </w:r>
      <w:r>
        <w:t>Development</w:t>
      </w:r>
      <w:r>
        <w:rPr>
          <w:spacing w:val="-6"/>
        </w:rPr>
        <w:t xml:space="preserve"> </w:t>
      </w:r>
      <w:r>
        <w:rPr>
          <w:spacing w:val="-10"/>
        </w:rPr>
        <w:t>:</w:t>
      </w:r>
    </w:p>
    <w:p w14:paraId="780AD5C9">
      <w:pPr>
        <w:pStyle w:val="6"/>
        <w:spacing w:before="2" w:line="360" w:lineRule="auto"/>
        <w:jc w:val="both"/>
        <w:rPr>
          <w:b/>
        </w:rPr>
      </w:pPr>
    </w:p>
    <w:p w14:paraId="3EB7EC06">
      <w:pPr>
        <w:pStyle w:val="6"/>
        <w:spacing w:before="1" w:line="360" w:lineRule="auto"/>
        <w:ind w:left="435" w:right="263" w:hanging="10"/>
        <w:jc w:val="both"/>
      </w:pPr>
      <w:r>
        <w:t>This</w:t>
      </w:r>
      <w:r>
        <w:rPr>
          <w:spacing w:val="-6"/>
        </w:rPr>
        <w:t xml:space="preserve"> </w:t>
      </w:r>
      <w:r>
        <w:t>phase</w:t>
      </w:r>
      <w:r>
        <w:rPr>
          <w:spacing w:val="-7"/>
        </w:rPr>
        <w:t xml:space="preserve"> </w:t>
      </w:r>
      <w:r>
        <w:t>transitioned</w:t>
      </w:r>
      <w:r>
        <w:rPr>
          <w:spacing w:val="-3"/>
        </w:rPr>
        <w:t xml:space="preserve"> </w:t>
      </w:r>
      <w:r>
        <w:t>from</w:t>
      </w:r>
      <w:r>
        <w:rPr>
          <w:spacing w:val="-3"/>
        </w:rPr>
        <w:t xml:space="preserve"> </w:t>
      </w:r>
      <w:r>
        <w:t>static</w:t>
      </w:r>
      <w:r>
        <w:rPr>
          <w:spacing w:val="-7"/>
        </w:rPr>
        <w:t xml:space="preserve"> </w:t>
      </w:r>
      <w:r>
        <w:t>pages</w:t>
      </w:r>
      <w:r>
        <w:rPr>
          <w:spacing w:val="-3"/>
        </w:rPr>
        <w:t xml:space="preserve"> </w:t>
      </w:r>
      <w:r>
        <w:t>to</w:t>
      </w:r>
      <w:r>
        <w:rPr>
          <w:spacing w:val="-6"/>
        </w:rPr>
        <w:t xml:space="preserve"> </w:t>
      </w:r>
      <w:r>
        <w:t>creating</w:t>
      </w:r>
      <w:r>
        <w:rPr>
          <w:spacing w:val="-3"/>
        </w:rPr>
        <w:t xml:space="preserve"> </w:t>
      </w:r>
      <w:r>
        <w:t>dynamic,</w:t>
      </w:r>
      <w:r>
        <w:rPr>
          <w:spacing w:val="-6"/>
        </w:rPr>
        <w:t xml:space="preserve"> </w:t>
      </w:r>
      <w:r>
        <w:t>interactive</w:t>
      </w:r>
      <w:r>
        <w:rPr>
          <w:spacing w:val="-7"/>
        </w:rPr>
        <w:t xml:space="preserve"> </w:t>
      </w:r>
      <w:r>
        <w:t>user</w:t>
      </w:r>
      <w:r>
        <w:rPr>
          <w:spacing w:val="-4"/>
        </w:rPr>
        <w:t xml:space="preserve"> </w:t>
      </w:r>
      <w:r>
        <w:t>experiences</w:t>
      </w:r>
      <w:r>
        <w:rPr>
          <w:spacing w:val="-6"/>
        </w:rPr>
        <w:t xml:space="preserve"> </w:t>
      </w:r>
      <w:r>
        <w:t>using JavaScript and the React library.</w:t>
      </w:r>
    </w:p>
    <w:p w14:paraId="47ADAEE0">
      <w:pPr>
        <w:pStyle w:val="9"/>
        <w:numPr>
          <w:ilvl w:val="0"/>
          <w:numId w:val="17"/>
        </w:numPr>
        <w:tabs>
          <w:tab w:val="left" w:pos="1131"/>
        </w:tabs>
        <w:spacing w:before="8" w:after="0" w:line="360" w:lineRule="auto"/>
        <w:ind w:left="1131" w:right="257" w:hanging="360"/>
        <w:jc w:val="both"/>
        <w:rPr>
          <w:sz w:val="24"/>
        </w:rPr>
      </w:pPr>
      <w:r>
        <w:rPr>
          <w:sz w:val="24"/>
        </w:rPr>
        <w:t xml:space="preserve">JavaScript </w:t>
      </w:r>
      <w:r>
        <w:rPr>
          <w:sz w:val="24"/>
        </w:rPr>
        <w:t xml:space="preserve">(ES6+): </w:t>
      </w:r>
      <w:r>
        <w:rPr>
          <w:sz w:val="24"/>
        </w:rPr>
        <w:t xml:space="preserve">Solidified </w:t>
      </w:r>
      <w:r>
        <w:rPr>
          <w:sz w:val="24"/>
        </w:rPr>
        <w:t xml:space="preserve">core </w:t>
      </w:r>
      <w:r>
        <w:rPr>
          <w:sz w:val="24"/>
        </w:rPr>
        <w:t xml:space="preserve">JavaScript </w:t>
      </w:r>
      <w:r>
        <w:rPr>
          <w:sz w:val="24"/>
        </w:rPr>
        <w:t xml:space="preserve">concepts </w:t>
      </w:r>
      <w:r>
        <w:rPr>
          <w:sz w:val="24"/>
        </w:rPr>
        <w:t xml:space="preserve">by </w:t>
      </w:r>
      <w:r>
        <w:rPr>
          <w:sz w:val="24"/>
        </w:rPr>
        <w:t xml:space="preserve">building </w:t>
      </w:r>
      <w:r>
        <w:rPr>
          <w:sz w:val="24"/>
        </w:rPr>
        <w:t>interactive features.This included DOM manipulation (e.g., creating a to-do list), handling user events, and making asynchronous API calls using the Fetch API to display data from a public source.</w:t>
      </w:r>
    </w:p>
    <w:p w14:paraId="24FB5B85">
      <w:pPr>
        <w:pStyle w:val="9"/>
        <w:numPr>
          <w:numId w:val="0"/>
        </w:numPr>
        <w:tabs>
          <w:tab w:val="left" w:pos="1131"/>
        </w:tabs>
        <w:spacing w:before="7" w:after="0" w:line="360" w:lineRule="auto"/>
        <w:ind w:left="771" w:leftChars="0" w:right="0" w:rightChars="0"/>
        <w:jc w:val="both"/>
        <w:rPr>
          <w:sz w:val="24"/>
        </w:rPr>
      </w:pPr>
    </w:p>
    <w:p w14:paraId="1E73699E">
      <w:pPr>
        <w:pStyle w:val="9"/>
        <w:numPr>
          <w:numId w:val="0"/>
        </w:numPr>
        <w:tabs>
          <w:tab w:val="left" w:pos="1131"/>
        </w:tabs>
        <w:spacing w:before="4" w:after="0" w:line="360" w:lineRule="auto"/>
        <w:ind w:left="771" w:leftChars="0" w:right="255" w:rightChars="0"/>
        <w:jc w:val="both"/>
        <w:rPr>
          <w:sz w:val="24"/>
        </w:rPr>
      </w:pPr>
    </w:p>
    <w:p w14:paraId="1FC58B60">
      <w:pPr>
        <w:pStyle w:val="6"/>
        <w:spacing w:before="12" w:line="360" w:lineRule="auto"/>
        <w:jc w:val="both"/>
      </w:pPr>
      <w:bookmarkStart w:id="60" w:name="Phase 2: Dynamic Front-End Development :"/>
      <w:bookmarkEnd w:id="60"/>
    </w:p>
    <w:p w14:paraId="45F31AB7">
      <w:pPr>
        <w:pStyle w:val="9"/>
        <w:numPr>
          <w:ilvl w:val="0"/>
          <w:numId w:val="17"/>
        </w:numPr>
        <w:tabs>
          <w:tab w:val="left" w:pos="1131"/>
        </w:tabs>
        <w:spacing w:before="8" w:after="0" w:line="360" w:lineRule="auto"/>
        <w:ind w:left="1131" w:right="257" w:hanging="360"/>
        <w:jc w:val="both"/>
        <w:rPr>
          <w:sz w:val="16"/>
        </w:rPr>
      </w:pPr>
      <w:r>
        <w:rPr>
          <w:sz w:val="24"/>
        </w:rPr>
        <w:t>React:</w:t>
      </w:r>
      <w:r>
        <w:rPr>
          <w:spacing w:val="-10"/>
          <w:sz w:val="24"/>
        </w:rPr>
        <w:t xml:space="preserve"> </w:t>
      </w:r>
      <w:r>
        <w:rPr>
          <w:sz w:val="24"/>
        </w:rPr>
        <w:t>Learned</w:t>
      </w:r>
      <w:r>
        <w:rPr>
          <w:spacing w:val="-10"/>
          <w:sz w:val="24"/>
        </w:rPr>
        <w:t xml:space="preserve"> </w:t>
      </w:r>
      <w:r>
        <w:rPr>
          <w:sz w:val="24"/>
        </w:rPr>
        <w:t>the</w:t>
      </w:r>
      <w:r>
        <w:rPr>
          <w:spacing w:val="-14"/>
          <w:sz w:val="24"/>
        </w:rPr>
        <w:t xml:space="preserve"> </w:t>
      </w:r>
      <w:r>
        <w:rPr>
          <w:sz w:val="24"/>
        </w:rPr>
        <w:t>fundamentals</w:t>
      </w:r>
      <w:r>
        <w:rPr>
          <w:spacing w:val="-10"/>
          <w:sz w:val="24"/>
        </w:rPr>
        <w:t xml:space="preserve"> </w:t>
      </w:r>
      <w:r>
        <w:rPr>
          <w:sz w:val="24"/>
        </w:rPr>
        <w:t>of</w:t>
      </w:r>
      <w:r>
        <w:rPr>
          <w:spacing w:val="-11"/>
          <w:sz w:val="24"/>
        </w:rPr>
        <w:t xml:space="preserve"> </w:t>
      </w:r>
      <w:r>
        <w:rPr>
          <w:sz w:val="24"/>
        </w:rPr>
        <w:t>component-based</w:t>
      </w:r>
      <w:r>
        <w:rPr>
          <w:spacing w:val="-10"/>
          <w:sz w:val="24"/>
        </w:rPr>
        <w:t xml:space="preserve"> </w:t>
      </w:r>
      <w:r>
        <w:rPr>
          <w:sz w:val="24"/>
        </w:rPr>
        <w:t>architecture.</w:t>
      </w:r>
      <w:r>
        <w:rPr>
          <w:spacing w:val="-13"/>
          <w:sz w:val="24"/>
        </w:rPr>
        <w:t xml:space="preserve"> </w:t>
      </w:r>
      <w:r>
        <w:rPr>
          <w:sz w:val="24"/>
        </w:rPr>
        <w:t>We</w:t>
      </w:r>
      <w:r>
        <w:rPr>
          <w:spacing w:val="-14"/>
          <w:sz w:val="24"/>
        </w:rPr>
        <w:t xml:space="preserve"> </w:t>
      </w:r>
      <w:r>
        <w:rPr>
          <w:sz w:val="24"/>
        </w:rPr>
        <w:t>practiced</w:t>
      </w:r>
      <w:r>
        <w:rPr>
          <w:spacing w:val="-10"/>
          <w:sz w:val="24"/>
        </w:rPr>
        <w:t xml:space="preserve"> </w:t>
      </w:r>
      <w:r>
        <w:rPr>
          <w:sz w:val="24"/>
        </w:rPr>
        <w:t>creating functional components, managing state with useState and useEffect hooks, and passing data</w:t>
      </w:r>
      <w:r>
        <w:rPr>
          <w:spacing w:val="-4"/>
          <w:sz w:val="24"/>
        </w:rPr>
        <w:t xml:space="preserve"> </w:t>
      </w:r>
      <w:r>
        <w:rPr>
          <w:sz w:val="24"/>
        </w:rPr>
        <w:t>via</w:t>
      </w:r>
      <w:r>
        <w:rPr>
          <w:spacing w:val="-7"/>
          <w:sz w:val="24"/>
        </w:rPr>
        <w:t xml:space="preserve"> </w:t>
      </w:r>
      <w:r>
        <w:rPr>
          <w:sz w:val="24"/>
        </w:rPr>
        <w:t>props.</w:t>
      </w:r>
      <w:r>
        <w:rPr>
          <w:spacing w:val="-8"/>
          <w:sz w:val="24"/>
        </w:rPr>
        <w:t xml:space="preserve"> </w:t>
      </w:r>
      <w:r>
        <w:rPr>
          <w:sz w:val="24"/>
        </w:rPr>
        <w:t>The</w:t>
      </w:r>
      <w:r>
        <w:rPr>
          <w:spacing w:val="-4"/>
          <w:sz w:val="24"/>
        </w:rPr>
        <w:t xml:space="preserve"> </w:t>
      </w:r>
      <w:r>
        <w:rPr>
          <w:sz w:val="24"/>
        </w:rPr>
        <w:t>primary</w:t>
      </w:r>
      <w:r>
        <w:rPr>
          <w:spacing w:val="-3"/>
          <w:sz w:val="24"/>
        </w:rPr>
        <w:t xml:space="preserve"> </w:t>
      </w:r>
      <w:r>
        <w:rPr>
          <w:sz w:val="24"/>
        </w:rPr>
        <w:t>task</w:t>
      </w:r>
      <w:r>
        <w:rPr>
          <w:spacing w:val="-3"/>
          <w:sz w:val="24"/>
        </w:rPr>
        <w:t xml:space="preserve"> </w:t>
      </w:r>
      <w:r>
        <w:rPr>
          <w:sz w:val="24"/>
        </w:rPr>
        <w:t>was</w:t>
      </w:r>
      <w:r>
        <w:rPr>
          <w:spacing w:val="-3"/>
          <w:sz w:val="24"/>
        </w:rPr>
        <w:t xml:space="preserve"> </w:t>
      </w:r>
      <w:r>
        <w:rPr>
          <w:sz w:val="24"/>
        </w:rPr>
        <w:t>to</w:t>
      </w:r>
      <w:r>
        <w:rPr>
          <w:spacing w:val="-6"/>
          <w:sz w:val="24"/>
        </w:rPr>
        <w:t xml:space="preserve"> </w:t>
      </w:r>
      <w:r>
        <w:rPr>
          <w:sz w:val="24"/>
        </w:rPr>
        <w:t>build</w:t>
      </w:r>
      <w:r>
        <w:rPr>
          <w:spacing w:val="-6"/>
          <w:sz w:val="24"/>
        </w:rPr>
        <w:t xml:space="preserve"> </w:t>
      </w:r>
      <w:r>
        <w:rPr>
          <w:sz w:val="24"/>
        </w:rPr>
        <w:t>a</w:t>
      </w:r>
      <w:r>
        <w:rPr>
          <w:spacing w:val="-4"/>
          <w:sz w:val="24"/>
        </w:rPr>
        <w:t xml:space="preserve"> </w:t>
      </w:r>
      <w:r>
        <w:rPr>
          <w:sz w:val="24"/>
        </w:rPr>
        <w:t>Single-Page</w:t>
      </w:r>
      <w:r>
        <w:rPr>
          <w:spacing w:val="-12"/>
          <w:sz w:val="24"/>
        </w:rPr>
        <w:t xml:space="preserve"> </w:t>
      </w:r>
      <w:r>
        <w:rPr>
          <w:sz w:val="24"/>
        </w:rPr>
        <w:t>Application</w:t>
      </w:r>
      <w:r>
        <w:rPr>
          <w:spacing w:val="-6"/>
          <w:sz w:val="24"/>
        </w:rPr>
        <w:t xml:space="preserve"> </w:t>
      </w:r>
      <w:r>
        <w:rPr>
          <w:sz w:val="24"/>
        </w:rPr>
        <w:t>(SPA),</w:t>
      </w:r>
      <w:r>
        <w:rPr>
          <w:spacing w:val="-3"/>
          <w:sz w:val="24"/>
        </w:rPr>
        <w:t xml:space="preserve"> </w:t>
      </w:r>
      <w:r>
        <w:rPr>
          <w:sz w:val="24"/>
        </w:rPr>
        <w:t>such</w:t>
      </w:r>
      <w:r>
        <w:rPr>
          <w:spacing w:val="-3"/>
          <w:sz w:val="24"/>
        </w:rPr>
        <w:t xml:space="preserve"> </w:t>
      </w:r>
      <w:r>
        <w:rPr>
          <w:sz w:val="24"/>
        </w:rPr>
        <w:t>as</w:t>
      </w:r>
      <w:r>
        <w:rPr>
          <w:spacing w:val="-1"/>
          <w:sz w:val="24"/>
        </w:rPr>
        <w:t xml:space="preserve"> </w:t>
      </w:r>
      <w:r>
        <w:rPr>
          <w:sz w:val="24"/>
        </w:rPr>
        <w:t>a movie search tool, which involved creating reusable components and managing application state.</w:t>
      </w:r>
    </w:p>
    <w:p w14:paraId="46D3793B">
      <w:pPr>
        <w:pStyle w:val="3"/>
        <w:spacing w:before="248" w:line="360" w:lineRule="auto"/>
        <w:jc w:val="both"/>
      </w:pPr>
      <w:bookmarkStart w:id="61" w:name="Phase 3: Back-End Development :"/>
      <w:bookmarkEnd w:id="61"/>
      <w:r>
        <w:t>Phase</w:t>
      </w:r>
      <w:r>
        <w:rPr>
          <w:spacing w:val="-8"/>
        </w:rPr>
        <w:t xml:space="preserve"> </w:t>
      </w:r>
      <w:r>
        <w:t>3:</w:t>
      </w:r>
      <w:r>
        <w:rPr>
          <w:spacing w:val="-6"/>
        </w:rPr>
        <w:t xml:space="preserve"> </w:t>
      </w:r>
      <w:r>
        <w:t>Back-End</w:t>
      </w:r>
      <w:r>
        <w:rPr>
          <w:spacing w:val="-6"/>
        </w:rPr>
        <w:t xml:space="preserve"> </w:t>
      </w:r>
      <w:r>
        <w:t>Development</w:t>
      </w:r>
      <w:r>
        <w:rPr>
          <w:spacing w:val="-3"/>
        </w:rPr>
        <w:t xml:space="preserve"> </w:t>
      </w:r>
      <w:r>
        <w:rPr>
          <w:spacing w:val="-10"/>
        </w:rPr>
        <w:t>:</w:t>
      </w:r>
    </w:p>
    <w:p w14:paraId="5BE8C2A7">
      <w:pPr>
        <w:pStyle w:val="6"/>
        <w:spacing w:before="2" w:line="360" w:lineRule="auto"/>
        <w:jc w:val="both"/>
        <w:rPr>
          <w:b/>
        </w:rPr>
      </w:pPr>
    </w:p>
    <w:p w14:paraId="3A17D6F7">
      <w:pPr>
        <w:pStyle w:val="6"/>
        <w:spacing w:before="1" w:line="360" w:lineRule="auto"/>
        <w:ind w:left="435" w:right="262" w:hanging="10"/>
        <w:jc w:val="both"/>
      </w:pPr>
      <w:r>
        <w:t>The focus shifted to server-side development, learning how to build the logic and database infrastructure that powers web applications.</w:t>
      </w:r>
    </w:p>
    <w:p w14:paraId="25687C20">
      <w:pPr>
        <w:pStyle w:val="9"/>
        <w:numPr>
          <w:ilvl w:val="0"/>
          <w:numId w:val="17"/>
        </w:numPr>
        <w:tabs>
          <w:tab w:val="left" w:pos="1131"/>
        </w:tabs>
        <w:spacing w:before="10" w:after="0" w:line="360" w:lineRule="auto"/>
        <w:ind w:left="1131" w:right="265" w:hanging="360"/>
        <w:jc w:val="both"/>
        <w:rPr>
          <w:sz w:val="24"/>
        </w:rPr>
      </w:pPr>
      <w:r>
        <w:rPr>
          <w:sz w:val="24"/>
        </w:rPr>
        <w:t>Python: Began with learning the fundamentals of Python 3, covering data structures, control flow, functions, and the principles of Object-Oriented Programming (OOP).</w:t>
      </w:r>
    </w:p>
    <w:p w14:paraId="25CC22AD">
      <w:pPr>
        <w:pStyle w:val="9"/>
        <w:numPr>
          <w:ilvl w:val="0"/>
          <w:numId w:val="17"/>
        </w:numPr>
        <w:tabs>
          <w:tab w:val="left" w:pos="1131"/>
        </w:tabs>
        <w:spacing w:before="5" w:after="0" w:line="360" w:lineRule="auto"/>
        <w:ind w:left="1131" w:right="252" w:hanging="360"/>
        <w:jc w:val="both"/>
        <w:rPr>
          <w:sz w:val="24"/>
        </w:rPr>
      </w:pPr>
      <w:r>
        <w:rPr>
          <w:sz w:val="24"/>
        </w:rPr>
        <w:t>Django: We were introduced to the high-level Django web framework and its MVT (Model-View-Template) architecture. The main task in this module was to build a complete CRUD (Create, Read, Update, Delete) application. This involved defining Models, writing Views for business logic, and utilizing the Django REST</w:t>
      </w:r>
      <w:r>
        <w:rPr>
          <w:spacing w:val="-1"/>
          <w:sz w:val="24"/>
        </w:rPr>
        <w:t xml:space="preserve"> </w:t>
      </w:r>
      <w:r>
        <w:rPr>
          <w:sz w:val="24"/>
        </w:rPr>
        <w:t>Framework to build and test API endpoints.</w:t>
      </w:r>
    </w:p>
    <w:p w14:paraId="0FB0DE68">
      <w:pPr>
        <w:pStyle w:val="9"/>
        <w:numPr>
          <w:numId w:val="0"/>
        </w:numPr>
        <w:tabs>
          <w:tab w:val="left" w:pos="1131"/>
        </w:tabs>
        <w:spacing w:before="5" w:after="0" w:line="360" w:lineRule="auto"/>
        <w:ind w:left="771" w:leftChars="0" w:right="252" w:rightChars="0"/>
        <w:jc w:val="both"/>
        <w:rPr>
          <w:sz w:val="24"/>
        </w:rPr>
      </w:pPr>
    </w:p>
    <w:p w14:paraId="1BF5FFAC">
      <w:pPr>
        <w:pStyle w:val="3"/>
        <w:spacing w:line="360" w:lineRule="auto"/>
        <w:jc w:val="both"/>
      </w:pPr>
      <w:r>
        <w:t>Phase</w:t>
      </w:r>
      <w:r>
        <w:rPr>
          <w:spacing w:val="-10"/>
        </w:rPr>
        <w:t xml:space="preserve"> </w:t>
      </w:r>
      <w:r>
        <w:t>4:</w:t>
      </w:r>
      <w:r>
        <w:rPr>
          <w:spacing w:val="-8"/>
        </w:rPr>
        <w:t xml:space="preserve"> </w:t>
      </w:r>
      <w:r>
        <w:t>Integrated</w:t>
      </w:r>
      <w:r>
        <w:rPr>
          <w:spacing w:val="-6"/>
        </w:rPr>
        <w:t xml:space="preserve"> </w:t>
      </w:r>
      <w:r>
        <w:t>Capstone</w:t>
      </w:r>
      <w:r>
        <w:rPr>
          <w:spacing w:val="-7"/>
        </w:rPr>
        <w:t xml:space="preserve"> </w:t>
      </w:r>
      <w:r>
        <w:t>Project</w:t>
      </w:r>
      <w:r>
        <w:rPr>
          <w:spacing w:val="-6"/>
        </w:rPr>
        <w:t xml:space="preserve"> </w:t>
      </w:r>
      <w:r>
        <w:t>-</w:t>
      </w:r>
      <w:r>
        <w:rPr>
          <w:spacing w:val="-12"/>
        </w:rPr>
        <w:t xml:space="preserve"> </w:t>
      </w:r>
      <w:r>
        <w:t>Task</w:t>
      </w:r>
      <w:r>
        <w:rPr>
          <w:spacing w:val="-9"/>
        </w:rPr>
        <w:t xml:space="preserve"> </w:t>
      </w:r>
      <w:r>
        <w:t>Management</w:t>
      </w:r>
      <w:r>
        <w:rPr>
          <w:spacing w:val="-8"/>
        </w:rPr>
        <w:t xml:space="preserve"> </w:t>
      </w:r>
      <w:r>
        <w:t>System</w:t>
      </w:r>
      <w:r>
        <w:rPr>
          <w:spacing w:val="-5"/>
        </w:rPr>
        <w:t xml:space="preserve"> </w:t>
      </w:r>
      <w:r>
        <w:rPr>
          <w:spacing w:val="-10"/>
        </w:rPr>
        <w:t>:</w:t>
      </w:r>
    </w:p>
    <w:p w14:paraId="5630F118">
      <w:pPr>
        <w:pStyle w:val="6"/>
        <w:spacing w:before="2" w:line="360" w:lineRule="auto"/>
        <w:jc w:val="both"/>
        <w:rPr>
          <w:b/>
        </w:rPr>
      </w:pPr>
    </w:p>
    <w:p w14:paraId="55951DFD">
      <w:pPr>
        <w:pStyle w:val="6"/>
        <w:spacing w:before="1" w:line="360" w:lineRule="auto"/>
        <w:ind w:left="435" w:right="260" w:hanging="10"/>
        <w:jc w:val="both"/>
      </w:pPr>
      <w:r>
        <w:t>In the final phase, all the learned skills were integrated to build a complete, full-stack Task Management System from the ground up. This project served as the capstone of the internship.</w:t>
      </w:r>
    </w:p>
    <w:p w14:paraId="3DA364C0">
      <w:pPr>
        <w:pStyle w:val="9"/>
        <w:numPr>
          <w:ilvl w:val="0"/>
          <w:numId w:val="17"/>
        </w:numPr>
        <w:tabs>
          <w:tab w:val="left" w:pos="1131"/>
        </w:tabs>
        <w:spacing w:before="7" w:after="0" w:line="360" w:lineRule="auto"/>
        <w:ind w:left="1131" w:right="262" w:hanging="360"/>
        <w:jc w:val="both"/>
        <w:rPr>
          <w:sz w:val="24"/>
        </w:rPr>
      </w:pPr>
      <w:r>
        <w:rPr>
          <w:sz w:val="24"/>
        </w:rPr>
        <w:t>Project Goal: To create a web application where users can register, log in, and manage their daily tasks. Users can create new tasks, set priorities and due dates, mark tasks as complete, and view their task list on a personal dashboard.</w:t>
      </w:r>
    </w:p>
    <w:p w14:paraId="36AF3DB4">
      <w:pPr>
        <w:pStyle w:val="9"/>
        <w:numPr>
          <w:ilvl w:val="0"/>
          <w:numId w:val="17"/>
        </w:numPr>
        <w:tabs>
          <w:tab w:val="left" w:pos="1131"/>
        </w:tabs>
        <w:spacing w:before="9" w:after="0" w:line="360" w:lineRule="auto"/>
        <w:ind w:left="1131" w:right="0" w:hanging="360"/>
        <w:jc w:val="both"/>
        <w:rPr>
          <w:sz w:val="24"/>
        </w:rPr>
      </w:pPr>
      <w:r>
        <w:rPr>
          <w:sz w:val="24"/>
        </w:rPr>
        <w:t>Tasks</w:t>
      </w:r>
      <w:r>
        <w:rPr>
          <w:spacing w:val="-14"/>
          <w:sz w:val="24"/>
        </w:rPr>
        <w:t xml:space="preserve"> </w:t>
      </w:r>
      <w:r>
        <w:rPr>
          <w:sz w:val="24"/>
        </w:rPr>
        <w:t>and</w:t>
      </w:r>
      <w:r>
        <w:rPr>
          <w:spacing w:val="-9"/>
          <w:sz w:val="24"/>
        </w:rPr>
        <w:t xml:space="preserve"> </w:t>
      </w:r>
      <w:r>
        <w:rPr>
          <w:spacing w:val="-2"/>
          <w:sz w:val="24"/>
        </w:rPr>
        <w:t>Implementation:</w:t>
      </w:r>
    </w:p>
    <w:p w14:paraId="099EBF17">
      <w:pPr>
        <w:pStyle w:val="9"/>
        <w:numPr>
          <w:ilvl w:val="1"/>
          <w:numId w:val="17"/>
        </w:numPr>
        <w:tabs>
          <w:tab w:val="left" w:pos="1865"/>
        </w:tabs>
        <w:spacing w:before="1" w:after="0" w:line="360" w:lineRule="auto"/>
        <w:ind w:left="1865" w:right="260" w:hanging="360"/>
        <w:jc w:val="both"/>
        <w:rPr>
          <w:sz w:val="24"/>
        </w:rPr>
      </w:pPr>
      <w:r>
        <w:rPr>
          <w:sz w:val="24"/>
        </w:rPr>
        <w:t>Back-End (Python/Django):</w:t>
      </w:r>
      <w:r>
        <w:rPr>
          <w:spacing w:val="-4"/>
          <w:sz w:val="24"/>
        </w:rPr>
        <w:t xml:space="preserve"> </w:t>
      </w:r>
      <w:r>
        <w:rPr>
          <w:sz w:val="24"/>
        </w:rPr>
        <w:t>We</w:t>
      </w:r>
      <w:r>
        <w:rPr>
          <w:spacing w:val="-5"/>
          <w:sz w:val="24"/>
        </w:rPr>
        <w:t xml:space="preserve"> </w:t>
      </w:r>
      <w:r>
        <w:rPr>
          <w:sz w:val="24"/>
        </w:rPr>
        <w:t>designed the</w:t>
      </w:r>
      <w:r>
        <w:rPr>
          <w:spacing w:val="-1"/>
          <w:sz w:val="24"/>
        </w:rPr>
        <w:t xml:space="preserve"> </w:t>
      </w:r>
      <w:r>
        <w:rPr>
          <w:sz w:val="24"/>
        </w:rPr>
        <w:t>database</w:t>
      </w:r>
      <w:r>
        <w:rPr>
          <w:spacing w:val="-1"/>
          <w:sz w:val="24"/>
        </w:rPr>
        <w:t xml:space="preserve"> </w:t>
      </w:r>
      <w:r>
        <w:rPr>
          <w:sz w:val="24"/>
        </w:rPr>
        <w:t>schema</w:t>
      </w:r>
      <w:r>
        <w:rPr>
          <w:spacing w:val="-1"/>
          <w:sz w:val="24"/>
        </w:rPr>
        <w:t xml:space="preserve"> </w:t>
      </w:r>
      <w:r>
        <w:rPr>
          <w:sz w:val="24"/>
        </w:rPr>
        <w:t>and built</w:t>
      </w:r>
      <w:r>
        <w:rPr>
          <w:spacing w:val="-2"/>
          <w:sz w:val="24"/>
        </w:rPr>
        <w:t xml:space="preserve"> </w:t>
      </w:r>
      <w:r>
        <w:rPr>
          <w:sz w:val="24"/>
        </w:rPr>
        <w:t>a</w:t>
      </w:r>
      <w:r>
        <w:rPr>
          <w:spacing w:val="-3"/>
          <w:sz w:val="24"/>
        </w:rPr>
        <w:t xml:space="preserve"> </w:t>
      </w:r>
      <w:r>
        <w:rPr>
          <w:sz w:val="24"/>
        </w:rPr>
        <w:t>secure REST API using Django REST Framework. This API handled all CRUD operations for tasks and included endpoints for user registration and authentication, ensuring that users could only access their own data.</w:t>
      </w:r>
    </w:p>
    <w:p w14:paraId="1E7D5E97">
      <w:pPr>
        <w:pStyle w:val="6"/>
        <w:spacing w:before="2" w:line="360" w:lineRule="auto"/>
        <w:jc w:val="both"/>
      </w:pPr>
      <w:bookmarkStart w:id="62" w:name="Phase 4: Integrated Capstone Project - T"/>
      <w:bookmarkEnd w:id="62"/>
    </w:p>
    <w:p w14:paraId="14EA6A19">
      <w:pPr>
        <w:pStyle w:val="9"/>
        <w:numPr>
          <w:ilvl w:val="1"/>
          <w:numId w:val="17"/>
        </w:numPr>
        <w:tabs>
          <w:tab w:val="left" w:pos="1865"/>
        </w:tabs>
        <w:spacing w:before="28" w:after="0" w:line="360" w:lineRule="auto"/>
        <w:ind w:left="1865" w:right="255" w:hanging="360"/>
        <w:jc w:val="both"/>
        <w:rPr>
          <w:sz w:val="24"/>
        </w:rPr>
      </w:pPr>
      <w:r>
        <w:rPr>
          <w:sz w:val="24"/>
        </w:rPr>
        <w:t>Front-End (React): We developed a dynamic and interactive front-end using React. This involved building reusable components for the task list, a form for adding</w:t>
      </w:r>
      <w:r>
        <w:rPr>
          <w:spacing w:val="-15"/>
          <w:sz w:val="24"/>
        </w:rPr>
        <w:t xml:space="preserve"> </w:t>
      </w:r>
      <w:r>
        <w:rPr>
          <w:sz w:val="24"/>
        </w:rPr>
        <w:t>new</w:t>
      </w:r>
      <w:r>
        <w:rPr>
          <w:spacing w:val="-15"/>
          <w:sz w:val="24"/>
        </w:rPr>
        <w:t xml:space="preserve"> </w:t>
      </w:r>
      <w:r>
        <w:rPr>
          <w:sz w:val="24"/>
        </w:rPr>
        <w:t>tasks,</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main</w:t>
      </w:r>
      <w:r>
        <w:rPr>
          <w:spacing w:val="-15"/>
          <w:sz w:val="24"/>
        </w:rPr>
        <w:t xml:space="preserve"> </w:t>
      </w:r>
      <w:r>
        <w:rPr>
          <w:sz w:val="24"/>
        </w:rPr>
        <w:t>dashboard</w:t>
      </w:r>
      <w:r>
        <w:rPr>
          <w:spacing w:val="-15"/>
          <w:sz w:val="24"/>
        </w:rPr>
        <w:t xml:space="preserve"> </w:t>
      </w:r>
      <w:r>
        <w:rPr>
          <w:sz w:val="24"/>
        </w:rPr>
        <w:t>layout.</w:t>
      </w:r>
      <w:r>
        <w:rPr>
          <w:spacing w:val="-15"/>
          <w:sz w:val="24"/>
        </w:rPr>
        <w:t xml:space="preserve"> </w:t>
      </w:r>
      <w:r>
        <w:rPr>
          <w:sz w:val="24"/>
        </w:rPr>
        <w:t>We</w:t>
      </w:r>
      <w:r>
        <w:rPr>
          <w:spacing w:val="-15"/>
          <w:sz w:val="24"/>
        </w:rPr>
        <w:t xml:space="preserve"> </w:t>
      </w:r>
      <w:r>
        <w:rPr>
          <w:sz w:val="24"/>
        </w:rPr>
        <w:t>used</w:t>
      </w:r>
      <w:r>
        <w:rPr>
          <w:spacing w:val="-15"/>
          <w:sz w:val="24"/>
        </w:rPr>
        <w:t xml:space="preserve"> </w:t>
      </w:r>
      <w:r>
        <w:rPr>
          <w:sz w:val="24"/>
        </w:rPr>
        <w:t>React</w:t>
      </w:r>
      <w:r>
        <w:rPr>
          <w:spacing w:val="-15"/>
          <w:sz w:val="24"/>
        </w:rPr>
        <w:t xml:space="preserve"> </w:t>
      </w:r>
      <w:r>
        <w:rPr>
          <w:sz w:val="24"/>
        </w:rPr>
        <w:t>hooks</w:t>
      </w:r>
      <w:r>
        <w:rPr>
          <w:spacing w:val="-15"/>
          <w:sz w:val="24"/>
        </w:rPr>
        <w:t xml:space="preserve"> </w:t>
      </w:r>
      <w:r>
        <w:rPr>
          <w:sz w:val="24"/>
        </w:rPr>
        <w:t>to</w:t>
      </w:r>
      <w:r>
        <w:rPr>
          <w:spacing w:val="-15"/>
          <w:sz w:val="24"/>
        </w:rPr>
        <w:t xml:space="preserve"> </w:t>
      </w:r>
      <w:r>
        <w:rPr>
          <w:sz w:val="24"/>
        </w:rPr>
        <w:t>manage application</w:t>
      </w:r>
      <w:r>
        <w:rPr>
          <w:spacing w:val="-6"/>
          <w:sz w:val="24"/>
        </w:rPr>
        <w:t xml:space="preserve"> </w:t>
      </w:r>
      <w:r>
        <w:rPr>
          <w:sz w:val="24"/>
        </w:rPr>
        <w:t>state</w:t>
      </w:r>
      <w:r>
        <w:rPr>
          <w:spacing w:val="-7"/>
          <w:sz w:val="24"/>
        </w:rPr>
        <w:t xml:space="preserve"> </w:t>
      </w:r>
      <w:r>
        <w:rPr>
          <w:sz w:val="24"/>
        </w:rPr>
        <w:t>(like</w:t>
      </w:r>
      <w:r>
        <w:rPr>
          <w:spacing w:val="-4"/>
          <w:sz w:val="24"/>
        </w:rPr>
        <w:t xml:space="preserve"> </w:t>
      </w:r>
      <w:r>
        <w:rPr>
          <w:sz w:val="24"/>
        </w:rPr>
        <w:t>the</w:t>
      </w:r>
      <w:r>
        <w:rPr>
          <w:spacing w:val="-7"/>
          <w:sz w:val="24"/>
        </w:rPr>
        <w:t xml:space="preserve"> </w:t>
      </w:r>
      <w:r>
        <w:rPr>
          <w:sz w:val="24"/>
        </w:rPr>
        <w:t>user's</w:t>
      </w:r>
      <w:r>
        <w:rPr>
          <w:spacing w:val="-3"/>
          <w:sz w:val="24"/>
        </w:rPr>
        <w:t xml:space="preserve"> </w:t>
      </w:r>
      <w:r>
        <w:rPr>
          <w:sz w:val="24"/>
        </w:rPr>
        <w:t>task</w:t>
      </w:r>
      <w:r>
        <w:rPr>
          <w:spacing w:val="-6"/>
          <w:sz w:val="24"/>
        </w:rPr>
        <w:t xml:space="preserve"> </w:t>
      </w:r>
      <w:r>
        <w:rPr>
          <w:sz w:val="24"/>
        </w:rPr>
        <w:t>list</w:t>
      </w:r>
      <w:r>
        <w:rPr>
          <w:spacing w:val="-5"/>
          <w:sz w:val="24"/>
        </w:rPr>
        <w:t xml:space="preserve"> </w:t>
      </w:r>
      <w:r>
        <w:rPr>
          <w:sz w:val="24"/>
        </w:rPr>
        <w:t>and</w:t>
      </w:r>
      <w:r>
        <w:rPr>
          <w:spacing w:val="-3"/>
          <w:sz w:val="24"/>
        </w:rPr>
        <w:t xml:space="preserve"> </w:t>
      </w:r>
      <w:r>
        <w:rPr>
          <w:sz w:val="24"/>
        </w:rPr>
        <w:t>login</w:t>
      </w:r>
      <w:r>
        <w:rPr>
          <w:spacing w:val="-6"/>
          <w:sz w:val="24"/>
        </w:rPr>
        <w:t xml:space="preserve"> </w:t>
      </w:r>
      <w:r>
        <w:rPr>
          <w:sz w:val="24"/>
        </w:rPr>
        <w:t>status)</w:t>
      </w:r>
      <w:r>
        <w:rPr>
          <w:spacing w:val="-7"/>
          <w:sz w:val="24"/>
        </w:rPr>
        <w:t xml:space="preserve"> </w:t>
      </w:r>
      <w:r>
        <w:rPr>
          <w:sz w:val="24"/>
        </w:rPr>
        <w:t>and</w:t>
      </w:r>
      <w:r>
        <w:rPr>
          <w:spacing w:val="-6"/>
          <w:sz w:val="24"/>
        </w:rPr>
        <w:t xml:space="preserve"> </w:t>
      </w:r>
      <w:r>
        <w:rPr>
          <w:sz w:val="24"/>
        </w:rPr>
        <w:t>made</w:t>
      </w:r>
      <w:r>
        <w:rPr>
          <w:spacing w:val="-4"/>
          <w:sz w:val="24"/>
        </w:rPr>
        <w:t xml:space="preserve"> </w:t>
      </w:r>
      <w:r>
        <w:rPr>
          <w:sz w:val="24"/>
        </w:rPr>
        <w:t>asynchronous calls to our Django API to fetch and manipulate data.</w:t>
      </w:r>
    </w:p>
    <w:p w14:paraId="51661617">
      <w:pPr>
        <w:pStyle w:val="9"/>
        <w:numPr>
          <w:ilvl w:val="1"/>
          <w:numId w:val="17"/>
        </w:numPr>
        <w:tabs>
          <w:tab w:val="left" w:pos="1865"/>
        </w:tabs>
        <w:spacing w:before="35" w:after="0" w:line="360" w:lineRule="auto"/>
        <w:ind w:left="1865" w:right="261" w:hanging="360"/>
        <w:jc w:val="both"/>
        <w:rPr>
          <w:sz w:val="24"/>
        </w:rPr>
      </w:pPr>
      <w:r>
        <w:rPr>
          <w:sz w:val="24"/>
        </w:rPr>
        <w:t>Styling</w:t>
      </w:r>
      <w:r>
        <w:rPr>
          <w:spacing w:val="-9"/>
          <w:sz w:val="24"/>
        </w:rPr>
        <w:t xml:space="preserve"> </w:t>
      </w:r>
      <w:r>
        <w:rPr>
          <w:sz w:val="24"/>
        </w:rPr>
        <w:t>(Bootstrap):</w:t>
      </w:r>
      <w:r>
        <w:rPr>
          <w:spacing w:val="-9"/>
          <w:sz w:val="24"/>
        </w:rPr>
        <w:t xml:space="preserve"> </w:t>
      </w:r>
      <w:r>
        <w:rPr>
          <w:sz w:val="24"/>
        </w:rPr>
        <w:t>The</w:t>
      </w:r>
      <w:r>
        <w:rPr>
          <w:spacing w:val="-8"/>
          <w:sz w:val="24"/>
        </w:rPr>
        <w:t xml:space="preserve"> </w:t>
      </w:r>
      <w:r>
        <w:rPr>
          <w:sz w:val="24"/>
        </w:rPr>
        <w:t>entire</w:t>
      </w:r>
      <w:r>
        <w:rPr>
          <w:spacing w:val="-10"/>
          <w:sz w:val="24"/>
        </w:rPr>
        <w:t xml:space="preserve"> </w:t>
      </w:r>
      <w:r>
        <w:rPr>
          <w:sz w:val="24"/>
        </w:rPr>
        <w:t>application</w:t>
      </w:r>
      <w:r>
        <w:rPr>
          <w:spacing w:val="-7"/>
          <w:sz w:val="24"/>
        </w:rPr>
        <w:t xml:space="preserve"> </w:t>
      </w:r>
      <w:r>
        <w:rPr>
          <w:sz w:val="24"/>
        </w:rPr>
        <w:t>was</w:t>
      </w:r>
      <w:r>
        <w:rPr>
          <w:spacing w:val="-7"/>
          <w:sz w:val="24"/>
        </w:rPr>
        <w:t xml:space="preserve"> </w:t>
      </w:r>
      <w:r>
        <w:rPr>
          <w:sz w:val="24"/>
        </w:rPr>
        <w:t>styled</w:t>
      </w:r>
      <w:r>
        <w:rPr>
          <w:spacing w:val="-7"/>
          <w:sz w:val="24"/>
        </w:rPr>
        <w:t xml:space="preserve"> </w:t>
      </w:r>
      <w:r>
        <w:rPr>
          <w:sz w:val="24"/>
        </w:rPr>
        <w:t>using</w:t>
      </w:r>
      <w:r>
        <w:rPr>
          <w:spacing w:val="-9"/>
          <w:sz w:val="24"/>
        </w:rPr>
        <w:t xml:space="preserve"> </w:t>
      </w:r>
      <w:r>
        <w:rPr>
          <w:sz w:val="24"/>
        </w:rPr>
        <w:t>Bootstrap</w:t>
      </w:r>
      <w:r>
        <w:rPr>
          <w:spacing w:val="-4"/>
          <w:sz w:val="24"/>
        </w:rPr>
        <w:t xml:space="preserve"> </w:t>
      </w:r>
      <w:r>
        <w:rPr>
          <w:sz w:val="24"/>
        </w:rPr>
        <w:t>to</w:t>
      </w:r>
      <w:r>
        <w:rPr>
          <w:spacing w:val="-9"/>
          <w:sz w:val="24"/>
        </w:rPr>
        <w:t xml:space="preserve"> </w:t>
      </w:r>
      <w:r>
        <w:rPr>
          <w:sz w:val="24"/>
        </w:rPr>
        <w:t>ensure</w:t>
      </w:r>
      <w:r>
        <w:rPr>
          <w:spacing w:val="-10"/>
          <w:sz w:val="24"/>
        </w:rPr>
        <w:t xml:space="preserve"> </w:t>
      </w:r>
      <w:r>
        <w:rPr>
          <w:sz w:val="24"/>
        </w:rPr>
        <w:t>it was fully responsive and had a clean, professional user interface.</w:t>
      </w:r>
    </w:p>
    <w:p w14:paraId="7E557272">
      <w:pPr>
        <w:pStyle w:val="6"/>
        <w:spacing w:before="45" w:line="360" w:lineRule="auto"/>
        <w:ind w:left="435" w:right="259" w:hanging="10"/>
        <w:jc w:val="both"/>
      </w:pPr>
      <w:r>
        <w:t>This capstone project provided invaluable experience in connecting a front-end application to a live back-end, reinforcing the full-stack development skills acquired throughout the internship.</w:t>
      </w:r>
    </w:p>
    <w:p w14:paraId="03458A11">
      <w:pPr>
        <w:pStyle w:val="6"/>
        <w:spacing w:after="0" w:line="360" w:lineRule="auto"/>
        <w:jc w:val="both"/>
        <w:sectPr>
          <w:headerReference r:id="rId25" w:type="default"/>
          <w:footerReference r:id="rId26" w:type="default"/>
          <w:pgSz w:w="11910" w:h="16840"/>
          <w:pgMar w:top="940" w:right="1152" w:bottom="1757" w:left="1559" w:header="690" w:footer="1588" w:gutter="0"/>
          <w:cols w:space="720" w:num="1"/>
        </w:sectPr>
      </w:pPr>
    </w:p>
    <w:p w14:paraId="1A52DBEA">
      <w:pPr>
        <w:pStyle w:val="6"/>
        <w:spacing w:before="150" w:line="360" w:lineRule="auto"/>
        <w:rPr>
          <w:sz w:val="28"/>
        </w:rPr>
      </w:pPr>
    </w:p>
    <w:p w14:paraId="0403C5E8">
      <w:pPr>
        <w:pStyle w:val="2"/>
        <w:spacing w:before="1" w:line="360" w:lineRule="auto"/>
      </w:pPr>
      <w:bookmarkStart w:id="63" w:name="CHAPTER NO. 9 CHALLENGES DURING TRAINING"/>
      <w:bookmarkEnd w:id="63"/>
      <w:r>
        <w:t>CHAPTER NO. 9 CHALLENGES DURING TRAINING</w:t>
      </w:r>
    </w:p>
    <w:p w14:paraId="48D2EBFA">
      <w:pPr>
        <w:pStyle w:val="3"/>
        <w:spacing w:before="222" w:line="360" w:lineRule="auto"/>
        <w:jc w:val="both"/>
      </w:pPr>
      <w:bookmarkStart w:id="64" w:name="Special and Challenging Experiences Enco"/>
      <w:bookmarkEnd w:id="64"/>
      <w:r>
        <w:t>Special</w:t>
      </w:r>
      <w:r>
        <w:rPr>
          <w:spacing w:val="-13"/>
        </w:rPr>
        <w:t xml:space="preserve"> </w:t>
      </w:r>
      <w:r>
        <w:t>and</w:t>
      </w:r>
      <w:r>
        <w:rPr>
          <w:spacing w:val="-10"/>
        </w:rPr>
        <w:t xml:space="preserve"> </w:t>
      </w:r>
      <w:r>
        <w:t>Challenging</w:t>
      </w:r>
      <w:r>
        <w:rPr>
          <w:spacing w:val="-13"/>
        </w:rPr>
        <w:t xml:space="preserve"> </w:t>
      </w:r>
      <w:r>
        <w:t>Experiences</w:t>
      </w:r>
      <w:r>
        <w:rPr>
          <w:spacing w:val="-8"/>
        </w:rPr>
        <w:t xml:space="preserve"> </w:t>
      </w:r>
      <w:r>
        <w:t>Encountered</w:t>
      </w:r>
      <w:r>
        <w:rPr>
          <w:spacing w:val="-10"/>
        </w:rPr>
        <w:t xml:space="preserve"> </w:t>
      </w:r>
      <w:r>
        <w:t>During</w:t>
      </w:r>
      <w:r>
        <w:rPr>
          <w:spacing w:val="-15"/>
        </w:rPr>
        <w:t xml:space="preserve"> </w:t>
      </w:r>
      <w:r>
        <w:t>Training</w:t>
      </w:r>
      <w:r>
        <w:rPr>
          <w:spacing w:val="-6"/>
        </w:rPr>
        <w:t xml:space="preserve"> </w:t>
      </w:r>
      <w:r>
        <w:rPr>
          <w:spacing w:val="-10"/>
        </w:rPr>
        <w:t>-</w:t>
      </w:r>
    </w:p>
    <w:p w14:paraId="7B3F985F">
      <w:pPr>
        <w:pStyle w:val="6"/>
        <w:spacing w:before="2" w:line="360" w:lineRule="auto"/>
        <w:rPr>
          <w:b/>
        </w:rPr>
      </w:pPr>
    </w:p>
    <w:p w14:paraId="51E90FEB">
      <w:pPr>
        <w:pStyle w:val="6"/>
        <w:spacing w:line="360" w:lineRule="auto"/>
        <w:ind w:left="435" w:right="257" w:hanging="10"/>
        <w:jc w:val="both"/>
      </w:pPr>
      <w:r>
        <w:t>The</w:t>
      </w:r>
      <w:r>
        <w:rPr>
          <w:spacing w:val="-8"/>
        </w:rPr>
        <w:t xml:space="preserve"> </w:t>
      </w:r>
      <w:r>
        <w:t>internship</w:t>
      </w:r>
      <w:r>
        <w:rPr>
          <w:spacing w:val="-4"/>
        </w:rPr>
        <w:t xml:space="preserve"> </w:t>
      </w:r>
      <w:r>
        <w:t>was</w:t>
      </w:r>
      <w:r>
        <w:rPr>
          <w:spacing w:val="-2"/>
        </w:rPr>
        <w:t xml:space="preserve"> </w:t>
      </w:r>
      <w:r>
        <w:t>a</w:t>
      </w:r>
      <w:r>
        <w:rPr>
          <w:spacing w:val="-5"/>
        </w:rPr>
        <w:t xml:space="preserve"> </w:t>
      </w:r>
      <w:r>
        <w:t>period</w:t>
      </w:r>
      <w:r>
        <w:rPr>
          <w:spacing w:val="-4"/>
        </w:rPr>
        <w:t xml:space="preserve"> </w:t>
      </w:r>
      <w:r>
        <w:t>of</w:t>
      </w:r>
      <w:r>
        <w:rPr>
          <w:spacing w:val="-5"/>
        </w:rPr>
        <w:t xml:space="preserve"> </w:t>
      </w:r>
      <w:r>
        <w:t>accelerated</w:t>
      </w:r>
      <w:r>
        <w:rPr>
          <w:spacing w:val="-2"/>
        </w:rPr>
        <w:t xml:space="preserve"> </w:t>
      </w:r>
      <w:r>
        <w:t>learning</w:t>
      </w:r>
      <w:r>
        <w:rPr>
          <w:spacing w:val="-2"/>
        </w:rPr>
        <w:t xml:space="preserve"> </w:t>
      </w:r>
      <w:r>
        <w:t>that,</w:t>
      </w:r>
      <w:r>
        <w:rPr>
          <w:spacing w:val="-4"/>
        </w:rPr>
        <w:t xml:space="preserve"> </w:t>
      </w:r>
      <w:r>
        <w:t>alongside</w:t>
      </w:r>
      <w:r>
        <w:rPr>
          <w:spacing w:val="-3"/>
        </w:rPr>
        <w:t xml:space="preserve"> </w:t>
      </w:r>
      <w:r>
        <w:t>technical</w:t>
      </w:r>
      <w:r>
        <w:rPr>
          <w:spacing w:val="-4"/>
        </w:rPr>
        <w:t xml:space="preserve"> </w:t>
      </w:r>
      <w:r>
        <w:t>training,</w:t>
      </w:r>
      <w:r>
        <w:rPr>
          <w:spacing w:val="-4"/>
        </w:rPr>
        <w:t xml:space="preserve"> </w:t>
      </w:r>
      <w:r>
        <w:t>provided</w:t>
      </w:r>
      <w:r>
        <w:rPr>
          <w:spacing w:val="-2"/>
        </w:rPr>
        <w:t xml:space="preserve"> </w:t>
      </w:r>
      <w:r>
        <w:t>a realistic</w:t>
      </w:r>
      <w:r>
        <w:rPr>
          <w:spacing w:val="-15"/>
        </w:rPr>
        <w:t xml:space="preserve"> </w:t>
      </w:r>
      <w:r>
        <w:t>introduction</w:t>
      </w:r>
      <w:r>
        <w:rPr>
          <w:spacing w:val="-15"/>
        </w:rPr>
        <w:t xml:space="preserve"> </w:t>
      </w:r>
      <w:r>
        <w:t>to</w:t>
      </w:r>
      <w:r>
        <w:rPr>
          <w:spacing w:val="-15"/>
        </w:rPr>
        <w:t xml:space="preserve"> </w:t>
      </w:r>
      <w:r>
        <w:t>the</w:t>
      </w:r>
      <w:r>
        <w:rPr>
          <w:spacing w:val="-15"/>
        </w:rPr>
        <w:t xml:space="preserve"> </w:t>
      </w:r>
      <w:r>
        <w:t>professional</w:t>
      </w:r>
      <w:r>
        <w:rPr>
          <w:spacing w:val="-15"/>
        </w:rPr>
        <w:t xml:space="preserve"> </w:t>
      </w:r>
      <w:r>
        <w:t>IT</w:t>
      </w:r>
      <w:r>
        <w:rPr>
          <w:spacing w:val="-13"/>
        </w:rPr>
        <w:t xml:space="preserve"> </w:t>
      </w:r>
      <w:r>
        <w:t>world.</w:t>
      </w:r>
      <w:r>
        <w:rPr>
          <w:spacing w:val="-15"/>
        </w:rPr>
        <w:t xml:space="preserve"> </w:t>
      </w:r>
      <w:r>
        <w:t>This</w:t>
      </w:r>
      <w:r>
        <w:rPr>
          <w:spacing w:val="-15"/>
        </w:rPr>
        <w:t xml:space="preserve"> </w:t>
      </w:r>
      <w:r>
        <w:t>immersive</w:t>
      </w:r>
      <w:r>
        <w:rPr>
          <w:spacing w:val="-15"/>
        </w:rPr>
        <w:t xml:space="preserve"> </w:t>
      </w:r>
      <w:r>
        <w:t>experience</w:t>
      </w:r>
      <w:r>
        <w:rPr>
          <w:spacing w:val="-14"/>
        </w:rPr>
        <w:t xml:space="preserve"> </w:t>
      </w:r>
      <w:r>
        <w:t>came</w:t>
      </w:r>
      <w:r>
        <w:rPr>
          <w:spacing w:val="-15"/>
        </w:rPr>
        <w:t xml:space="preserve"> </w:t>
      </w:r>
      <w:r>
        <w:t>with</w:t>
      </w:r>
      <w:r>
        <w:rPr>
          <w:spacing w:val="-15"/>
        </w:rPr>
        <w:t xml:space="preserve"> </w:t>
      </w:r>
      <w:r>
        <w:t>a</w:t>
      </w:r>
      <w:r>
        <w:rPr>
          <w:spacing w:val="-14"/>
        </w:rPr>
        <w:t xml:space="preserve"> </w:t>
      </w:r>
      <w:r>
        <w:t>unique set of challenges that fostered problem-solving skills, as well as special moments that solidified our passion for development.</w:t>
      </w:r>
    </w:p>
    <w:p w14:paraId="28340B4D">
      <w:pPr>
        <w:pStyle w:val="6"/>
        <w:spacing w:line="360" w:lineRule="auto"/>
        <w:ind w:left="435" w:right="257" w:hanging="10"/>
        <w:jc w:val="both"/>
      </w:pPr>
    </w:p>
    <w:p w14:paraId="3C0D1C3D">
      <w:pPr>
        <w:pStyle w:val="3"/>
        <w:spacing w:line="360" w:lineRule="auto"/>
        <w:jc w:val="both"/>
        <w:rPr>
          <w:spacing w:val="-10"/>
        </w:rPr>
      </w:pPr>
      <w:bookmarkStart w:id="65" w:name="Challenging Experiences -"/>
      <w:bookmarkEnd w:id="65"/>
      <w:r>
        <w:t>Challenging</w:t>
      </w:r>
      <w:r>
        <w:rPr>
          <w:spacing w:val="-10"/>
        </w:rPr>
        <w:t xml:space="preserve"> </w:t>
      </w:r>
      <w:r>
        <w:t>Experiences</w:t>
      </w:r>
      <w:r>
        <w:rPr>
          <w:spacing w:val="-4"/>
        </w:rPr>
        <w:t xml:space="preserve"> </w:t>
      </w:r>
      <w:r>
        <w:rPr>
          <w:spacing w:val="-10"/>
        </w:rPr>
        <w:t>-</w:t>
      </w:r>
    </w:p>
    <w:p w14:paraId="506687F5">
      <w:pPr>
        <w:pStyle w:val="3"/>
        <w:spacing w:line="360" w:lineRule="auto"/>
        <w:jc w:val="both"/>
        <w:rPr>
          <w:spacing w:val="-10"/>
        </w:rPr>
      </w:pPr>
    </w:p>
    <w:p w14:paraId="306E4EB3">
      <w:pPr>
        <w:pStyle w:val="6"/>
        <w:spacing w:line="360" w:lineRule="auto"/>
        <w:ind w:left="435" w:right="140" w:hanging="10"/>
        <w:jc w:val="both"/>
      </w:pPr>
      <w:r>
        <w:t>While</w:t>
      </w:r>
      <w:r>
        <w:rPr>
          <w:spacing w:val="-15"/>
        </w:rPr>
        <w:t xml:space="preserve"> </w:t>
      </w:r>
      <w:r>
        <w:t>the</w:t>
      </w:r>
      <w:r>
        <w:rPr>
          <w:spacing w:val="-15"/>
        </w:rPr>
        <w:t xml:space="preserve"> </w:t>
      </w:r>
      <w:r>
        <w:t>training</w:t>
      </w:r>
      <w:r>
        <w:rPr>
          <w:spacing w:val="-12"/>
        </w:rPr>
        <w:t xml:space="preserve"> </w:t>
      </w:r>
      <w:r>
        <w:t>was</w:t>
      </w:r>
      <w:r>
        <w:rPr>
          <w:spacing w:val="-9"/>
        </w:rPr>
        <w:t xml:space="preserve"> </w:t>
      </w:r>
      <w:r>
        <w:t>well-structured,</w:t>
      </w:r>
      <w:r>
        <w:rPr>
          <w:spacing w:val="-9"/>
        </w:rPr>
        <w:t xml:space="preserve"> </w:t>
      </w:r>
      <w:r>
        <w:t>certain</w:t>
      </w:r>
      <w:r>
        <w:rPr>
          <w:spacing w:val="-14"/>
        </w:rPr>
        <w:t xml:space="preserve"> </w:t>
      </w:r>
      <w:r>
        <w:t>aspects</w:t>
      </w:r>
      <w:r>
        <w:rPr>
          <w:spacing w:val="-11"/>
        </w:rPr>
        <w:t xml:space="preserve"> </w:t>
      </w:r>
      <w:r>
        <w:t>presented</w:t>
      </w:r>
      <w:r>
        <w:rPr>
          <w:spacing w:val="-14"/>
        </w:rPr>
        <w:t xml:space="preserve"> </w:t>
      </w:r>
      <w:r>
        <w:t>significant</w:t>
      </w:r>
      <w:r>
        <w:rPr>
          <w:spacing w:val="-9"/>
        </w:rPr>
        <w:t xml:space="preserve"> </w:t>
      </w:r>
      <w:r>
        <w:t>but</w:t>
      </w:r>
      <w:r>
        <w:rPr>
          <w:spacing w:val="-11"/>
        </w:rPr>
        <w:t xml:space="preserve"> </w:t>
      </w:r>
      <w:r>
        <w:t>valuable</w:t>
      </w:r>
      <w:r>
        <w:rPr>
          <w:spacing w:val="-13"/>
        </w:rPr>
        <w:t xml:space="preserve"> </w:t>
      </w:r>
      <w:r>
        <w:t>hurdles that were crucial for our professional growth.</w:t>
      </w:r>
    </w:p>
    <w:p w14:paraId="0325C1C3">
      <w:pPr>
        <w:pStyle w:val="9"/>
        <w:numPr>
          <w:ilvl w:val="0"/>
          <w:numId w:val="17"/>
        </w:numPr>
        <w:tabs>
          <w:tab w:val="left" w:pos="1131"/>
        </w:tabs>
        <w:spacing w:before="10" w:after="0" w:line="360" w:lineRule="auto"/>
        <w:ind w:left="1131" w:right="299" w:hanging="360"/>
        <w:jc w:val="both"/>
        <w:rPr>
          <w:sz w:val="24"/>
        </w:rPr>
      </w:pPr>
      <w:r>
        <w:rPr>
          <w:sz w:val="24"/>
        </w:rPr>
        <w:t>The</w:t>
      </w:r>
      <w:r>
        <w:rPr>
          <w:spacing w:val="-16"/>
          <w:sz w:val="24"/>
        </w:rPr>
        <w:t xml:space="preserve"> </w:t>
      </w:r>
      <w:r>
        <w:rPr>
          <w:sz w:val="24"/>
        </w:rPr>
        <w:t>Full-Stack</w:t>
      </w:r>
      <w:r>
        <w:rPr>
          <w:spacing w:val="-15"/>
          <w:sz w:val="24"/>
        </w:rPr>
        <w:t xml:space="preserve"> </w:t>
      </w:r>
      <w:r>
        <w:rPr>
          <w:sz w:val="24"/>
        </w:rPr>
        <w:t>Integration</w:t>
      </w:r>
      <w:r>
        <w:rPr>
          <w:spacing w:val="-15"/>
          <w:sz w:val="24"/>
        </w:rPr>
        <w:t xml:space="preserve"> </w:t>
      </w:r>
      <w:r>
        <w:rPr>
          <w:sz w:val="24"/>
        </w:rPr>
        <w:t>Hurdle:</w:t>
      </w:r>
      <w:r>
        <w:rPr>
          <w:spacing w:val="-15"/>
          <w:sz w:val="24"/>
        </w:rPr>
        <w:t xml:space="preserve"> </w:t>
      </w:r>
      <w:r>
        <w:rPr>
          <w:sz w:val="24"/>
        </w:rPr>
        <w:t>The</w:t>
      </w:r>
      <w:r>
        <w:rPr>
          <w:spacing w:val="-16"/>
          <w:sz w:val="24"/>
        </w:rPr>
        <w:t xml:space="preserve"> </w:t>
      </w:r>
      <w:r>
        <w:rPr>
          <w:sz w:val="24"/>
        </w:rPr>
        <w:t>most</w:t>
      </w:r>
      <w:r>
        <w:rPr>
          <w:spacing w:val="-15"/>
          <w:sz w:val="24"/>
        </w:rPr>
        <w:t xml:space="preserve"> </w:t>
      </w:r>
      <w:r>
        <w:rPr>
          <w:sz w:val="24"/>
        </w:rPr>
        <w:t>demanding</w:t>
      </w:r>
      <w:r>
        <w:rPr>
          <w:spacing w:val="-15"/>
          <w:sz w:val="24"/>
        </w:rPr>
        <w:t xml:space="preserve"> </w:t>
      </w:r>
      <w:r>
        <w:rPr>
          <w:sz w:val="24"/>
        </w:rPr>
        <w:t>technical</w:t>
      </w:r>
      <w:r>
        <w:rPr>
          <w:spacing w:val="-15"/>
          <w:sz w:val="24"/>
        </w:rPr>
        <w:t xml:space="preserve"> </w:t>
      </w:r>
      <w:r>
        <w:rPr>
          <w:sz w:val="24"/>
        </w:rPr>
        <w:t>challenge</w:t>
      </w:r>
      <w:r>
        <w:rPr>
          <w:spacing w:val="-15"/>
          <w:sz w:val="24"/>
        </w:rPr>
        <w:t xml:space="preserve"> </w:t>
      </w:r>
      <w:r>
        <w:rPr>
          <w:sz w:val="24"/>
        </w:rPr>
        <w:t>was</w:t>
      </w:r>
      <w:r>
        <w:rPr>
          <w:spacing w:val="-15"/>
          <w:sz w:val="24"/>
        </w:rPr>
        <w:t xml:space="preserve"> </w:t>
      </w:r>
      <w:r>
        <w:rPr>
          <w:sz w:val="24"/>
        </w:rPr>
        <w:t>bridging the gap</w:t>
      </w:r>
      <w:r>
        <w:rPr>
          <w:spacing w:val="27"/>
          <w:sz w:val="24"/>
        </w:rPr>
        <w:t xml:space="preserve"> </w:t>
      </w:r>
      <w:r>
        <w:rPr>
          <w:sz w:val="24"/>
        </w:rPr>
        <w:t>between</w:t>
      </w:r>
      <w:r>
        <w:rPr>
          <w:spacing w:val="26"/>
          <w:sz w:val="24"/>
        </w:rPr>
        <w:t xml:space="preserve"> </w:t>
      </w:r>
      <w:r>
        <w:rPr>
          <w:sz w:val="24"/>
        </w:rPr>
        <w:t>the front-end</w:t>
      </w:r>
      <w:r>
        <w:rPr>
          <w:spacing w:val="27"/>
          <w:sz w:val="24"/>
        </w:rPr>
        <w:t xml:space="preserve"> </w:t>
      </w:r>
      <w:r>
        <w:rPr>
          <w:sz w:val="24"/>
        </w:rPr>
        <w:t>and the</w:t>
      </w:r>
      <w:r>
        <w:rPr>
          <w:spacing w:val="26"/>
          <w:sz w:val="24"/>
        </w:rPr>
        <w:t xml:space="preserve"> </w:t>
      </w:r>
      <w:r>
        <w:rPr>
          <w:sz w:val="24"/>
        </w:rPr>
        <w:t>back-end.</w:t>
      </w:r>
      <w:r>
        <w:rPr>
          <w:spacing w:val="-1"/>
          <w:sz w:val="24"/>
        </w:rPr>
        <w:t xml:space="preserve"> </w:t>
      </w:r>
      <w:r>
        <w:rPr>
          <w:sz w:val="24"/>
        </w:rPr>
        <w:t>While</w:t>
      </w:r>
      <w:r>
        <w:rPr>
          <w:spacing w:val="26"/>
          <w:sz w:val="24"/>
        </w:rPr>
        <w:t xml:space="preserve"> </w:t>
      </w:r>
      <w:r>
        <w:rPr>
          <w:sz w:val="24"/>
        </w:rPr>
        <w:t>learning</w:t>
      </w:r>
      <w:r>
        <w:rPr>
          <w:spacing w:val="27"/>
          <w:sz w:val="24"/>
        </w:rPr>
        <w:t xml:space="preserve"> </w:t>
      </w:r>
      <w:r>
        <w:rPr>
          <w:sz w:val="24"/>
        </w:rPr>
        <w:t>React</w:t>
      </w:r>
      <w:r>
        <w:rPr>
          <w:spacing w:val="27"/>
          <w:sz w:val="24"/>
        </w:rPr>
        <w:t xml:space="preserve"> </w:t>
      </w:r>
      <w:r>
        <w:rPr>
          <w:sz w:val="24"/>
        </w:rPr>
        <w:t>and</w:t>
      </w:r>
      <w:r>
        <w:rPr>
          <w:spacing w:val="27"/>
          <w:sz w:val="24"/>
        </w:rPr>
        <w:t xml:space="preserve"> </w:t>
      </w:r>
      <w:r>
        <w:rPr>
          <w:sz w:val="24"/>
        </w:rPr>
        <w:t>Django in isolation was manageable, making them communicate seamlessly for the capstone Task Management</w:t>
      </w:r>
      <w:r>
        <w:rPr>
          <w:spacing w:val="31"/>
          <w:sz w:val="24"/>
        </w:rPr>
        <w:t xml:space="preserve"> </w:t>
      </w:r>
      <w:r>
        <w:rPr>
          <w:sz w:val="24"/>
        </w:rPr>
        <w:t>System</w:t>
      </w:r>
      <w:r>
        <w:rPr>
          <w:spacing w:val="31"/>
          <w:sz w:val="24"/>
        </w:rPr>
        <w:t xml:space="preserve"> </w:t>
      </w:r>
      <w:r>
        <w:rPr>
          <w:sz w:val="24"/>
        </w:rPr>
        <w:t>was</w:t>
      </w:r>
      <w:r>
        <w:rPr>
          <w:spacing w:val="31"/>
          <w:sz w:val="24"/>
        </w:rPr>
        <w:t xml:space="preserve"> </w:t>
      </w:r>
      <w:r>
        <w:rPr>
          <w:sz w:val="24"/>
        </w:rPr>
        <w:t>a</w:t>
      </w:r>
      <w:r>
        <w:rPr>
          <w:spacing w:val="30"/>
          <w:sz w:val="24"/>
        </w:rPr>
        <w:t xml:space="preserve"> </w:t>
      </w:r>
      <w:r>
        <w:rPr>
          <w:sz w:val="24"/>
        </w:rPr>
        <w:t>major</w:t>
      </w:r>
      <w:r>
        <w:rPr>
          <w:spacing w:val="30"/>
          <w:sz w:val="24"/>
        </w:rPr>
        <w:t xml:space="preserve"> </w:t>
      </w:r>
      <w:r>
        <w:rPr>
          <w:sz w:val="24"/>
        </w:rPr>
        <w:t>hurdle.</w:t>
      </w:r>
      <w:r>
        <w:rPr>
          <w:spacing w:val="33"/>
          <w:sz w:val="24"/>
        </w:rPr>
        <w:t xml:space="preserve"> </w:t>
      </w:r>
      <w:r>
        <w:rPr>
          <w:sz w:val="24"/>
        </w:rPr>
        <w:t>Debugging</w:t>
      </w:r>
      <w:r>
        <w:rPr>
          <w:spacing w:val="31"/>
          <w:sz w:val="24"/>
        </w:rPr>
        <w:t xml:space="preserve"> </w:t>
      </w:r>
      <w:r>
        <w:rPr>
          <w:sz w:val="24"/>
        </w:rPr>
        <w:t>Cross-Origin</w:t>
      </w:r>
      <w:r>
        <w:rPr>
          <w:spacing w:val="31"/>
          <w:sz w:val="24"/>
        </w:rPr>
        <w:t xml:space="preserve"> </w:t>
      </w:r>
      <w:r>
        <w:rPr>
          <w:sz w:val="24"/>
        </w:rPr>
        <w:t>Resource</w:t>
      </w:r>
      <w:r>
        <w:rPr>
          <w:spacing w:val="32"/>
          <w:sz w:val="24"/>
        </w:rPr>
        <w:t xml:space="preserve"> </w:t>
      </w:r>
      <w:r>
        <w:rPr>
          <w:sz w:val="24"/>
        </w:rPr>
        <w:t>Sharing (CORS)</w:t>
      </w:r>
      <w:r>
        <w:rPr>
          <w:spacing w:val="-9"/>
          <w:sz w:val="24"/>
        </w:rPr>
        <w:t xml:space="preserve"> </w:t>
      </w:r>
      <w:r>
        <w:rPr>
          <w:sz w:val="24"/>
        </w:rPr>
        <w:t>errors,</w:t>
      </w:r>
      <w:r>
        <w:rPr>
          <w:spacing w:val="-7"/>
          <w:sz w:val="24"/>
        </w:rPr>
        <w:t xml:space="preserve"> </w:t>
      </w:r>
      <w:r>
        <w:rPr>
          <w:sz w:val="24"/>
        </w:rPr>
        <w:t>ensuring</w:t>
      </w:r>
      <w:r>
        <w:rPr>
          <w:spacing w:val="-15"/>
          <w:sz w:val="24"/>
        </w:rPr>
        <w:t xml:space="preserve"> </w:t>
      </w:r>
      <w:r>
        <w:rPr>
          <w:sz w:val="24"/>
        </w:rPr>
        <w:t>API</w:t>
      </w:r>
      <w:r>
        <w:rPr>
          <w:spacing w:val="-9"/>
          <w:sz w:val="24"/>
        </w:rPr>
        <w:t xml:space="preserve"> </w:t>
      </w:r>
      <w:r>
        <w:rPr>
          <w:sz w:val="24"/>
        </w:rPr>
        <w:t>endpoints</w:t>
      </w:r>
      <w:r>
        <w:rPr>
          <w:spacing w:val="-7"/>
          <w:sz w:val="24"/>
        </w:rPr>
        <w:t xml:space="preserve"> </w:t>
      </w:r>
      <w:r>
        <w:rPr>
          <w:sz w:val="24"/>
        </w:rPr>
        <w:t>were</w:t>
      </w:r>
      <w:r>
        <w:rPr>
          <w:spacing w:val="-8"/>
          <w:sz w:val="24"/>
        </w:rPr>
        <w:t xml:space="preserve"> </w:t>
      </w:r>
      <w:r>
        <w:rPr>
          <w:sz w:val="24"/>
        </w:rPr>
        <w:t>correctly</w:t>
      </w:r>
      <w:r>
        <w:rPr>
          <w:spacing w:val="-7"/>
          <w:sz w:val="24"/>
        </w:rPr>
        <w:t xml:space="preserve"> </w:t>
      </w:r>
      <w:r>
        <w:rPr>
          <w:sz w:val="24"/>
        </w:rPr>
        <w:t>consumed</w:t>
      </w:r>
      <w:r>
        <w:rPr>
          <w:spacing w:val="-7"/>
          <w:sz w:val="24"/>
        </w:rPr>
        <w:t xml:space="preserve"> </w:t>
      </w:r>
      <w:r>
        <w:rPr>
          <w:sz w:val="24"/>
        </w:rPr>
        <w:t>by</w:t>
      </w:r>
      <w:r>
        <w:rPr>
          <w:spacing w:val="-7"/>
          <w:sz w:val="24"/>
        </w:rPr>
        <w:t xml:space="preserve"> </w:t>
      </w:r>
      <w:r>
        <w:rPr>
          <w:sz w:val="24"/>
        </w:rPr>
        <w:t>the</w:t>
      </w:r>
      <w:r>
        <w:rPr>
          <w:spacing w:val="-8"/>
          <w:sz w:val="24"/>
        </w:rPr>
        <w:t xml:space="preserve"> </w:t>
      </w:r>
      <w:r>
        <w:rPr>
          <w:sz w:val="24"/>
        </w:rPr>
        <w:t>React</w:t>
      </w:r>
      <w:r>
        <w:rPr>
          <w:spacing w:val="-6"/>
          <w:sz w:val="24"/>
        </w:rPr>
        <w:t xml:space="preserve"> </w:t>
      </w:r>
      <w:r>
        <w:rPr>
          <w:sz w:val="24"/>
        </w:rPr>
        <w:t>front-end, and</w:t>
      </w:r>
      <w:r>
        <w:rPr>
          <w:spacing w:val="-8"/>
          <w:sz w:val="24"/>
        </w:rPr>
        <w:t xml:space="preserve"> </w:t>
      </w:r>
      <w:r>
        <w:rPr>
          <w:sz w:val="24"/>
        </w:rPr>
        <w:t>managing</w:t>
      </w:r>
      <w:r>
        <w:rPr>
          <w:spacing w:val="-8"/>
          <w:sz w:val="24"/>
        </w:rPr>
        <w:t xml:space="preserve"> </w:t>
      </w:r>
      <w:r>
        <w:rPr>
          <w:sz w:val="24"/>
        </w:rPr>
        <w:t>user</w:t>
      </w:r>
      <w:r>
        <w:rPr>
          <w:spacing w:val="-7"/>
          <w:sz w:val="24"/>
        </w:rPr>
        <w:t xml:space="preserve"> </w:t>
      </w:r>
      <w:r>
        <w:rPr>
          <w:sz w:val="24"/>
        </w:rPr>
        <w:t>authentication</w:t>
      </w:r>
      <w:r>
        <w:rPr>
          <w:spacing w:val="-8"/>
          <w:sz w:val="24"/>
        </w:rPr>
        <w:t xml:space="preserve"> </w:t>
      </w:r>
      <w:r>
        <w:rPr>
          <w:sz w:val="24"/>
        </w:rPr>
        <w:t>state</w:t>
      </w:r>
      <w:r>
        <w:rPr>
          <w:spacing w:val="-9"/>
          <w:sz w:val="24"/>
        </w:rPr>
        <w:t xml:space="preserve"> </w:t>
      </w:r>
      <w:r>
        <w:rPr>
          <w:sz w:val="24"/>
        </w:rPr>
        <w:t>across</w:t>
      </w:r>
      <w:r>
        <w:rPr>
          <w:spacing w:val="-10"/>
          <w:sz w:val="24"/>
        </w:rPr>
        <w:t xml:space="preserve"> </w:t>
      </w:r>
      <w:r>
        <w:rPr>
          <w:sz w:val="24"/>
        </w:rPr>
        <w:t>both</w:t>
      </w:r>
      <w:r>
        <w:rPr>
          <w:spacing w:val="-8"/>
          <w:sz w:val="24"/>
        </w:rPr>
        <w:t xml:space="preserve"> </w:t>
      </w:r>
      <w:r>
        <w:rPr>
          <w:sz w:val="24"/>
        </w:rPr>
        <w:t>stacks</w:t>
      </w:r>
      <w:r>
        <w:rPr>
          <w:spacing w:val="-6"/>
          <w:sz w:val="24"/>
        </w:rPr>
        <w:t xml:space="preserve"> </w:t>
      </w:r>
      <w:r>
        <w:rPr>
          <w:sz w:val="24"/>
        </w:rPr>
        <w:t>required</w:t>
      </w:r>
      <w:r>
        <w:rPr>
          <w:spacing w:val="-6"/>
          <w:sz w:val="24"/>
        </w:rPr>
        <w:t xml:space="preserve"> </w:t>
      </w:r>
      <w:r>
        <w:rPr>
          <w:sz w:val="24"/>
        </w:rPr>
        <w:t>a</w:t>
      </w:r>
      <w:r>
        <w:rPr>
          <w:spacing w:val="-9"/>
          <w:sz w:val="24"/>
        </w:rPr>
        <w:t xml:space="preserve"> </w:t>
      </w:r>
      <w:r>
        <w:rPr>
          <w:sz w:val="24"/>
        </w:rPr>
        <w:t>steep</w:t>
      </w:r>
      <w:r>
        <w:rPr>
          <w:spacing w:val="-6"/>
          <w:sz w:val="24"/>
        </w:rPr>
        <w:t xml:space="preserve"> </w:t>
      </w:r>
      <w:r>
        <w:rPr>
          <w:sz w:val="24"/>
        </w:rPr>
        <w:t>learning</w:t>
      </w:r>
      <w:r>
        <w:rPr>
          <w:spacing w:val="-6"/>
          <w:sz w:val="24"/>
        </w:rPr>
        <w:t xml:space="preserve"> </w:t>
      </w:r>
      <w:r>
        <w:rPr>
          <w:sz w:val="24"/>
        </w:rPr>
        <w:t>curve and immense patience.</w:t>
      </w:r>
    </w:p>
    <w:p w14:paraId="6E74F4FE">
      <w:pPr>
        <w:pStyle w:val="9"/>
        <w:numPr>
          <w:ilvl w:val="0"/>
          <w:numId w:val="17"/>
        </w:numPr>
        <w:tabs>
          <w:tab w:val="left" w:pos="1131"/>
        </w:tabs>
        <w:spacing w:before="0" w:after="0" w:line="360" w:lineRule="auto"/>
        <w:ind w:left="1131" w:right="254" w:hanging="360"/>
        <w:jc w:val="both"/>
        <w:rPr>
          <w:sz w:val="24"/>
        </w:rPr>
      </w:pPr>
      <w:r>
        <w:rPr>
          <w:sz w:val="24"/>
        </w:rPr>
        <w:t>Adapting to Professional Coding Standards: Moving from academic projects to a professional environment meant our code was subject to rigorous reviews by senior developers. The initial feedback on code quality, structure, and efficiency was challenging.</w:t>
      </w:r>
      <w:r>
        <w:rPr>
          <w:spacing w:val="-2"/>
          <w:sz w:val="24"/>
        </w:rPr>
        <w:t xml:space="preserve"> </w:t>
      </w:r>
      <w:r>
        <w:rPr>
          <w:sz w:val="24"/>
        </w:rPr>
        <w:t>Learning</w:t>
      </w:r>
      <w:r>
        <w:rPr>
          <w:spacing w:val="-2"/>
          <w:sz w:val="24"/>
        </w:rPr>
        <w:t xml:space="preserve"> </w:t>
      </w:r>
      <w:r>
        <w:rPr>
          <w:sz w:val="24"/>
        </w:rPr>
        <w:t>to write</w:t>
      </w:r>
      <w:r>
        <w:rPr>
          <w:spacing w:val="-3"/>
          <w:sz w:val="24"/>
        </w:rPr>
        <w:t xml:space="preserve"> </w:t>
      </w:r>
      <w:r>
        <w:rPr>
          <w:sz w:val="24"/>
        </w:rPr>
        <w:t>clean, maintainable, and</w:t>
      </w:r>
      <w:r>
        <w:rPr>
          <w:spacing w:val="-2"/>
          <w:sz w:val="24"/>
        </w:rPr>
        <w:t xml:space="preserve"> </w:t>
      </w:r>
      <w:r>
        <w:rPr>
          <w:sz w:val="24"/>
        </w:rPr>
        <w:t>documented code—not</w:t>
      </w:r>
      <w:r>
        <w:rPr>
          <w:spacing w:val="-2"/>
          <w:sz w:val="24"/>
        </w:rPr>
        <w:t xml:space="preserve"> </w:t>
      </w:r>
      <w:r>
        <w:rPr>
          <w:sz w:val="24"/>
        </w:rPr>
        <w:t>just</w:t>
      </w:r>
      <w:r>
        <w:rPr>
          <w:spacing w:val="-2"/>
          <w:sz w:val="24"/>
        </w:rPr>
        <w:t xml:space="preserve"> </w:t>
      </w:r>
      <w:r>
        <w:rPr>
          <w:sz w:val="24"/>
        </w:rPr>
        <w:t>code that</w:t>
      </w:r>
      <w:r>
        <w:rPr>
          <w:spacing w:val="-10"/>
          <w:sz w:val="24"/>
        </w:rPr>
        <w:t xml:space="preserve"> </w:t>
      </w:r>
      <w:r>
        <w:rPr>
          <w:sz w:val="24"/>
        </w:rPr>
        <w:t>"works"—was</w:t>
      </w:r>
      <w:r>
        <w:rPr>
          <w:spacing w:val="-9"/>
          <w:sz w:val="24"/>
        </w:rPr>
        <w:t xml:space="preserve"> </w:t>
      </w:r>
      <w:r>
        <w:rPr>
          <w:sz w:val="24"/>
        </w:rPr>
        <w:t>a</w:t>
      </w:r>
      <w:r>
        <w:rPr>
          <w:spacing w:val="-8"/>
          <w:sz w:val="24"/>
        </w:rPr>
        <w:t xml:space="preserve"> </w:t>
      </w:r>
      <w:r>
        <w:rPr>
          <w:sz w:val="24"/>
        </w:rPr>
        <w:t>significant</w:t>
      </w:r>
      <w:r>
        <w:rPr>
          <w:spacing w:val="-9"/>
          <w:sz w:val="24"/>
        </w:rPr>
        <w:t xml:space="preserve"> </w:t>
      </w:r>
      <w:r>
        <w:rPr>
          <w:sz w:val="24"/>
        </w:rPr>
        <w:t>mindset</w:t>
      </w:r>
      <w:r>
        <w:rPr>
          <w:spacing w:val="-9"/>
          <w:sz w:val="24"/>
        </w:rPr>
        <w:t xml:space="preserve"> </w:t>
      </w:r>
      <w:r>
        <w:rPr>
          <w:sz w:val="24"/>
        </w:rPr>
        <w:t>shift</w:t>
      </w:r>
      <w:r>
        <w:rPr>
          <w:spacing w:val="-10"/>
          <w:sz w:val="24"/>
        </w:rPr>
        <w:t xml:space="preserve"> </w:t>
      </w:r>
      <w:r>
        <w:rPr>
          <w:sz w:val="24"/>
        </w:rPr>
        <w:t>that</w:t>
      </w:r>
      <w:r>
        <w:rPr>
          <w:spacing w:val="-11"/>
          <w:sz w:val="24"/>
        </w:rPr>
        <w:t xml:space="preserve"> </w:t>
      </w:r>
      <w:r>
        <w:rPr>
          <w:sz w:val="24"/>
        </w:rPr>
        <w:t>required</w:t>
      </w:r>
      <w:r>
        <w:rPr>
          <w:spacing w:val="-9"/>
          <w:sz w:val="24"/>
        </w:rPr>
        <w:t xml:space="preserve"> </w:t>
      </w:r>
      <w:r>
        <w:rPr>
          <w:sz w:val="24"/>
        </w:rPr>
        <w:t>discipline</w:t>
      </w:r>
      <w:r>
        <w:rPr>
          <w:spacing w:val="-10"/>
          <w:sz w:val="24"/>
        </w:rPr>
        <w:t xml:space="preserve"> </w:t>
      </w:r>
      <w:r>
        <w:rPr>
          <w:sz w:val="24"/>
        </w:rPr>
        <w:t>and</w:t>
      </w:r>
      <w:r>
        <w:rPr>
          <w:spacing w:val="-11"/>
          <w:sz w:val="24"/>
        </w:rPr>
        <w:t xml:space="preserve"> </w:t>
      </w:r>
      <w:r>
        <w:rPr>
          <w:sz w:val="24"/>
        </w:rPr>
        <w:t>a</w:t>
      </w:r>
      <w:r>
        <w:rPr>
          <w:spacing w:val="-8"/>
          <w:sz w:val="24"/>
        </w:rPr>
        <w:t xml:space="preserve"> </w:t>
      </w:r>
      <w:r>
        <w:rPr>
          <w:sz w:val="24"/>
        </w:rPr>
        <w:t>willingness</w:t>
      </w:r>
      <w:r>
        <w:rPr>
          <w:spacing w:val="-10"/>
          <w:sz w:val="24"/>
        </w:rPr>
        <w:t xml:space="preserve"> </w:t>
      </w:r>
      <w:r>
        <w:rPr>
          <w:sz w:val="24"/>
        </w:rPr>
        <w:t>to refactor our work multiple times.</w:t>
      </w:r>
    </w:p>
    <w:p w14:paraId="32F83993">
      <w:pPr>
        <w:pStyle w:val="9"/>
        <w:numPr>
          <w:ilvl w:val="0"/>
          <w:numId w:val="17"/>
        </w:numPr>
        <w:tabs>
          <w:tab w:val="left" w:pos="1131"/>
        </w:tabs>
        <w:spacing w:before="0" w:after="0" w:line="360" w:lineRule="auto"/>
        <w:ind w:left="1131" w:right="259" w:hanging="360"/>
        <w:jc w:val="both"/>
        <w:rPr>
          <w:sz w:val="24"/>
        </w:rPr>
      </w:pPr>
      <w:r>
        <w:rPr>
          <w:sz w:val="24"/>
        </w:rPr>
        <w:t>Pace of Learning and Task Management: The internship curriculum was intensive, moving from HTML to a full-stack Django application in a short period. Balancing the time</w:t>
      </w:r>
      <w:r>
        <w:rPr>
          <w:spacing w:val="-15"/>
          <w:sz w:val="24"/>
        </w:rPr>
        <w:t xml:space="preserve"> </w:t>
      </w:r>
      <w:r>
        <w:rPr>
          <w:sz w:val="24"/>
        </w:rPr>
        <w:t>needed</w:t>
      </w:r>
      <w:r>
        <w:rPr>
          <w:spacing w:val="-15"/>
          <w:sz w:val="24"/>
        </w:rPr>
        <w:t xml:space="preserve"> </w:t>
      </w:r>
      <w:r>
        <w:rPr>
          <w:sz w:val="24"/>
        </w:rPr>
        <w:t>to</w:t>
      </w:r>
      <w:r>
        <w:rPr>
          <w:spacing w:val="-15"/>
          <w:sz w:val="24"/>
        </w:rPr>
        <w:t xml:space="preserve"> </w:t>
      </w:r>
      <w:r>
        <w:rPr>
          <w:sz w:val="24"/>
        </w:rPr>
        <w:t>grasp</w:t>
      </w:r>
      <w:r>
        <w:rPr>
          <w:spacing w:val="-15"/>
          <w:sz w:val="24"/>
        </w:rPr>
        <w:t xml:space="preserve"> </w:t>
      </w:r>
      <w:r>
        <w:rPr>
          <w:sz w:val="24"/>
        </w:rPr>
        <w:t>new</w:t>
      </w:r>
      <w:r>
        <w:rPr>
          <w:spacing w:val="-15"/>
          <w:sz w:val="24"/>
        </w:rPr>
        <w:t xml:space="preserve"> </w:t>
      </w:r>
      <w:r>
        <w:rPr>
          <w:sz w:val="24"/>
        </w:rPr>
        <w:t>theoretical</w:t>
      </w:r>
      <w:r>
        <w:rPr>
          <w:spacing w:val="-15"/>
          <w:sz w:val="24"/>
        </w:rPr>
        <w:t xml:space="preserve"> </w:t>
      </w:r>
      <w:r>
        <w:rPr>
          <w:sz w:val="24"/>
        </w:rPr>
        <w:t>concepts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deadlines</w:t>
      </w:r>
      <w:r>
        <w:rPr>
          <w:spacing w:val="-15"/>
          <w:sz w:val="24"/>
        </w:rPr>
        <w:t xml:space="preserve"> </w:t>
      </w:r>
      <w:r>
        <w:rPr>
          <w:sz w:val="24"/>
        </w:rPr>
        <w:t>for</w:t>
      </w:r>
      <w:r>
        <w:rPr>
          <w:spacing w:val="-15"/>
          <w:sz w:val="24"/>
        </w:rPr>
        <w:t xml:space="preserve"> </w:t>
      </w:r>
      <w:r>
        <w:rPr>
          <w:sz w:val="24"/>
        </w:rPr>
        <w:t>practical</w:t>
      </w:r>
      <w:r>
        <w:rPr>
          <w:spacing w:val="-15"/>
          <w:sz w:val="24"/>
        </w:rPr>
        <w:t xml:space="preserve"> </w:t>
      </w:r>
      <w:r>
        <w:rPr>
          <w:sz w:val="24"/>
        </w:rPr>
        <w:t>assignments was a constant challenge. It taught us the critical importance of effective time management and prioritizing tasks in a fast-paced environment.</w:t>
      </w:r>
    </w:p>
    <w:p w14:paraId="43F7FD22">
      <w:pPr>
        <w:pStyle w:val="9"/>
        <w:spacing w:after="0" w:line="360" w:lineRule="auto"/>
        <w:jc w:val="both"/>
        <w:rPr>
          <w:sz w:val="24"/>
        </w:rPr>
        <w:sectPr>
          <w:pgSz w:w="11910" w:h="16840"/>
          <w:pgMar w:top="940" w:right="1152" w:bottom="1757" w:left="1559" w:header="690" w:footer="1588" w:gutter="0"/>
          <w:cols w:space="720" w:num="1"/>
        </w:sectPr>
      </w:pPr>
    </w:p>
    <w:p w14:paraId="4068F6C5">
      <w:pPr>
        <w:pStyle w:val="6"/>
        <w:spacing w:before="3" w:line="360" w:lineRule="auto"/>
        <w:rPr>
          <w:sz w:val="20"/>
        </w:rPr>
      </w:pPr>
    </w:p>
    <w:p w14:paraId="1F3F7D17">
      <w:pPr>
        <w:pStyle w:val="3"/>
        <w:spacing w:before="248" w:line="360" w:lineRule="auto"/>
        <w:rPr>
          <w:spacing w:val="-10"/>
        </w:rPr>
      </w:pPr>
      <w:bookmarkStart w:id="66" w:name="Special and Rewarding Experiences -"/>
      <w:bookmarkEnd w:id="66"/>
      <w:r>
        <w:t>Special</w:t>
      </w:r>
      <w:r>
        <w:rPr>
          <w:spacing w:val="-8"/>
        </w:rPr>
        <w:t xml:space="preserve"> </w:t>
      </w:r>
      <w:r>
        <w:t>and</w:t>
      </w:r>
      <w:r>
        <w:rPr>
          <w:spacing w:val="-7"/>
        </w:rPr>
        <w:t xml:space="preserve"> </w:t>
      </w:r>
      <w:r>
        <w:t>Rewarding</w:t>
      </w:r>
      <w:r>
        <w:rPr>
          <w:spacing w:val="-8"/>
        </w:rPr>
        <w:t xml:space="preserve"> </w:t>
      </w:r>
      <w:r>
        <w:t>Experiences</w:t>
      </w:r>
      <w:r>
        <w:rPr>
          <w:spacing w:val="-2"/>
        </w:rPr>
        <w:t xml:space="preserve"> </w:t>
      </w:r>
      <w:r>
        <w:rPr>
          <w:spacing w:val="-10"/>
        </w:rPr>
        <w:t>-</w:t>
      </w:r>
    </w:p>
    <w:p w14:paraId="412F31CA">
      <w:pPr>
        <w:pStyle w:val="3"/>
        <w:spacing w:before="248" w:line="360" w:lineRule="auto"/>
        <w:rPr>
          <w:spacing w:val="-10"/>
        </w:rPr>
      </w:pPr>
    </w:p>
    <w:p w14:paraId="2F6EEA13">
      <w:pPr>
        <w:pStyle w:val="6"/>
        <w:spacing w:line="360" w:lineRule="auto"/>
        <w:ind w:left="435" w:hanging="10"/>
        <w:jc w:val="both"/>
      </w:pPr>
      <w:r>
        <w:t>Alongside</w:t>
      </w:r>
      <w:r>
        <w:rPr>
          <w:spacing w:val="-5"/>
        </w:rPr>
        <w:t xml:space="preserve"> </w:t>
      </w:r>
      <w:r>
        <w:t>the</w:t>
      </w:r>
      <w:r>
        <w:rPr>
          <w:spacing w:val="-4"/>
        </w:rPr>
        <w:t xml:space="preserve"> </w:t>
      </w:r>
      <w:r>
        <w:t>challenges,</w:t>
      </w:r>
      <w:r>
        <w:rPr>
          <w:spacing w:val="-3"/>
        </w:rPr>
        <w:t xml:space="preserve"> </w:t>
      </w:r>
      <w:r>
        <w:t>the</w:t>
      </w:r>
      <w:r>
        <w:rPr>
          <w:spacing w:val="-5"/>
        </w:rPr>
        <w:t xml:space="preserve"> </w:t>
      </w:r>
      <w:r>
        <w:t>internship</w:t>
      </w:r>
      <w:r>
        <w:rPr>
          <w:spacing w:val="-5"/>
        </w:rPr>
        <w:t xml:space="preserve"> </w:t>
      </w:r>
      <w:r>
        <w:t>offered</w:t>
      </w:r>
      <w:r>
        <w:rPr>
          <w:spacing w:val="-5"/>
        </w:rPr>
        <w:t xml:space="preserve"> </w:t>
      </w:r>
      <w:r>
        <w:t>uniquely</w:t>
      </w:r>
      <w:r>
        <w:rPr>
          <w:spacing w:val="-5"/>
        </w:rPr>
        <w:t xml:space="preserve"> </w:t>
      </w:r>
      <w:r>
        <w:t>rewarding</w:t>
      </w:r>
      <w:r>
        <w:rPr>
          <w:spacing w:val="-3"/>
        </w:rPr>
        <w:t xml:space="preserve"> </w:t>
      </w:r>
      <w:r>
        <w:t>experiences</w:t>
      </w:r>
      <w:r>
        <w:rPr>
          <w:spacing w:val="-3"/>
        </w:rPr>
        <w:t xml:space="preserve"> </w:t>
      </w:r>
      <w:r>
        <w:t>that</w:t>
      </w:r>
      <w:r>
        <w:rPr>
          <w:spacing w:val="-5"/>
        </w:rPr>
        <w:t xml:space="preserve"> </w:t>
      </w:r>
      <w:r>
        <w:t>are</w:t>
      </w:r>
      <w:r>
        <w:rPr>
          <w:spacing w:val="-4"/>
        </w:rPr>
        <w:t xml:space="preserve"> </w:t>
      </w:r>
      <w:r>
        <w:t>often absent in a purely academic setting.</w:t>
      </w:r>
    </w:p>
    <w:p w14:paraId="370A725E">
      <w:pPr>
        <w:pStyle w:val="9"/>
        <w:numPr>
          <w:ilvl w:val="0"/>
          <w:numId w:val="17"/>
        </w:numPr>
        <w:tabs>
          <w:tab w:val="left" w:pos="1131"/>
        </w:tabs>
        <w:spacing w:before="10" w:after="0" w:line="360" w:lineRule="auto"/>
        <w:ind w:left="1131" w:right="308" w:hanging="360"/>
        <w:jc w:val="both"/>
        <w:rPr>
          <w:sz w:val="24"/>
        </w:rPr>
      </w:pPr>
      <w:r>
        <w:rPr>
          <w:sz w:val="24"/>
        </w:rPr>
        <w:t>Direct Mentorship and Guidance: One of the most significant benefits of interning at a smaller</w:t>
      </w:r>
      <w:r>
        <w:rPr>
          <w:spacing w:val="-2"/>
          <w:sz w:val="24"/>
        </w:rPr>
        <w:t xml:space="preserve"> </w:t>
      </w:r>
      <w:r>
        <w:rPr>
          <w:sz w:val="24"/>
        </w:rPr>
        <w:t>company like</w:t>
      </w:r>
      <w:r>
        <w:rPr>
          <w:spacing w:val="-2"/>
          <w:sz w:val="24"/>
        </w:rPr>
        <w:t xml:space="preserve"> </w:t>
      </w:r>
      <w:r>
        <w:rPr>
          <w:sz w:val="24"/>
        </w:rPr>
        <w:t>Scalefull</w:t>
      </w:r>
      <w:r>
        <w:rPr>
          <w:spacing w:val="-3"/>
          <w:sz w:val="24"/>
        </w:rPr>
        <w:t xml:space="preserve"> </w:t>
      </w:r>
      <w:r>
        <w:rPr>
          <w:sz w:val="24"/>
        </w:rPr>
        <w:t>Technologies was</w:t>
      </w:r>
      <w:r>
        <w:rPr>
          <w:spacing w:val="-1"/>
          <w:sz w:val="24"/>
        </w:rPr>
        <w:t xml:space="preserve"> </w:t>
      </w:r>
      <w:r>
        <w:rPr>
          <w:sz w:val="24"/>
        </w:rPr>
        <w:t>the</w:t>
      </w:r>
      <w:r>
        <w:rPr>
          <w:spacing w:val="-2"/>
          <w:sz w:val="24"/>
        </w:rPr>
        <w:t xml:space="preserve"> </w:t>
      </w:r>
      <w:r>
        <w:rPr>
          <w:sz w:val="24"/>
        </w:rPr>
        <w:t>direct access</w:t>
      </w:r>
      <w:r>
        <w:rPr>
          <w:spacing w:val="-1"/>
          <w:sz w:val="24"/>
        </w:rPr>
        <w:t xml:space="preserve"> </w:t>
      </w:r>
      <w:r>
        <w:rPr>
          <w:sz w:val="24"/>
        </w:rPr>
        <w:t>to</w:t>
      </w:r>
      <w:r>
        <w:rPr>
          <w:spacing w:val="-1"/>
          <w:sz w:val="24"/>
        </w:rPr>
        <w:t xml:space="preserve"> </w:t>
      </w:r>
      <w:r>
        <w:rPr>
          <w:sz w:val="24"/>
        </w:rPr>
        <w:t>senior</w:t>
      </w:r>
      <w:r>
        <w:rPr>
          <w:spacing w:val="-2"/>
          <w:sz w:val="24"/>
        </w:rPr>
        <w:t xml:space="preserve"> </w:t>
      </w:r>
      <w:r>
        <w:rPr>
          <w:sz w:val="24"/>
        </w:rPr>
        <w:t>developers. The</w:t>
      </w:r>
      <w:r>
        <w:rPr>
          <w:spacing w:val="-13"/>
          <w:sz w:val="24"/>
        </w:rPr>
        <w:t xml:space="preserve"> </w:t>
      </w:r>
      <w:r>
        <w:rPr>
          <w:sz w:val="24"/>
        </w:rPr>
        <w:t>one-on-one</w:t>
      </w:r>
      <w:r>
        <w:rPr>
          <w:spacing w:val="-9"/>
          <w:sz w:val="24"/>
        </w:rPr>
        <w:t xml:space="preserve"> </w:t>
      </w:r>
      <w:r>
        <w:rPr>
          <w:sz w:val="24"/>
        </w:rPr>
        <w:t>mentorship</w:t>
      </w:r>
      <w:r>
        <w:rPr>
          <w:spacing w:val="-14"/>
          <w:sz w:val="24"/>
        </w:rPr>
        <w:t xml:space="preserve"> </w:t>
      </w:r>
      <w:r>
        <w:rPr>
          <w:sz w:val="24"/>
        </w:rPr>
        <w:t>during</w:t>
      </w:r>
      <w:r>
        <w:rPr>
          <w:spacing w:val="-13"/>
          <w:sz w:val="24"/>
        </w:rPr>
        <w:t xml:space="preserve"> </w:t>
      </w:r>
      <w:r>
        <w:rPr>
          <w:sz w:val="24"/>
        </w:rPr>
        <w:t>code</w:t>
      </w:r>
      <w:r>
        <w:rPr>
          <w:spacing w:val="-9"/>
          <w:sz w:val="24"/>
        </w:rPr>
        <w:t xml:space="preserve"> </w:t>
      </w:r>
      <w:r>
        <w:rPr>
          <w:sz w:val="24"/>
        </w:rPr>
        <w:t>reviews</w:t>
      </w:r>
      <w:r>
        <w:rPr>
          <w:spacing w:val="-10"/>
          <w:sz w:val="24"/>
        </w:rPr>
        <w:t xml:space="preserve"> </w:t>
      </w:r>
      <w:r>
        <w:rPr>
          <w:sz w:val="24"/>
        </w:rPr>
        <w:t>and</w:t>
      </w:r>
      <w:r>
        <w:rPr>
          <w:spacing w:val="-10"/>
          <w:sz w:val="24"/>
        </w:rPr>
        <w:t xml:space="preserve"> </w:t>
      </w:r>
      <w:r>
        <w:rPr>
          <w:sz w:val="24"/>
        </w:rPr>
        <w:t>debugging</w:t>
      </w:r>
      <w:r>
        <w:rPr>
          <w:spacing w:val="-13"/>
          <w:sz w:val="24"/>
        </w:rPr>
        <w:t xml:space="preserve"> </w:t>
      </w:r>
      <w:r>
        <w:rPr>
          <w:sz w:val="24"/>
        </w:rPr>
        <w:t>sessions</w:t>
      </w:r>
      <w:r>
        <w:rPr>
          <w:spacing w:val="-10"/>
          <w:sz w:val="24"/>
        </w:rPr>
        <w:t xml:space="preserve"> </w:t>
      </w:r>
      <w:r>
        <w:rPr>
          <w:sz w:val="24"/>
        </w:rPr>
        <w:t>was</w:t>
      </w:r>
      <w:r>
        <w:rPr>
          <w:spacing w:val="-10"/>
          <w:sz w:val="24"/>
        </w:rPr>
        <w:t xml:space="preserve"> </w:t>
      </w:r>
      <w:r>
        <w:rPr>
          <w:sz w:val="24"/>
        </w:rPr>
        <w:t>invaluable. Having</w:t>
      </w:r>
      <w:r>
        <w:rPr>
          <w:spacing w:val="25"/>
          <w:sz w:val="24"/>
        </w:rPr>
        <w:t xml:space="preserve"> </w:t>
      </w:r>
      <w:r>
        <w:rPr>
          <w:sz w:val="24"/>
        </w:rPr>
        <w:t>an</w:t>
      </w:r>
      <w:r>
        <w:rPr>
          <w:spacing w:val="23"/>
          <w:sz w:val="24"/>
        </w:rPr>
        <w:t xml:space="preserve"> </w:t>
      </w:r>
      <w:r>
        <w:rPr>
          <w:sz w:val="24"/>
        </w:rPr>
        <w:t>expert</w:t>
      </w:r>
      <w:r>
        <w:rPr>
          <w:spacing w:val="23"/>
          <w:sz w:val="24"/>
        </w:rPr>
        <w:t xml:space="preserve"> </w:t>
      </w:r>
      <w:r>
        <w:rPr>
          <w:sz w:val="24"/>
        </w:rPr>
        <w:t>guide</w:t>
      </w:r>
      <w:r>
        <w:rPr>
          <w:spacing w:val="27"/>
          <w:sz w:val="24"/>
        </w:rPr>
        <w:t xml:space="preserve"> </w:t>
      </w:r>
      <w:r>
        <w:rPr>
          <w:sz w:val="24"/>
        </w:rPr>
        <w:t>us</w:t>
      </w:r>
      <w:r>
        <w:rPr>
          <w:spacing w:val="25"/>
          <w:sz w:val="24"/>
        </w:rPr>
        <w:t xml:space="preserve"> </w:t>
      </w:r>
      <w:r>
        <w:rPr>
          <w:sz w:val="24"/>
        </w:rPr>
        <w:t>through</w:t>
      </w:r>
      <w:r>
        <w:rPr>
          <w:spacing w:val="23"/>
          <w:sz w:val="24"/>
        </w:rPr>
        <w:t xml:space="preserve"> </w:t>
      </w:r>
      <w:r>
        <w:rPr>
          <w:sz w:val="24"/>
        </w:rPr>
        <w:t>a</w:t>
      </w:r>
      <w:r>
        <w:rPr>
          <w:spacing w:val="22"/>
          <w:sz w:val="24"/>
        </w:rPr>
        <w:t xml:space="preserve"> </w:t>
      </w:r>
      <w:r>
        <w:rPr>
          <w:sz w:val="24"/>
        </w:rPr>
        <w:t>complex</w:t>
      </w:r>
      <w:r>
        <w:rPr>
          <w:spacing w:val="25"/>
          <w:sz w:val="24"/>
        </w:rPr>
        <w:t xml:space="preserve"> </w:t>
      </w:r>
      <w:r>
        <w:rPr>
          <w:sz w:val="24"/>
        </w:rPr>
        <w:t>problem,</w:t>
      </w:r>
      <w:r>
        <w:rPr>
          <w:spacing w:val="23"/>
          <w:sz w:val="24"/>
        </w:rPr>
        <w:t xml:space="preserve"> </w:t>
      </w:r>
      <w:r>
        <w:rPr>
          <w:sz w:val="24"/>
        </w:rPr>
        <w:t>rather</w:t>
      </w:r>
      <w:r>
        <w:rPr>
          <w:spacing w:val="27"/>
          <w:sz w:val="24"/>
        </w:rPr>
        <w:t xml:space="preserve"> </w:t>
      </w:r>
      <w:r>
        <w:rPr>
          <w:sz w:val="24"/>
        </w:rPr>
        <w:t>than</w:t>
      </w:r>
      <w:r>
        <w:rPr>
          <w:spacing w:val="23"/>
          <w:sz w:val="24"/>
        </w:rPr>
        <w:t xml:space="preserve"> </w:t>
      </w:r>
      <w:r>
        <w:rPr>
          <w:sz w:val="24"/>
        </w:rPr>
        <w:t>just</w:t>
      </w:r>
      <w:r>
        <w:rPr>
          <w:spacing w:val="23"/>
          <w:sz w:val="24"/>
        </w:rPr>
        <w:t xml:space="preserve"> </w:t>
      </w:r>
      <w:r>
        <w:rPr>
          <w:sz w:val="24"/>
        </w:rPr>
        <w:t>giving</w:t>
      </w:r>
      <w:r>
        <w:rPr>
          <w:spacing w:val="25"/>
          <w:sz w:val="24"/>
        </w:rPr>
        <w:t xml:space="preserve"> </w:t>
      </w:r>
      <w:r>
        <w:rPr>
          <w:sz w:val="24"/>
        </w:rPr>
        <w:t>us</w:t>
      </w:r>
      <w:r>
        <w:rPr>
          <w:spacing w:val="23"/>
          <w:sz w:val="24"/>
        </w:rPr>
        <w:t xml:space="preserve"> </w:t>
      </w:r>
      <w:r>
        <w:rPr>
          <w:sz w:val="24"/>
        </w:rPr>
        <w:t>the answer, taught us how to think like experienced engineers.</w:t>
      </w:r>
    </w:p>
    <w:p w14:paraId="05AAB909">
      <w:pPr>
        <w:pStyle w:val="9"/>
        <w:numPr>
          <w:ilvl w:val="0"/>
          <w:numId w:val="17"/>
        </w:numPr>
        <w:tabs>
          <w:tab w:val="left" w:pos="1131"/>
        </w:tabs>
        <w:spacing w:before="12" w:after="0" w:line="360" w:lineRule="auto"/>
        <w:ind w:left="1131" w:right="257" w:hanging="360"/>
        <w:jc w:val="both"/>
        <w:rPr>
          <w:sz w:val="24"/>
        </w:rPr>
      </w:pPr>
      <w:r>
        <w:rPr>
          <w:sz w:val="24"/>
        </w:rPr>
        <w:t>The "It Works!" Moment: After struggling with the integration challenges, the moment the React front-end successfully fetched, created, and updated tasks by communicating with our Django back-end was profoundly satisfying. Seeing the full application work end-to-end</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first</w:t>
      </w:r>
      <w:r>
        <w:rPr>
          <w:spacing w:val="-15"/>
          <w:sz w:val="24"/>
        </w:rPr>
        <w:t xml:space="preserve"> </w:t>
      </w:r>
      <w:r>
        <w:rPr>
          <w:sz w:val="24"/>
        </w:rPr>
        <w:t>time</w:t>
      </w:r>
      <w:r>
        <w:rPr>
          <w:spacing w:val="-15"/>
          <w:sz w:val="24"/>
        </w:rPr>
        <w:t xml:space="preserve"> </w:t>
      </w:r>
      <w:r>
        <w:rPr>
          <w:sz w:val="24"/>
        </w:rPr>
        <w:t>was</w:t>
      </w:r>
      <w:r>
        <w:rPr>
          <w:spacing w:val="-15"/>
          <w:sz w:val="24"/>
        </w:rPr>
        <w:t xml:space="preserve"> </w:t>
      </w:r>
      <w:r>
        <w:rPr>
          <w:sz w:val="24"/>
        </w:rPr>
        <w:t>a</w:t>
      </w:r>
      <w:r>
        <w:rPr>
          <w:spacing w:val="-15"/>
          <w:sz w:val="24"/>
        </w:rPr>
        <w:t xml:space="preserve"> </w:t>
      </w:r>
      <w:r>
        <w:rPr>
          <w:sz w:val="24"/>
        </w:rPr>
        <w:t>powerful</w:t>
      </w:r>
      <w:r>
        <w:rPr>
          <w:spacing w:val="-15"/>
          <w:sz w:val="24"/>
        </w:rPr>
        <w:t xml:space="preserve"> </w:t>
      </w:r>
      <w:r>
        <w:rPr>
          <w:sz w:val="24"/>
        </w:rPr>
        <w:t>validation</w:t>
      </w:r>
      <w:r>
        <w:rPr>
          <w:spacing w:val="-15"/>
          <w:sz w:val="24"/>
        </w:rPr>
        <w:t xml:space="preserve"> </w:t>
      </w:r>
      <w:r>
        <w:rPr>
          <w:sz w:val="24"/>
        </w:rPr>
        <w:t>of</w:t>
      </w:r>
      <w:r>
        <w:rPr>
          <w:spacing w:val="-15"/>
          <w:sz w:val="24"/>
        </w:rPr>
        <w:t xml:space="preserve"> </w:t>
      </w:r>
      <w:r>
        <w:rPr>
          <w:sz w:val="24"/>
        </w:rPr>
        <w:t>our</w:t>
      </w:r>
      <w:r>
        <w:rPr>
          <w:spacing w:val="-15"/>
          <w:sz w:val="24"/>
        </w:rPr>
        <w:t xml:space="preserve"> </w:t>
      </w:r>
      <w:r>
        <w:rPr>
          <w:sz w:val="24"/>
        </w:rPr>
        <w:t>efforts</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huge</w:t>
      </w:r>
      <w:r>
        <w:rPr>
          <w:spacing w:val="-15"/>
          <w:sz w:val="24"/>
        </w:rPr>
        <w:t xml:space="preserve"> </w:t>
      </w:r>
      <w:r>
        <w:rPr>
          <w:sz w:val="24"/>
        </w:rPr>
        <w:t xml:space="preserve">confidence </w:t>
      </w:r>
      <w:r>
        <w:rPr>
          <w:spacing w:val="-2"/>
          <w:sz w:val="24"/>
        </w:rPr>
        <w:t>booster.</w:t>
      </w:r>
    </w:p>
    <w:p w14:paraId="76275605">
      <w:pPr>
        <w:pStyle w:val="9"/>
        <w:numPr>
          <w:ilvl w:val="0"/>
          <w:numId w:val="17"/>
        </w:numPr>
        <w:tabs>
          <w:tab w:val="left" w:pos="975"/>
          <w:tab w:val="left" w:pos="1128"/>
        </w:tabs>
        <w:spacing w:before="0" w:after="0" w:line="360" w:lineRule="auto"/>
        <w:ind w:left="975" w:right="258" w:hanging="204"/>
        <w:jc w:val="both"/>
        <w:rPr>
          <w:sz w:val="24"/>
        </w:rPr>
      </w:pPr>
      <w:r>
        <w:rPr>
          <w:sz w:val="24"/>
        </w:rPr>
        <w:tab/>
      </w:r>
      <w:r>
        <w:rPr>
          <w:sz w:val="24"/>
        </w:rPr>
        <w:t>Collaborative</w:t>
      </w:r>
      <w:r>
        <w:rPr>
          <w:spacing w:val="-10"/>
          <w:sz w:val="24"/>
        </w:rPr>
        <w:t xml:space="preserve"> </w:t>
      </w:r>
      <w:r>
        <w:rPr>
          <w:sz w:val="24"/>
        </w:rPr>
        <w:t>Development</w:t>
      </w:r>
      <w:r>
        <w:rPr>
          <w:spacing w:val="-6"/>
          <w:sz w:val="24"/>
        </w:rPr>
        <w:t xml:space="preserve"> </w:t>
      </w:r>
      <w:r>
        <w:rPr>
          <w:sz w:val="24"/>
        </w:rPr>
        <w:t>Using</w:t>
      </w:r>
      <w:r>
        <w:rPr>
          <w:spacing w:val="-9"/>
          <w:sz w:val="24"/>
        </w:rPr>
        <w:t xml:space="preserve"> </w:t>
      </w:r>
      <w:r>
        <w:rPr>
          <w:sz w:val="24"/>
        </w:rPr>
        <w:t>Professional</w:t>
      </w:r>
      <w:r>
        <w:rPr>
          <w:spacing w:val="-11"/>
          <w:sz w:val="24"/>
        </w:rPr>
        <w:t xml:space="preserve"> </w:t>
      </w:r>
      <w:r>
        <w:rPr>
          <w:sz w:val="24"/>
        </w:rPr>
        <w:t>Tools:</w:t>
      </w:r>
      <w:r>
        <w:rPr>
          <w:spacing w:val="-9"/>
          <w:sz w:val="24"/>
        </w:rPr>
        <w:t xml:space="preserve"> </w:t>
      </w:r>
      <w:r>
        <w:rPr>
          <w:sz w:val="24"/>
        </w:rPr>
        <w:t>Working</w:t>
      </w:r>
      <w:r>
        <w:rPr>
          <w:spacing w:val="-12"/>
          <w:sz w:val="24"/>
        </w:rPr>
        <w:t xml:space="preserve"> </w:t>
      </w:r>
      <w:r>
        <w:rPr>
          <w:sz w:val="24"/>
        </w:rPr>
        <w:t>on</w:t>
      </w:r>
      <w:r>
        <w:rPr>
          <w:spacing w:val="-9"/>
          <w:sz w:val="24"/>
        </w:rPr>
        <w:t xml:space="preserve"> </w:t>
      </w:r>
      <w:r>
        <w:rPr>
          <w:sz w:val="24"/>
        </w:rPr>
        <w:t>a</w:t>
      </w:r>
      <w:r>
        <w:rPr>
          <w:spacing w:val="-10"/>
          <w:sz w:val="24"/>
        </w:rPr>
        <w:t xml:space="preserve"> </w:t>
      </w:r>
      <w:r>
        <w:rPr>
          <w:sz w:val="24"/>
        </w:rPr>
        <w:t>shared</w:t>
      </w:r>
      <w:r>
        <w:rPr>
          <w:spacing w:val="-7"/>
          <w:sz w:val="24"/>
        </w:rPr>
        <w:t xml:space="preserve"> </w:t>
      </w:r>
      <w:r>
        <w:rPr>
          <w:sz w:val="24"/>
        </w:rPr>
        <w:t>project</w:t>
      </w:r>
      <w:r>
        <w:rPr>
          <w:spacing w:val="-5"/>
          <w:sz w:val="24"/>
        </w:rPr>
        <w:t xml:space="preserve"> </w:t>
      </w:r>
      <w:r>
        <w:rPr>
          <w:sz w:val="24"/>
        </w:rPr>
        <w:t>using Git</w:t>
      </w:r>
      <w:r>
        <w:rPr>
          <w:spacing w:val="-3"/>
          <w:sz w:val="24"/>
        </w:rPr>
        <w:t xml:space="preserve"> </w:t>
      </w:r>
      <w:r>
        <w:rPr>
          <w:sz w:val="24"/>
        </w:rPr>
        <w:t>and</w:t>
      </w:r>
      <w:r>
        <w:rPr>
          <w:spacing w:val="-1"/>
          <w:sz w:val="24"/>
        </w:rPr>
        <w:t xml:space="preserve"> </w:t>
      </w:r>
      <w:r>
        <w:rPr>
          <w:sz w:val="24"/>
        </w:rPr>
        <w:t>GitHub</w:t>
      </w:r>
      <w:r>
        <w:rPr>
          <w:spacing w:val="-3"/>
          <w:sz w:val="24"/>
        </w:rPr>
        <w:t xml:space="preserve"> </w:t>
      </w:r>
      <w:r>
        <w:rPr>
          <w:sz w:val="24"/>
        </w:rPr>
        <w:t>was</w:t>
      </w:r>
      <w:r>
        <w:rPr>
          <w:spacing w:val="-1"/>
          <w:sz w:val="24"/>
        </w:rPr>
        <w:t xml:space="preserve"> </w:t>
      </w:r>
      <w:r>
        <w:rPr>
          <w:sz w:val="24"/>
        </w:rPr>
        <w:t>a</w:t>
      </w:r>
      <w:r>
        <w:rPr>
          <w:spacing w:val="-2"/>
          <w:sz w:val="24"/>
        </w:rPr>
        <w:t xml:space="preserve"> </w:t>
      </w:r>
      <w:r>
        <w:rPr>
          <w:sz w:val="24"/>
        </w:rPr>
        <w:t>new</w:t>
      </w:r>
      <w:r>
        <w:rPr>
          <w:spacing w:val="-4"/>
          <w:sz w:val="24"/>
        </w:rPr>
        <w:t xml:space="preserve"> </w:t>
      </w:r>
      <w:r>
        <w:rPr>
          <w:sz w:val="24"/>
        </w:rPr>
        <w:t>and</w:t>
      </w:r>
      <w:r>
        <w:rPr>
          <w:spacing w:val="-1"/>
          <w:sz w:val="24"/>
        </w:rPr>
        <w:t xml:space="preserve"> </w:t>
      </w:r>
      <w:r>
        <w:rPr>
          <w:sz w:val="24"/>
        </w:rPr>
        <w:t>essential</w:t>
      </w:r>
      <w:r>
        <w:rPr>
          <w:spacing w:val="-1"/>
          <w:sz w:val="24"/>
        </w:rPr>
        <w:t xml:space="preserve"> </w:t>
      </w:r>
      <w:r>
        <w:rPr>
          <w:sz w:val="24"/>
        </w:rPr>
        <w:t>experience.</w:t>
      </w:r>
      <w:r>
        <w:rPr>
          <w:spacing w:val="-6"/>
          <w:sz w:val="24"/>
        </w:rPr>
        <w:t xml:space="preserve"> </w:t>
      </w:r>
      <w:r>
        <w:rPr>
          <w:sz w:val="24"/>
        </w:rPr>
        <w:t>We</w:t>
      </w:r>
      <w:r>
        <w:rPr>
          <w:spacing w:val="-4"/>
          <w:sz w:val="24"/>
        </w:rPr>
        <w:t xml:space="preserve"> </w:t>
      </w:r>
      <w:r>
        <w:rPr>
          <w:sz w:val="24"/>
        </w:rPr>
        <w:t>learned</w:t>
      </w:r>
      <w:r>
        <w:rPr>
          <w:spacing w:val="-1"/>
          <w:sz w:val="24"/>
        </w:rPr>
        <w:t xml:space="preserve"> </w:t>
      </w:r>
      <w:r>
        <w:rPr>
          <w:sz w:val="24"/>
        </w:rPr>
        <w:t>the</w:t>
      </w:r>
      <w:r>
        <w:rPr>
          <w:spacing w:val="-4"/>
          <w:sz w:val="24"/>
        </w:rPr>
        <w:t xml:space="preserve"> </w:t>
      </w:r>
      <w:r>
        <w:rPr>
          <w:sz w:val="24"/>
        </w:rPr>
        <w:t>importance</w:t>
      </w:r>
      <w:r>
        <w:rPr>
          <w:spacing w:val="-2"/>
          <w:sz w:val="24"/>
        </w:rPr>
        <w:t xml:space="preserve"> </w:t>
      </w:r>
      <w:r>
        <w:rPr>
          <w:sz w:val="24"/>
        </w:rPr>
        <w:t>of</w:t>
      </w:r>
      <w:r>
        <w:rPr>
          <w:spacing w:val="-2"/>
          <w:sz w:val="24"/>
        </w:rPr>
        <w:t xml:space="preserve"> </w:t>
      </w:r>
      <w:r>
        <w:rPr>
          <w:sz w:val="24"/>
        </w:rPr>
        <w:t>version control,</w:t>
      </w:r>
      <w:r>
        <w:rPr>
          <w:spacing w:val="-4"/>
          <w:sz w:val="24"/>
        </w:rPr>
        <w:t xml:space="preserve"> </w:t>
      </w:r>
      <w:r>
        <w:rPr>
          <w:sz w:val="24"/>
        </w:rPr>
        <w:t>how</w:t>
      </w:r>
      <w:r>
        <w:rPr>
          <w:spacing w:val="-5"/>
          <w:sz w:val="24"/>
        </w:rPr>
        <w:t xml:space="preserve"> </w:t>
      </w:r>
      <w:r>
        <w:rPr>
          <w:sz w:val="24"/>
        </w:rPr>
        <w:t>to</w:t>
      </w:r>
      <w:r>
        <w:rPr>
          <w:spacing w:val="-4"/>
          <w:sz w:val="24"/>
        </w:rPr>
        <w:t xml:space="preserve"> </w:t>
      </w:r>
      <w:r>
        <w:rPr>
          <w:sz w:val="24"/>
        </w:rPr>
        <w:t>manage</w:t>
      </w:r>
      <w:r>
        <w:rPr>
          <w:spacing w:val="-3"/>
          <w:sz w:val="24"/>
        </w:rPr>
        <w:t xml:space="preserve"> </w:t>
      </w:r>
      <w:r>
        <w:rPr>
          <w:sz w:val="24"/>
        </w:rPr>
        <w:t>branches,</w:t>
      </w:r>
      <w:r>
        <w:rPr>
          <w:spacing w:val="-4"/>
          <w:sz w:val="24"/>
        </w:rPr>
        <w:t xml:space="preserve"> </w:t>
      </w:r>
      <w:r>
        <w:rPr>
          <w:sz w:val="24"/>
        </w:rPr>
        <w:t>create</w:t>
      </w:r>
      <w:r>
        <w:rPr>
          <w:spacing w:val="-3"/>
          <w:sz w:val="24"/>
        </w:rPr>
        <w:t xml:space="preserve"> </w:t>
      </w:r>
      <w:r>
        <w:rPr>
          <w:sz w:val="24"/>
        </w:rPr>
        <w:t>pull</w:t>
      </w:r>
      <w:r>
        <w:rPr>
          <w:spacing w:val="-4"/>
          <w:sz w:val="24"/>
        </w:rPr>
        <w:t xml:space="preserve"> </w:t>
      </w:r>
      <w:r>
        <w:rPr>
          <w:sz w:val="24"/>
        </w:rPr>
        <w:t>requests</w:t>
      </w:r>
      <w:r>
        <w:rPr>
          <w:spacing w:val="-4"/>
          <w:sz w:val="24"/>
        </w:rPr>
        <w:t xml:space="preserve"> </w:t>
      </w:r>
      <w:r>
        <w:rPr>
          <w:sz w:val="24"/>
        </w:rPr>
        <w:t>for</w:t>
      </w:r>
      <w:r>
        <w:rPr>
          <w:spacing w:val="-5"/>
          <w:sz w:val="24"/>
        </w:rPr>
        <w:t xml:space="preserve"> </w:t>
      </w:r>
      <w:r>
        <w:rPr>
          <w:sz w:val="24"/>
        </w:rPr>
        <w:t>code</w:t>
      </w:r>
      <w:r>
        <w:rPr>
          <w:spacing w:val="-3"/>
          <w:sz w:val="24"/>
        </w:rPr>
        <w:t xml:space="preserve"> </w:t>
      </w:r>
      <w:r>
        <w:rPr>
          <w:sz w:val="24"/>
        </w:rPr>
        <w:t>reviews,</w:t>
      </w:r>
      <w:r>
        <w:rPr>
          <w:spacing w:val="-4"/>
          <w:sz w:val="24"/>
        </w:rPr>
        <w:t xml:space="preserve"> </w:t>
      </w:r>
      <w:r>
        <w:rPr>
          <w:sz w:val="24"/>
        </w:rPr>
        <w:t>and</w:t>
      </w:r>
      <w:r>
        <w:rPr>
          <w:spacing w:val="-2"/>
          <w:sz w:val="24"/>
        </w:rPr>
        <w:t xml:space="preserve"> </w:t>
      </w:r>
      <w:r>
        <w:rPr>
          <w:sz w:val="24"/>
        </w:rPr>
        <w:t>resolve</w:t>
      </w:r>
      <w:r>
        <w:rPr>
          <w:spacing w:val="-3"/>
          <w:sz w:val="24"/>
        </w:rPr>
        <w:t xml:space="preserve"> </w:t>
      </w:r>
      <w:r>
        <w:rPr>
          <w:sz w:val="24"/>
        </w:rPr>
        <w:t>merge conflicts.</w:t>
      </w:r>
      <w:r>
        <w:rPr>
          <w:spacing w:val="-5"/>
          <w:sz w:val="24"/>
        </w:rPr>
        <w:t xml:space="preserve"> </w:t>
      </w:r>
      <w:r>
        <w:rPr>
          <w:sz w:val="24"/>
        </w:rPr>
        <w:t>This</w:t>
      </w:r>
      <w:r>
        <w:rPr>
          <w:spacing w:val="-3"/>
          <w:sz w:val="24"/>
        </w:rPr>
        <w:t xml:space="preserve"> </w:t>
      </w:r>
      <w:r>
        <w:rPr>
          <w:sz w:val="24"/>
        </w:rPr>
        <w:t>collaborative</w:t>
      </w:r>
      <w:r>
        <w:rPr>
          <w:spacing w:val="-1"/>
          <w:sz w:val="24"/>
        </w:rPr>
        <w:t xml:space="preserve"> </w:t>
      </w:r>
      <w:r>
        <w:rPr>
          <w:sz w:val="24"/>
        </w:rPr>
        <w:t>workflow, a standard in the</w:t>
      </w:r>
      <w:r>
        <w:rPr>
          <w:spacing w:val="-1"/>
          <w:sz w:val="24"/>
        </w:rPr>
        <w:t xml:space="preserve"> </w:t>
      </w:r>
      <w:r>
        <w:rPr>
          <w:sz w:val="24"/>
        </w:rPr>
        <w:t>industry, was a</w:t>
      </w:r>
      <w:r>
        <w:rPr>
          <w:spacing w:val="-1"/>
          <w:sz w:val="24"/>
        </w:rPr>
        <w:t xml:space="preserve"> </w:t>
      </w:r>
      <w:r>
        <w:rPr>
          <w:sz w:val="24"/>
        </w:rPr>
        <w:t>key practical skill</w:t>
      </w:r>
      <w:r>
        <w:rPr>
          <w:rFonts w:hint="default"/>
          <w:sz w:val="24"/>
          <w:lang w:val="en-IN"/>
        </w:rPr>
        <w:t xml:space="preserve"> </w:t>
      </w:r>
      <w:r>
        <w:t>t</w:t>
      </w:r>
      <w:r>
        <w:rPr>
          <w:sz w:val="24"/>
        </w:rPr>
        <w:t>ook away from the internship.</w:t>
      </w:r>
    </w:p>
    <w:p w14:paraId="638D4A40">
      <w:pPr>
        <w:pStyle w:val="3"/>
        <w:spacing w:before="248" w:line="360" w:lineRule="auto"/>
      </w:pPr>
      <w:r>
        <w:t>Workplace</w:t>
      </w:r>
      <w:r>
        <w:rPr>
          <w:spacing w:val="-16"/>
        </w:rPr>
        <w:t xml:space="preserve"> </w:t>
      </w:r>
      <w:r>
        <w:t>Environment:</w:t>
      </w:r>
      <w:r>
        <w:rPr>
          <w:spacing w:val="-10"/>
        </w:rPr>
        <w:t xml:space="preserve"> </w:t>
      </w:r>
      <w:r>
        <w:t>Likes</w:t>
      </w:r>
      <w:r>
        <w:rPr>
          <w:spacing w:val="-9"/>
        </w:rPr>
        <w:t xml:space="preserve"> </w:t>
      </w:r>
      <w:r>
        <w:t>and</w:t>
      </w:r>
      <w:r>
        <w:rPr>
          <w:spacing w:val="-9"/>
        </w:rPr>
        <w:t xml:space="preserve"> </w:t>
      </w:r>
      <w:r>
        <w:t>Dislikes</w:t>
      </w:r>
      <w:r>
        <w:rPr>
          <w:spacing w:val="-7"/>
        </w:rPr>
        <w:t xml:space="preserve"> </w:t>
      </w:r>
      <w:r>
        <w:rPr>
          <w:spacing w:val="-10"/>
        </w:rPr>
        <w:t>-</w:t>
      </w:r>
    </w:p>
    <w:p w14:paraId="132F43B0">
      <w:pPr>
        <w:pStyle w:val="9"/>
        <w:numPr>
          <w:ilvl w:val="0"/>
          <w:numId w:val="17"/>
        </w:numPr>
        <w:tabs>
          <w:tab w:val="left" w:pos="1131"/>
        </w:tabs>
        <w:spacing w:before="0" w:after="0" w:line="360" w:lineRule="auto"/>
        <w:ind w:left="1131" w:right="260" w:hanging="360"/>
        <w:jc w:val="both"/>
        <w:rPr>
          <w:sz w:val="24"/>
        </w:rPr>
      </w:pPr>
      <w:r>
        <w:rPr>
          <w:sz w:val="24"/>
        </w:rPr>
        <w:t>Likes:</w:t>
      </w:r>
      <w:r>
        <w:rPr>
          <w:spacing w:val="-15"/>
          <w:sz w:val="24"/>
        </w:rPr>
        <w:t xml:space="preserve"> </w:t>
      </w:r>
      <w:r>
        <w:rPr>
          <w:sz w:val="24"/>
        </w:rPr>
        <w:t>The</w:t>
      </w:r>
      <w:r>
        <w:rPr>
          <w:spacing w:val="-15"/>
          <w:sz w:val="24"/>
        </w:rPr>
        <w:t xml:space="preserve"> </w:t>
      </w:r>
      <w:r>
        <w:rPr>
          <w:sz w:val="24"/>
        </w:rPr>
        <w:t>work</w:t>
      </w:r>
      <w:r>
        <w:rPr>
          <w:spacing w:val="-15"/>
          <w:sz w:val="24"/>
        </w:rPr>
        <w:t xml:space="preserve"> </w:t>
      </w:r>
      <w:r>
        <w:rPr>
          <w:sz w:val="24"/>
        </w:rPr>
        <w:t>environment</w:t>
      </w:r>
      <w:r>
        <w:rPr>
          <w:spacing w:val="-15"/>
          <w:sz w:val="24"/>
        </w:rPr>
        <w:t xml:space="preserve"> </w:t>
      </w:r>
      <w:r>
        <w:rPr>
          <w:sz w:val="24"/>
        </w:rPr>
        <w:t>was</w:t>
      </w:r>
      <w:r>
        <w:rPr>
          <w:spacing w:val="-15"/>
          <w:sz w:val="24"/>
        </w:rPr>
        <w:t xml:space="preserve"> </w:t>
      </w:r>
      <w:r>
        <w:rPr>
          <w:sz w:val="24"/>
        </w:rPr>
        <w:t>highly</w:t>
      </w:r>
      <w:r>
        <w:rPr>
          <w:spacing w:val="-15"/>
          <w:sz w:val="24"/>
        </w:rPr>
        <w:t xml:space="preserve"> </w:t>
      </w:r>
      <w:r>
        <w:rPr>
          <w:sz w:val="24"/>
        </w:rPr>
        <w:t>collaborative</w:t>
      </w:r>
      <w:r>
        <w:rPr>
          <w:spacing w:val="-15"/>
          <w:sz w:val="24"/>
        </w:rPr>
        <w:t xml:space="preserve"> </w:t>
      </w:r>
      <w:r>
        <w:rPr>
          <w:sz w:val="24"/>
        </w:rPr>
        <w:t>and</w:t>
      </w:r>
      <w:r>
        <w:rPr>
          <w:spacing w:val="-15"/>
          <w:sz w:val="24"/>
        </w:rPr>
        <w:t xml:space="preserve"> </w:t>
      </w:r>
      <w:r>
        <w:rPr>
          <w:sz w:val="24"/>
        </w:rPr>
        <w:t>supportive.</w:t>
      </w:r>
      <w:r>
        <w:rPr>
          <w:spacing w:val="-15"/>
          <w:sz w:val="24"/>
        </w:rPr>
        <w:t xml:space="preserve"> </w:t>
      </w:r>
      <w:r>
        <w:rPr>
          <w:sz w:val="24"/>
        </w:rPr>
        <w:t>There</w:t>
      </w:r>
      <w:r>
        <w:rPr>
          <w:spacing w:val="-15"/>
          <w:sz w:val="24"/>
        </w:rPr>
        <w:t xml:space="preserve"> </w:t>
      </w:r>
      <w:r>
        <w:rPr>
          <w:sz w:val="24"/>
        </w:rPr>
        <w:t>was</w:t>
      </w:r>
      <w:r>
        <w:rPr>
          <w:spacing w:val="-15"/>
          <w:sz w:val="24"/>
        </w:rPr>
        <w:t xml:space="preserve"> </w:t>
      </w:r>
      <w:r>
        <w:rPr>
          <w:sz w:val="24"/>
        </w:rPr>
        <w:t>a</w:t>
      </w:r>
      <w:r>
        <w:rPr>
          <w:spacing w:val="-15"/>
          <w:sz w:val="24"/>
        </w:rPr>
        <w:t xml:space="preserve"> </w:t>
      </w:r>
      <w:r>
        <w:rPr>
          <w:sz w:val="24"/>
        </w:rPr>
        <w:t>strong sense of teamwork, and senior members were always approachable and willing to help. We appreciated the focus on hands-on, practical learning over purely theoretical knowledge, as it made the experience engaging and relevant.</w:t>
      </w:r>
    </w:p>
    <w:p w14:paraId="5033AEE0">
      <w:pPr>
        <w:pStyle w:val="9"/>
        <w:numPr>
          <w:ilvl w:val="0"/>
          <w:numId w:val="17"/>
        </w:numPr>
        <w:tabs>
          <w:tab w:val="left" w:pos="1131"/>
        </w:tabs>
        <w:spacing w:before="2" w:after="0" w:line="360" w:lineRule="auto"/>
        <w:ind w:left="1131" w:right="311" w:hanging="360"/>
        <w:jc w:val="both"/>
        <w:rPr>
          <w:sz w:val="24"/>
        </w:rPr>
      </w:pPr>
      <w:r>
        <w:rPr>
          <w:sz w:val="24"/>
        </w:rPr>
        <w:t>Dislikes (Framed as Growth Opportunities): The fast-paced nature of the projects was initially</w:t>
      </w:r>
      <w:r>
        <w:rPr>
          <w:spacing w:val="40"/>
          <w:sz w:val="24"/>
        </w:rPr>
        <w:t xml:space="preserve"> </w:t>
      </w:r>
      <w:r>
        <w:rPr>
          <w:sz w:val="24"/>
        </w:rPr>
        <w:t>overwhelming.</w:t>
      </w:r>
      <w:r>
        <w:rPr>
          <w:spacing w:val="40"/>
          <w:sz w:val="24"/>
        </w:rPr>
        <w:t xml:space="preserve"> </w:t>
      </w:r>
      <w:r>
        <w:rPr>
          <w:sz w:val="24"/>
        </w:rPr>
        <w:t>However,</w:t>
      </w:r>
      <w:r>
        <w:rPr>
          <w:spacing w:val="40"/>
          <w:sz w:val="24"/>
        </w:rPr>
        <w:t xml:space="preserve"> </w:t>
      </w:r>
      <w:r>
        <w:rPr>
          <w:sz w:val="24"/>
        </w:rPr>
        <w:t>this</w:t>
      </w:r>
      <w:r>
        <w:rPr>
          <w:spacing w:val="40"/>
          <w:sz w:val="24"/>
        </w:rPr>
        <w:t xml:space="preserve"> </w:t>
      </w:r>
      <w:r>
        <w:rPr>
          <w:sz w:val="24"/>
        </w:rPr>
        <w:t>challenge</w:t>
      </w:r>
      <w:r>
        <w:rPr>
          <w:spacing w:val="40"/>
          <w:sz w:val="24"/>
        </w:rPr>
        <w:t xml:space="preserve"> </w:t>
      </w:r>
      <w:r>
        <w:rPr>
          <w:sz w:val="24"/>
        </w:rPr>
        <w:t>ultimately</w:t>
      </w:r>
      <w:r>
        <w:rPr>
          <w:spacing w:val="40"/>
          <w:sz w:val="24"/>
        </w:rPr>
        <w:t xml:space="preserve"> </w:t>
      </w:r>
      <w:r>
        <w:rPr>
          <w:sz w:val="24"/>
        </w:rPr>
        <w:t>became</w:t>
      </w:r>
      <w:r>
        <w:rPr>
          <w:spacing w:val="40"/>
          <w:sz w:val="24"/>
        </w:rPr>
        <w:t xml:space="preserve"> </w:t>
      </w:r>
      <w:r>
        <w:rPr>
          <w:sz w:val="24"/>
        </w:rPr>
        <w:t>a</w:t>
      </w:r>
      <w:r>
        <w:rPr>
          <w:spacing w:val="40"/>
          <w:sz w:val="24"/>
        </w:rPr>
        <w:t xml:space="preserve"> </w:t>
      </w:r>
      <w:r>
        <w:rPr>
          <w:sz w:val="24"/>
        </w:rPr>
        <w:t>positive,</w:t>
      </w:r>
      <w:r>
        <w:rPr>
          <w:spacing w:val="40"/>
          <w:sz w:val="24"/>
        </w:rPr>
        <w:t xml:space="preserve"> </w:t>
      </w:r>
      <w:r>
        <w:rPr>
          <w:sz w:val="24"/>
        </w:rPr>
        <w:t>as</w:t>
      </w:r>
      <w:r>
        <w:rPr>
          <w:spacing w:val="40"/>
          <w:sz w:val="24"/>
        </w:rPr>
        <w:t xml:space="preserve"> </w:t>
      </w:r>
      <w:r>
        <w:rPr>
          <w:sz w:val="24"/>
        </w:rPr>
        <w:t>it pushed</w:t>
      </w:r>
      <w:r>
        <w:rPr>
          <w:spacing w:val="-9"/>
          <w:sz w:val="24"/>
        </w:rPr>
        <w:t xml:space="preserve"> </w:t>
      </w:r>
      <w:r>
        <w:rPr>
          <w:sz w:val="24"/>
        </w:rPr>
        <w:t>us</w:t>
      </w:r>
      <w:r>
        <w:rPr>
          <w:spacing w:val="-7"/>
          <w:sz w:val="24"/>
        </w:rPr>
        <w:t xml:space="preserve"> </w:t>
      </w:r>
      <w:r>
        <w:rPr>
          <w:sz w:val="24"/>
        </w:rPr>
        <w:t>to</w:t>
      </w:r>
      <w:r>
        <w:rPr>
          <w:spacing w:val="-7"/>
          <w:sz w:val="24"/>
        </w:rPr>
        <w:t xml:space="preserve"> </w:t>
      </w:r>
      <w:r>
        <w:rPr>
          <w:sz w:val="24"/>
        </w:rPr>
        <w:t>learn</w:t>
      </w:r>
      <w:r>
        <w:rPr>
          <w:spacing w:val="-7"/>
          <w:sz w:val="24"/>
        </w:rPr>
        <w:t xml:space="preserve"> </w:t>
      </w:r>
      <w:r>
        <w:rPr>
          <w:sz w:val="24"/>
        </w:rPr>
        <w:t>quickly</w:t>
      </w:r>
      <w:r>
        <w:rPr>
          <w:spacing w:val="-7"/>
          <w:sz w:val="24"/>
        </w:rPr>
        <w:t xml:space="preserve"> </w:t>
      </w:r>
      <w:r>
        <w:rPr>
          <w:sz w:val="24"/>
        </w:rPr>
        <w:t>and</w:t>
      </w:r>
      <w:r>
        <w:rPr>
          <w:spacing w:val="-7"/>
          <w:sz w:val="24"/>
        </w:rPr>
        <w:t xml:space="preserve"> </w:t>
      </w:r>
      <w:r>
        <w:rPr>
          <w:sz w:val="24"/>
        </w:rPr>
        <w:t>adapt</w:t>
      </w:r>
      <w:r>
        <w:rPr>
          <w:spacing w:val="-6"/>
          <w:sz w:val="24"/>
        </w:rPr>
        <w:t xml:space="preserve"> </w:t>
      </w:r>
      <w:r>
        <w:rPr>
          <w:sz w:val="24"/>
        </w:rPr>
        <w:t>to</w:t>
      </w:r>
      <w:r>
        <w:rPr>
          <w:spacing w:val="-7"/>
          <w:sz w:val="24"/>
        </w:rPr>
        <w:t xml:space="preserve"> </w:t>
      </w:r>
      <w:r>
        <w:rPr>
          <w:sz w:val="24"/>
        </w:rPr>
        <w:t>real-world</w:t>
      </w:r>
      <w:r>
        <w:rPr>
          <w:spacing w:val="-4"/>
          <w:sz w:val="24"/>
        </w:rPr>
        <w:t xml:space="preserve"> </w:t>
      </w:r>
      <w:r>
        <w:rPr>
          <w:sz w:val="24"/>
        </w:rPr>
        <w:t>project</w:t>
      </w:r>
      <w:r>
        <w:rPr>
          <w:spacing w:val="-6"/>
          <w:sz w:val="24"/>
        </w:rPr>
        <w:t xml:space="preserve"> </w:t>
      </w:r>
      <w:r>
        <w:rPr>
          <w:sz w:val="24"/>
        </w:rPr>
        <w:t>pressures.</w:t>
      </w:r>
      <w:r>
        <w:rPr>
          <w:spacing w:val="-7"/>
          <w:sz w:val="24"/>
        </w:rPr>
        <w:t xml:space="preserve"> </w:t>
      </w:r>
      <w:r>
        <w:rPr>
          <w:sz w:val="24"/>
        </w:rPr>
        <w:t>Similarly,</w:t>
      </w:r>
      <w:r>
        <w:rPr>
          <w:spacing w:val="-4"/>
          <w:sz w:val="24"/>
        </w:rPr>
        <w:t xml:space="preserve"> </w:t>
      </w:r>
      <w:r>
        <w:rPr>
          <w:sz w:val="24"/>
        </w:rPr>
        <w:t>the</w:t>
      </w:r>
      <w:r>
        <w:rPr>
          <w:spacing w:val="-10"/>
          <w:sz w:val="24"/>
        </w:rPr>
        <w:t xml:space="preserve"> </w:t>
      </w:r>
      <w:r>
        <w:rPr>
          <w:sz w:val="24"/>
        </w:rPr>
        <w:t>direct and</w:t>
      </w:r>
      <w:r>
        <w:rPr>
          <w:spacing w:val="-2"/>
          <w:sz w:val="24"/>
        </w:rPr>
        <w:t xml:space="preserve"> </w:t>
      </w:r>
      <w:r>
        <w:rPr>
          <w:sz w:val="24"/>
        </w:rPr>
        <w:t>honest</w:t>
      </w:r>
      <w:r>
        <w:rPr>
          <w:spacing w:val="-2"/>
          <w:sz w:val="24"/>
        </w:rPr>
        <w:t xml:space="preserve"> </w:t>
      </w:r>
      <w:r>
        <w:rPr>
          <w:sz w:val="24"/>
        </w:rPr>
        <w:t>feedback during</w:t>
      </w:r>
      <w:r>
        <w:rPr>
          <w:spacing w:val="-2"/>
          <w:sz w:val="24"/>
        </w:rPr>
        <w:t xml:space="preserve"> </w:t>
      </w:r>
      <w:r>
        <w:rPr>
          <w:sz w:val="24"/>
        </w:rPr>
        <w:t>code</w:t>
      </w:r>
      <w:r>
        <w:rPr>
          <w:spacing w:val="-1"/>
          <w:sz w:val="24"/>
        </w:rPr>
        <w:t xml:space="preserve"> </w:t>
      </w:r>
      <w:r>
        <w:rPr>
          <w:sz w:val="24"/>
        </w:rPr>
        <w:t>reviews, while</w:t>
      </w:r>
      <w:r>
        <w:rPr>
          <w:spacing w:val="-3"/>
          <w:sz w:val="24"/>
        </w:rPr>
        <w:t xml:space="preserve"> </w:t>
      </w:r>
      <w:r>
        <w:rPr>
          <w:sz w:val="24"/>
        </w:rPr>
        <w:t>tough at</w:t>
      </w:r>
      <w:r>
        <w:rPr>
          <w:spacing w:val="-2"/>
          <w:sz w:val="24"/>
        </w:rPr>
        <w:t xml:space="preserve"> </w:t>
      </w:r>
      <w:r>
        <w:rPr>
          <w:sz w:val="24"/>
        </w:rPr>
        <w:t>first,</w:t>
      </w:r>
      <w:r>
        <w:rPr>
          <w:spacing w:val="-2"/>
          <w:sz w:val="24"/>
        </w:rPr>
        <w:t xml:space="preserve"> </w:t>
      </w:r>
      <w:r>
        <w:rPr>
          <w:sz w:val="24"/>
        </w:rPr>
        <w:t>was ultimately</w:t>
      </w:r>
      <w:r>
        <w:rPr>
          <w:spacing w:val="-2"/>
          <w:sz w:val="24"/>
        </w:rPr>
        <w:t xml:space="preserve"> </w:t>
      </w:r>
      <w:r>
        <w:rPr>
          <w:sz w:val="24"/>
        </w:rPr>
        <w:t>one</w:t>
      </w:r>
      <w:r>
        <w:rPr>
          <w:spacing w:val="-3"/>
          <w:sz w:val="24"/>
        </w:rPr>
        <w:t xml:space="preserve"> </w:t>
      </w:r>
      <w:r>
        <w:rPr>
          <w:sz w:val="24"/>
        </w:rPr>
        <w:t>of</w:t>
      </w:r>
      <w:r>
        <w:rPr>
          <w:spacing w:val="-1"/>
          <w:sz w:val="24"/>
        </w:rPr>
        <w:t xml:space="preserve"> </w:t>
      </w:r>
      <w:r>
        <w:rPr>
          <w:sz w:val="24"/>
        </w:rPr>
        <w:t>the most beneficial aspects for our long-term growth as developers.</w:t>
      </w:r>
    </w:p>
    <w:p w14:paraId="0C2D22A9">
      <w:pPr>
        <w:pStyle w:val="9"/>
        <w:widowControl w:val="0"/>
        <w:numPr>
          <w:numId w:val="0"/>
        </w:numPr>
        <w:tabs>
          <w:tab w:val="left" w:pos="975"/>
          <w:tab w:val="left" w:pos="1128"/>
        </w:tabs>
        <w:autoSpaceDE w:val="0"/>
        <w:autoSpaceDN w:val="0"/>
        <w:spacing w:before="0" w:after="0" w:line="360" w:lineRule="auto"/>
        <w:ind w:right="258" w:rightChars="0"/>
        <w:jc w:val="both"/>
        <w:rPr>
          <w:sz w:val="24"/>
        </w:rPr>
        <w:sectPr>
          <w:pgSz w:w="11910" w:h="16840"/>
          <w:pgMar w:top="940" w:right="1008" w:bottom="1757" w:left="1559" w:header="690" w:footer="1588" w:gutter="0"/>
          <w:cols w:space="720" w:num="1"/>
        </w:sectPr>
      </w:pPr>
    </w:p>
    <w:p w14:paraId="0777AC98">
      <w:pPr>
        <w:pStyle w:val="6"/>
        <w:spacing w:before="150" w:line="360" w:lineRule="auto"/>
        <w:rPr>
          <w:sz w:val="28"/>
        </w:rPr>
      </w:pPr>
      <w:bookmarkStart w:id="67" w:name="Workplace Environment: Likes and Dislike"/>
      <w:bookmarkEnd w:id="67"/>
    </w:p>
    <w:p w14:paraId="2F0C8364">
      <w:pPr>
        <w:pStyle w:val="2"/>
        <w:spacing w:before="1" w:line="360" w:lineRule="auto"/>
        <w:ind w:left="3184" w:right="2684"/>
      </w:pPr>
      <w:bookmarkStart w:id="68" w:name="CHAPTER NO. 10 CONCLUSION"/>
      <w:bookmarkEnd w:id="68"/>
      <w:r>
        <w:rPr>
          <w:spacing w:val="-2"/>
        </w:rPr>
        <w:t>CHAPTER</w:t>
      </w:r>
      <w:r>
        <w:rPr>
          <w:spacing w:val="-21"/>
        </w:rPr>
        <w:t xml:space="preserve"> </w:t>
      </w:r>
      <w:r>
        <w:rPr>
          <w:spacing w:val="-2"/>
        </w:rPr>
        <w:t>NO.</w:t>
      </w:r>
      <w:r>
        <w:rPr>
          <w:spacing w:val="-16"/>
        </w:rPr>
        <w:t xml:space="preserve"> </w:t>
      </w:r>
      <w:r>
        <w:rPr>
          <w:spacing w:val="-2"/>
        </w:rPr>
        <w:t>10 CONCLUSION</w:t>
      </w:r>
    </w:p>
    <w:p w14:paraId="70292659">
      <w:pPr>
        <w:pStyle w:val="6"/>
        <w:spacing w:before="1" w:line="360" w:lineRule="auto"/>
        <w:rPr>
          <w:b/>
          <w:sz w:val="12"/>
        </w:rPr>
      </w:pPr>
    </w:p>
    <w:p w14:paraId="07134CB7">
      <w:pPr>
        <w:pStyle w:val="3"/>
        <w:spacing w:before="241" w:line="360" w:lineRule="auto"/>
        <w:jc w:val="both"/>
      </w:pPr>
      <w:bookmarkStart w:id="69" w:name="Organizational Evaluation: A Critical an"/>
      <w:bookmarkEnd w:id="69"/>
      <w:r>
        <w:t>Organizational</w:t>
      </w:r>
      <w:r>
        <w:rPr>
          <w:spacing w:val="-15"/>
        </w:rPr>
        <w:t xml:space="preserve"> </w:t>
      </w:r>
      <w:r>
        <w:t>Evaluation:</w:t>
      </w:r>
      <w:r>
        <w:rPr>
          <w:spacing w:val="-18"/>
        </w:rPr>
        <w:t xml:space="preserve"> </w:t>
      </w:r>
      <w:r>
        <w:t>A</w:t>
      </w:r>
      <w:r>
        <w:rPr>
          <w:spacing w:val="-15"/>
        </w:rPr>
        <w:t xml:space="preserve"> </w:t>
      </w:r>
      <w:r>
        <w:t>Critical</w:t>
      </w:r>
      <w:r>
        <w:rPr>
          <w:spacing w:val="-5"/>
        </w:rPr>
        <w:t xml:space="preserve"> </w:t>
      </w:r>
      <w:r>
        <w:t>and</w:t>
      </w:r>
      <w:r>
        <w:rPr>
          <w:spacing w:val="-9"/>
        </w:rPr>
        <w:t xml:space="preserve"> </w:t>
      </w:r>
      <w:r>
        <w:t>SWOT</w:t>
      </w:r>
      <w:r>
        <w:rPr>
          <w:spacing w:val="-19"/>
        </w:rPr>
        <w:t xml:space="preserve"> </w:t>
      </w:r>
      <w:r>
        <w:t>Analysis</w:t>
      </w:r>
      <w:r>
        <w:rPr>
          <w:spacing w:val="-4"/>
        </w:rPr>
        <w:t xml:space="preserve"> </w:t>
      </w:r>
      <w:r>
        <w:rPr>
          <w:spacing w:val="-10"/>
        </w:rPr>
        <w:t>-</w:t>
      </w:r>
    </w:p>
    <w:p w14:paraId="6AE15603">
      <w:pPr>
        <w:pStyle w:val="6"/>
        <w:spacing w:line="360" w:lineRule="auto"/>
        <w:rPr>
          <w:b/>
        </w:rPr>
      </w:pPr>
    </w:p>
    <w:p w14:paraId="0188C811">
      <w:pPr>
        <w:pStyle w:val="6"/>
        <w:spacing w:line="360" w:lineRule="auto"/>
        <w:ind w:left="435" w:right="260" w:hanging="10"/>
        <w:jc w:val="both"/>
      </w:pPr>
      <w:r>
        <w:t>This</w:t>
      </w:r>
      <w:r>
        <w:rPr>
          <w:spacing w:val="-11"/>
        </w:rPr>
        <w:t xml:space="preserve"> </w:t>
      </w:r>
      <w:r>
        <w:t>section</w:t>
      </w:r>
      <w:r>
        <w:rPr>
          <w:spacing w:val="-4"/>
        </w:rPr>
        <w:t xml:space="preserve"> </w:t>
      </w:r>
      <w:r>
        <w:t>provides</w:t>
      </w:r>
      <w:r>
        <w:rPr>
          <w:spacing w:val="-9"/>
        </w:rPr>
        <w:t xml:space="preserve"> </w:t>
      </w:r>
      <w:r>
        <w:t>a</w:t>
      </w:r>
      <w:r>
        <w:rPr>
          <w:spacing w:val="-5"/>
        </w:rPr>
        <w:t xml:space="preserve"> </w:t>
      </w:r>
      <w:r>
        <w:t>comprehensive</w:t>
      </w:r>
      <w:r>
        <w:rPr>
          <w:spacing w:val="-8"/>
        </w:rPr>
        <w:t xml:space="preserve"> </w:t>
      </w:r>
      <w:r>
        <w:t>assessment</w:t>
      </w:r>
      <w:r>
        <w:rPr>
          <w:spacing w:val="-6"/>
        </w:rPr>
        <w:t xml:space="preserve"> </w:t>
      </w:r>
      <w:r>
        <w:t>of</w:t>
      </w:r>
      <w:r>
        <w:rPr>
          <w:spacing w:val="-8"/>
        </w:rPr>
        <w:t xml:space="preserve"> </w:t>
      </w:r>
      <w:r>
        <w:t>Scalefull</w:t>
      </w:r>
      <w:r>
        <w:rPr>
          <w:spacing w:val="-11"/>
        </w:rPr>
        <w:t xml:space="preserve"> </w:t>
      </w:r>
      <w:r>
        <w:t>Technologies</w:t>
      </w:r>
      <w:r>
        <w:rPr>
          <w:spacing w:val="-4"/>
        </w:rPr>
        <w:t xml:space="preserve"> </w:t>
      </w:r>
      <w:r>
        <w:t>LLP,</w:t>
      </w:r>
      <w:r>
        <w:rPr>
          <w:spacing w:val="-7"/>
        </w:rPr>
        <w:t xml:space="preserve"> </w:t>
      </w:r>
      <w:r>
        <w:t>evaluating</w:t>
      </w:r>
      <w:r>
        <w:rPr>
          <w:spacing w:val="-7"/>
        </w:rPr>
        <w:t xml:space="preserve"> </w:t>
      </w:r>
      <w:r>
        <w:t>its operational model, market positioning, and internal dynamics in the light of its strengths, weaknesses, and the external business environment.</w:t>
      </w:r>
    </w:p>
    <w:p w14:paraId="3BC8E220">
      <w:pPr>
        <w:pStyle w:val="6"/>
        <w:spacing w:before="35" w:line="360" w:lineRule="auto"/>
        <w:rPr>
          <w:sz w:val="20"/>
        </w:rPr>
      </w:pPr>
    </w:p>
    <w:p w14:paraId="4C70765B">
      <w:pPr>
        <w:pStyle w:val="3"/>
        <w:spacing w:before="243" w:line="360" w:lineRule="auto"/>
        <w:jc w:val="both"/>
      </w:pPr>
      <w:bookmarkStart w:id="70" w:name="Critical Analysis :"/>
      <w:bookmarkEnd w:id="70"/>
      <w:r>
        <w:t>Critical</w:t>
      </w:r>
      <w:r>
        <w:rPr>
          <w:spacing w:val="-15"/>
        </w:rPr>
        <w:t xml:space="preserve"> </w:t>
      </w:r>
      <w:r>
        <w:t>Analysis</w:t>
      </w:r>
      <w:r>
        <w:rPr>
          <w:spacing w:val="-11"/>
        </w:rPr>
        <w:t xml:space="preserve"> </w:t>
      </w:r>
      <w:r>
        <w:rPr>
          <w:spacing w:val="-10"/>
        </w:rPr>
        <w:t>:</w:t>
      </w:r>
    </w:p>
    <w:p w14:paraId="343EC248">
      <w:pPr>
        <w:pStyle w:val="6"/>
        <w:spacing w:line="360" w:lineRule="auto"/>
        <w:rPr>
          <w:b/>
        </w:rPr>
      </w:pPr>
    </w:p>
    <w:p w14:paraId="095913F8">
      <w:pPr>
        <w:pStyle w:val="6"/>
        <w:spacing w:line="360" w:lineRule="auto"/>
        <w:ind w:left="435" w:right="257" w:hanging="10"/>
        <w:jc w:val="both"/>
      </w:pPr>
      <w:r>
        <w:t>Scalefull Technologies operates as a lean and agile entity, a characteristic trait of a successful small IT service company. Its structure and processes appear well-suited to its size and the fastpaced nature of the tech industry.</w:t>
      </w:r>
    </w:p>
    <w:p w14:paraId="6281E307">
      <w:pPr>
        <w:pStyle w:val="9"/>
        <w:numPr>
          <w:ilvl w:val="0"/>
          <w:numId w:val="17"/>
        </w:numPr>
        <w:tabs>
          <w:tab w:val="left" w:pos="1131"/>
        </w:tabs>
        <w:spacing w:before="1" w:after="0" w:line="360" w:lineRule="auto"/>
        <w:ind w:left="1131" w:right="258" w:hanging="360"/>
        <w:jc w:val="both"/>
        <w:rPr>
          <w:sz w:val="24"/>
        </w:rPr>
      </w:pPr>
      <w:r>
        <w:rPr>
          <w:sz w:val="24"/>
        </w:rPr>
        <w:t>Human</w:t>
      </w:r>
      <w:r>
        <w:rPr>
          <w:spacing w:val="-6"/>
          <w:sz w:val="24"/>
        </w:rPr>
        <w:t xml:space="preserve"> </w:t>
      </w:r>
      <w:r>
        <w:rPr>
          <w:sz w:val="24"/>
        </w:rPr>
        <w:t>Capital</w:t>
      </w:r>
      <w:r>
        <w:rPr>
          <w:spacing w:val="-3"/>
          <w:sz w:val="24"/>
        </w:rPr>
        <w:t xml:space="preserve"> </w:t>
      </w:r>
      <w:r>
        <w:rPr>
          <w:sz w:val="24"/>
        </w:rPr>
        <w:t>as</w:t>
      </w:r>
      <w:r>
        <w:rPr>
          <w:spacing w:val="-6"/>
          <w:sz w:val="24"/>
        </w:rPr>
        <w:t xml:space="preserve"> </w:t>
      </w:r>
      <w:r>
        <w:rPr>
          <w:sz w:val="24"/>
        </w:rPr>
        <w:t>a</w:t>
      </w:r>
      <w:r>
        <w:rPr>
          <w:spacing w:val="-7"/>
          <w:sz w:val="24"/>
        </w:rPr>
        <w:t xml:space="preserve"> </w:t>
      </w:r>
      <w:r>
        <w:rPr>
          <w:sz w:val="24"/>
        </w:rPr>
        <w:t>Core</w:t>
      </w:r>
      <w:r>
        <w:rPr>
          <w:spacing w:val="-4"/>
          <w:sz w:val="24"/>
        </w:rPr>
        <w:t xml:space="preserve"> </w:t>
      </w:r>
      <w:r>
        <w:rPr>
          <w:sz w:val="24"/>
        </w:rPr>
        <w:t>Strength:</w:t>
      </w:r>
      <w:r>
        <w:rPr>
          <w:spacing w:val="-8"/>
          <w:sz w:val="24"/>
        </w:rPr>
        <w:t xml:space="preserve"> </w:t>
      </w:r>
      <w:r>
        <w:rPr>
          <w:sz w:val="24"/>
        </w:rPr>
        <w:t>The</w:t>
      </w:r>
      <w:r>
        <w:rPr>
          <w:spacing w:val="-7"/>
          <w:sz w:val="24"/>
        </w:rPr>
        <w:t xml:space="preserve"> </w:t>
      </w:r>
      <w:r>
        <w:rPr>
          <w:sz w:val="24"/>
        </w:rPr>
        <w:t>company's primary</w:t>
      </w:r>
      <w:r>
        <w:rPr>
          <w:spacing w:val="-6"/>
          <w:sz w:val="24"/>
        </w:rPr>
        <w:t xml:space="preserve"> </w:t>
      </w:r>
      <w:r>
        <w:rPr>
          <w:sz w:val="24"/>
        </w:rPr>
        <w:t>asset</w:t>
      </w:r>
      <w:r>
        <w:rPr>
          <w:spacing w:val="-3"/>
          <w:sz w:val="24"/>
        </w:rPr>
        <w:t xml:space="preserve"> </w:t>
      </w:r>
      <w:r>
        <w:rPr>
          <w:sz w:val="24"/>
        </w:rPr>
        <w:t>is</w:t>
      </w:r>
      <w:r>
        <w:rPr>
          <w:spacing w:val="-6"/>
          <w:sz w:val="24"/>
        </w:rPr>
        <w:t xml:space="preserve"> </w:t>
      </w:r>
      <w:r>
        <w:rPr>
          <w:sz w:val="24"/>
        </w:rPr>
        <w:t>its</w:t>
      </w:r>
      <w:r>
        <w:rPr>
          <w:spacing w:val="-6"/>
          <w:sz w:val="24"/>
        </w:rPr>
        <w:t xml:space="preserve"> </w:t>
      </w:r>
      <w:r>
        <w:rPr>
          <w:sz w:val="24"/>
        </w:rPr>
        <w:t>people.</w:t>
      </w:r>
      <w:r>
        <w:rPr>
          <w:spacing w:val="-11"/>
          <w:sz w:val="24"/>
        </w:rPr>
        <w:t xml:space="preserve"> </w:t>
      </w:r>
      <w:r>
        <w:rPr>
          <w:sz w:val="24"/>
        </w:rPr>
        <w:t>The</w:t>
      </w:r>
      <w:r>
        <w:rPr>
          <w:spacing w:val="-4"/>
          <w:sz w:val="24"/>
        </w:rPr>
        <w:t xml:space="preserve"> </w:t>
      </w:r>
      <w:r>
        <w:rPr>
          <w:sz w:val="24"/>
        </w:rPr>
        <w:t>strong emphasis on mentorship, continuous learning through a structured internship program, and</w:t>
      </w:r>
      <w:r>
        <w:rPr>
          <w:spacing w:val="-3"/>
          <w:sz w:val="24"/>
        </w:rPr>
        <w:t xml:space="preserve"> </w:t>
      </w:r>
      <w:r>
        <w:rPr>
          <w:sz w:val="24"/>
        </w:rPr>
        <w:t>a supportive</w:t>
      </w:r>
      <w:r>
        <w:rPr>
          <w:spacing w:val="-2"/>
          <w:sz w:val="24"/>
        </w:rPr>
        <w:t xml:space="preserve"> </w:t>
      </w:r>
      <w:r>
        <w:rPr>
          <w:sz w:val="24"/>
        </w:rPr>
        <w:t>culture</w:t>
      </w:r>
      <w:r>
        <w:rPr>
          <w:spacing w:val="-2"/>
          <w:sz w:val="24"/>
        </w:rPr>
        <w:t xml:space="preserve"> </w:t>
      </w:r>
      <w:r>
        <w:rPr>
          <w:sz w:val="24"/>
        </w:rPr>
        <w:t>indicates</w:t>
      </w:r>
      <w:r>
        <w:rPr>
          <w:spacing w:val="-3"/>
          <w:sz w:val="24"/>
        </w:rPr>
        <w:t xml:space="preserve"> </w:t>
      </w:r>
      <w:r>
        <w:rPr>
          <w:sz w:val="24"/>
        </w:rPr>
        <w:t>that</w:t>
      </w:r>
      <w:r>
        <w:rPr>
          <w:spacing w:val="-3"/>
          <w:sz w:val="24"/>
        </w:rPr>
        <w:t xml:space="preserve"> </w:t>
      </w:r>
      <w:r>
        <w:rPr>
          <w:sz w:val="24"/>
        </w:rPr>
        <w:t>management</w:t>
      </w:r>
      <w:r>
        <w:rPr>
          <w:spacing w:val="-1"/>
          <w:sz w:val="24"/>
        </w:rPr>
        <w:t xml:space="preserve"> </w:t>
      </w:r>
      <w:r>
        <w:rPr>
          <w:sz w:val="24"/>
        </w:rPr>
        <w:t>understands</w:t>
      </w:r>
      <w:r>
        <w:rPr>
          <w:spacing w:val="-1"/>
          <w:sz w:val="24"/>
        </w:rPr>
        <w:t xml:space="preserve"> </w:t>
      </w:r>
      <w:r>
        <w:rPr>
          <w:sz w:val="24"/>
        </w:rPr>
        <w:t>the</w:t>
      </w:r>
      <w:r>
        <w:rPr>
          <w:spacing w:val="-2"/>
          <w:sz w:val="24"/>
        </w:rPr>
        <w:t xml:space="preserve"> </w:t>
      </w:r>
      <w:r>
        <w:rPr>
          <w:sz w:val="24"/>
        </w:rPr>
        <w:t>value of</w:t>
      </w:r>
      <w:r>
        <w:rPr>
          <w:spacing w:val="-2"/>
          <w:sz w:val="24"/>
        </w:rPr>
        <w:t xml:space="preserve"> </w:t>
      </w:r>
      <w:r>
        <w:rPr>
          <w:sz w:val="24"/>
        </w:rPr>
        <w:t>investing</w:t>
      </w:r>
      <w:r>
        <w:rPr>
          <w:spacing w:val="-3"/>
          <w:sz w:val="24"/>
        </w:rPr>
        <w:t xml:space="preserve"> </w:t>
      </w:r>
      <w:r>
        <w:rPr>
          <w:sz w:val="24"/>
        </w:rPr>
        <w:t>in its</w:t>
      </w:r>
      <w:r>
        <w:rPr>
          <w:spacing w:val="-9"/>
          <w:sz w:val="24"/>
        </w:rPr>
        <w:t xml:space="preserve"> </w:t>
      </w:r>
      <w:r>
        <w:rPr>
          <w:sz w:val="24"/>
        </w:rPr>
        <w:t>talent.</w:t>
      </w:r>
      <w:r>
        <w:rPr>
          <w:spacing w:val="-13"/>
          <w:sz w:val="24"/>
        </w:rPr>
        <w:t xml:space="preserve"> </w:t>
      </w:r>
      <w:r>
        <w:rPr>
          <w:sz w:val="24"/>
        </w:rPr>
        <w:t>This</w:t>
      </w:r>
      <w:r>
        <w:rPr>
          <w:spacing w:val="-9"/>
          <w:sz w:val="24"/>
        </w:rPr>
        <w:t xml:space="preserve"> </w:t>
      </w:r>
      <w:r>
        <w:rPr>
          <w:sz w:val="24"/>
        </w:rPr>
        <w:t>approach</w:t>
      </w:r>
      <w:r>
        <w:rPr>
          <w:spacing w:val="-4"/>
          <w:sz w:val="24"/>
        </w:rPr>
        <w:t xml:space="preserve"> </w:t>
      </w:r>
      <w:r>
        <w:rPr>
          <w:sz w:val="24"/>
        </w:rPr>
        <w:t>likely</w:t>
      </w:r>
      <w:r>
        <w:rPr>
          <w:spacing w:val="-9"/>
          <w:sz w:val="24"/>
        </w:rPr>
        <w:t xml:space="preserve"> </w:t>
      </w:r>
      <w:r>
        <w:rPr>
          <w:sz w:val="24"/>
        </w:rPr>
        <w:t>leads</w:t>
      </w:r>
      <w:r>
        <w:rPr>
          <w:spacing w:val="-4"/>
          <w:sz w:val="24"/>
        </w:rPr>
        <w:t xml:space="preserve"> </w:t>
      </w:r>
      <w:r>
        <w:rPr>
          <w:sz w:val="24"/>
        </w:rPr>
        <w:t>to</w:t>
      </w:r>
      <w:r>
        <w:rPr>
          <w:spacing w:val="-9"/>
          <w:sz w:val="24"/>
        </w:rPr>
        <w:t xml:space="preserve"> </w:t>
      </w:r>
      <w:r>
        <w:rPr>
          <w:sz w:val="24"/>
        </w:rPr>
        <w:t>higher</w:t>
      </w:r>
      <w:r>
        <w:rPr>
          <w:spacing w:val="-10"/>
          <w:sz w:val="24"/>
        </w:rPr>
        <w:t xml:space="preserve"> </w:t>
      </w:r>
      <w:r>
        <w:rPr>
          <w:sz w:val="24"/>
        </w:rPr>
        <w:t>quality</w:t>
      </w:r>
      <w:r>
        <w:rPr>
          <w:spacing w:val="-9"/>
          <w:sz w:val="24"/>
        </w:rPr>
        <w:t xml:space="preserve"> </w:t>
      </w:r>
      <w:r>
        <w:rPr>
          <w:sz w:val="24"/>
        </w:rPr>
        <w:t>work</w:t>
      </w:r>
      <w:r>
        <w:rPr>
          <w:spacing w:val="-4"/>
          <w:sz w:val="24"/>
        </w:rPr>
        <w:t xml:space="preserve"> </w:t>
      </w:r>
      <w:r>
        <w:rPr>
          <w:sz w:val="24"/>
        </w:rPr>
        <w:t>and</w:t>
      </w:r>
      <w:r>
        <w:rPr>
          <w:spacing w:val="-7"/>
          <w:sz w:val="24"/>
        </w:rPr>
        <w:t xml:space="preserve"> </w:t>
      </w:r>
      <w:r>
        <w:rPr>
          <w:sz w:val="24"/>
        </w:rPr>
        <w:t>better</w:t>
      </w:r>
      <w:r>
        <w:rPr>
          <w:spacing w:val="-5"/>
          <w:sz w:val="24"/>
        </w:rPr>
        <w:t xml:space="preserve"> </w:t>
      </w:r>
      <w:r>
        <w:rPr>
          <w:sz w:val="24"/>
        </w:rPr>
        <w:t>employee</w:t>
      </w:r>
      <w:r>
        <w:rPr>
          <w:spacing w:val="-5"/>
          <w:sz w:val="24"/>
        </w:rPr>
        <w:t xml:space="preserve"> </w:t>
      </w:r>
      <w:r>
        <w:rPr>
          <w:sz w:val="24"/>
        </w:rPr>
        <w:t>retention compared to less people-centric organizations.</w:t>
      </w:r>
    </w:p>
    <w:p w14:paraId="6737282E">
      <w:pPr>
        <w:pStyle w:val="9"/>
        <w:numPr>
          <w:ilvl w:val="0"/>
          <w:numId w:val="17"/>
        </w:numPr>
        <w:tabs>
          <w:tab w:val="left" w:pos="1131"/>
        </w:tabs>
        <w:spacing w:before="0" w:after="0" w:line="360" w:lineRule="auto"/>
        <w:ind w:left="1131" w:right="255" w:hanging="360"/>
        <w:jc w:val="both"/>
        <w:rPr>
          <w:sz w:val="24"/>
        </w:rPr>
      </w:pPr>
      <w:r>
        <w:rPr>
          <w:sz w:val="24"/>
        </w:rPr>
        <w:t>Agile and Adaptive Operations: The company's small size is a significant advantage, allowing</w:t>
      </w:r>
      <w:r>
        <w:rPr>
          <w:spacing w:val="-1"/>
          <w:sz w:val="24"/>
        </w:rPr>
        <w:t xml:space="preserve"> </w:t>
      </w:r>
      <w:r>
        <w:rPr>
          <w:sz w:val="24"/>
        </w:rPr>
        <w:t>it</w:t>
      </w:r>
      <w:r>
        <w:rPr>
          <w:spacing w:val="-1"/>
          <w:sz w:val="24"/>
        </w:rPr>
        <w:t xml:space="preserve"> </w:t>
      </w:r>
      <w:r>
        <w:rPr>
          <w:sz w:val="24"/>
        </w:rPr>
        <w:t>to</w:t>
      </w:r>
      <w:r>
        <w:rPr>
          <w:spacing w:val="-3"/>
          <w:sz w:val="24"/>
        </w:rPr>
        <w:t xml:space="preserve"> </w:t>
      </w:r>
      <w:r>
        <w:rPr>
          <w:sz w:val="24"/>
        </w:rPr>
        <w:t>bypass the</w:t>
      </w:r>
      <w:r>
        <w:rPr>
          <w:spacing w:val="-2"/>
          <w:sz w:val="24"/>
        </w:rPr>
        <w:t xml:space="preserve"> </w:t>
      </w:r>
      <w:r>
        <w:rPr>
          <w:sz w:val="24"/>
        </w:rPr>
        <w:t>bureaucratic inertia</w:t>
      </w:r>
      <w:r>
        <w:rPr>
          <w:spacing w:val="-2"/>
          <w:sz w:val="24"/>
        </w:rPr>
        <w:t xml:space="preserve"> </w:t>
      </w:r>
      <w:r>
        <w:rPr>
          <w:sz w:val="24"/>
        </w:rPr>
        <w:t>common</w:t>
      </w:r>
      <w:r>
        <w:rPr>
          <w:spacing w:val="-1"/>
          <w:sz w:val="24"/>
        </w:rPr>
        <w:t xml:space="preserve"> </w:t>
      </w:r>
      <w:r>
        <w:rPr>
          <w:sz w:val="24"/>
        </w:rPr>
        <w:t>in</w:t>
      </w:r>
      <w:r>
        <w:rPr>
          <w:spacing w:val="-1"/>
          <w:sz w:val="24"/>
        </w:rPr>
        <w:t xml:space="preserve"> </w:t>
      </w:r>
      <w:r>
        <w:rPr>
          <w:sz w:val="24"/>
        </w:rPr>
        <w:t>larger corporations.</w:t>
      </w:r>
      <w:r>
        <w:rPr>
          <w:spacing w:val="-6"/>
          <w:sz w:val="24"/>
        </w:rPr>
        <w:t xml:space="preserve"> </w:t>
      </w:r>
      <w:r>
        <w:rPr>
          <w:sz w:val="24"/>
        </w:rPr>
        <w:t>This</w:t>
      </w:r>
      <w:r>
        <w:rPr>
          <w:spacing w:val="-1"/>
          <w:sz w:val="24"/>
        </w:rPr>
        <w:t xml:space="preserve"> </w:t>
      </w:r>
      <w:r>
        <w:rPr>
          <w:sz w:val="24"/>
        </w:rPr>
        <w:t>agility enables</w:t>
      </w:r>
      <w:r>
        <w:rPr>
          <w:spacing w:val="-8"/>
          <w:sz w:val="24"/>
        </w:rPr>
        <w:t xml:space="preserve"> </w:t>
      </w:r>
      <w:r>
        <w:rPr>
          <w:sz w:val="24"/>
        </w:rPr>
        <w:t>rapid</w:t>
      </w:r>
      <w:r>
        <w:rPr>
          <w:spacing w:val="-6"/>
          <w:sz w:val="24"/>
        </w:rPr>
        <w:t xml:space="preserve"> </w:t>
      </w:r>
      <w:r>
        <w:rPr>
          <w:sz w:val="24"/>
        </w:rPr>
        <w:t>decision-making,</w:t>
      </w:r>
      <w:r>
        <w:rPr>
          <w:spacing w:val="-6"/>
          <w:sz w:val="24"/>
        </w:rPr>
        <w:t xml:space="preserve"> </w:t>
      </w:r>
      <w:r>
        <w:rPr>
          <w:sz w:val="24"/>
        </w:rPr>
        <w:t>flexible</w:t>
      </w:r>
      <w:r>
        <w:rPr>
          <w:spacing w:val="-9"/>
          <w:sz w:val="24"/>
        </w:rPr>
        <w:t xml:space="preserve"> </w:t>
      </w:r>
      <w:r>
        <w:rPr>
          <w:sz w:val="24"/>
        </w:rPr>
        <w:t>adaptation</w:t>
      </w:r>
      <w:r>
        <w:rPr>
          <w:spacing w:val="-8"/>
          <w:sz w:val="24"/>
        </w:rPr>
        <w:t xml:space="preserve"> </w:t>
      </w:r>
      <w:r>
        <w:rPr>
          <w:sz w:val="24"/>
        </w:rPr>
        <w:t>to</w:t>
      </w:r>
      <w:r>
        <w:rPr>
          <w:spacing w:val="-6"/>
          <w:sz w:val="24"/>
        </w:rPr>
        <w:t xml:space="preserve"> </w:t>
      </w:r>
      <w:r>
        <w:rPr>
          <w:sz w:val="24"/>
        </w:rPr>
        <w:t>client</w:t>
      </w:r>
      <w:r>
        <w:rPr>
          <w:spacing w:val="-8"/>
          <w:sz w:val="24"/>
        </w:rPr>
        <w:t xml:space="preserve"> </w:t>
      </w:r>
      <w:r>
        <w:rPr>
          <w:sz w:val="24"/>
        </w:rPr>
        <w:t>needs,</w:t>
      </w:r>
      <w:r>
        <w:rPr>
          <w:spacing w:val="-6"/>
          <w:sz w:val="24"/>
        </w:rPr>
        <w:t xml:space="preserve"> </w:t>
      </w:r>
      <w:r>
        <w:rPr>
          <w:sz w:val="24"/>
        </w:rPr>
        <w:t>and</w:t>
      </w:r>
      <w:r>
        <w:rPr>
          <w:spacing w:val="-6"/>
          <w:sz w:val="24"/>
        </w:rPr>
        <w:t xml:space="preserve"> </w:t>
      </w:r>
      <w:r>
        <w:rPr>
          <w:sz w:val="24"/>
        </w:rPr>
        <w:t>the</w:t>
      </w:r>
      <w:r>
        <w:rPr>
          <w:spacing w:val="-7"/>
          <w:sz w:val="24"/>
        </w:rPr>
        <w:t xml:space="preserve"> </w:t>
      </w:r>
      <w:r>
        <w:rPr>
          <w:sz w:val="24"/>
        </w:rPr>
        <w:t>ability</w:t>
      </w:r>
      <w:r>
        <w:rPr>
          <w:spacing w:val="-8"/>
          <w:sz w:val="24"/>
        </w:rPr>
        <w:t xml:space="preserve"> </w:t>
      </w:r>
      <w:r>
        <w:rPr>
          <w:sz w:val="24"/>
        </w:rPr>
        <w:t>to</w:t>
      </w:r>
      <w:r>
        <w:rPr>
          <w:spacing w:val="-8"/>
          <w:sz w:val="24"/>
        </w:rPr>
        <w:t xml:space="preserve"> </w:t>
      </w:r>
      <w:r>
        <w:rPr>
          <w:sz w:val="24"/>
        </w:rPr>
        <w:t>pivot quickly with changing project requirements or market trends.</w:t>
      </w:r>
    </w:p>
    <w:p w14:paraId="4AF4D8DE">
      <w:pPr>
        <w:pStyle w:val="9"/>
        <w:numPr>
          <w:ilvl w:val="0"/>
          <w:numId w:val="17"/>
        </w:numPr>
        <w:tabs>
          <w:tab w:val="left" w:pos="1131"/>
        </w:tabs>
        <w:spacing w:before="8" w:after="0" w:line="360" w:lineRule="auto"/>
        <w:ind w:left="1131" w:right="261" w:hanging="360"/>
        <w:jc w:val="both"/>
        <w:rPr>
          <w:sz w:val="24"/>
        </w:rPr>
      </w:pPr>
      <w:r>
        <w:rPr>
          <w:sz w:val="24"/>
        </w:rPr>
        <w:t>Positioning Through Technology: In the highly competitive Pune IT market, Scalefull distinguishes</w:t>
      </w:r>
      <w:r>
        <w:rPr>
          <w:spacing w:val="24"/>
          <w:sz w:val="24"/>
        </w:rPr>
        <w:t xml:space="preserve"> </w:t>
      </w:r>
      <w:r>
        <w:rPr>
          <w:sz w:val="24"/>
        </w:rPr>
        <w:t>itself</w:t>
      </w:r>
      <w:r>
        <w:rPr>
          <w:spacing w:val="25"/>
          <w:sz w:val="24"/>
        </w:rPr>
        <w:t xml:space="preserve"> </w:t>
      </w:r>
      <w:r>
        <w:rPr>
          <w:sz w:val="24"/>
        </w:rPr>
        <w:t>by</w:t>
      </w:r>
      <w:r>
        <w:rPr>
          <w:spacing w:val="24"/>
          <w:sz w:val="24"/>
        </w:rPr>
        <w:t xml:space="preserve"> </w:t>
      </w:r>
      <w:r>
        <w:rPr>
          <w:sz w:val="24"/>
        </w:rPr>
        <w:t>focusing</w:t>
      </w:r>
      <w:r>
        <w:rPr>
          <w:spacing w:val="26"/>
          <w:sz w:val="24"/>
        </w:rPr>
        <w:t xml:space="preserve"> </w:t>
      </w:r>
      <w:r>
        <w:rPr>
          <w:sz w:val="24"/>
        </w:rPr>
        <w:t>on</w:t>
      </w:r>
      <w:r>
        <w:rPr>
          <w:spacing w:val="26"/>
          <w:sz w:val="24"/>
        </w:rPr>
        <w:t xml:space="preserve"> </w:t>
      </w:r>
      <w:r>
        <w:rPr>
          <w:sz w:val="24"/>
        </w:rPr>
        <w:t>modern</w:t>
      </w:r>
      <w:r>
        <w:rPr>
          <w:spacing w:val="26"/>
          <w:sz w:val="24"/>
        </w:rPr>
        <w:t xml:space="preserve"> </w:t>
      </w:r>
      <w:r>
        <w:rPr>
          <w:sz w:val="24"/>
        </w:rPr>
        <w:t>and</w:t>
      </w:r>
      <w:r>
        <w:rPr>
          <w:spacing w:val="26"/>
          <w:sz w:val="24"/>
        </w:rPr>
        <w:t xml:space="preserve"> </w:t>
      </w:r>
      <w:r>
        <w:rPr>
          <w:sz w:val="24"/>
        </w:rPr>
        <w:t>in-demand</w:t>
      </w:r>
      <w:r>
        <w:rPr>
          <w:spacing w:val="26"/>
          <w:sz w:val="24"/>
        </w:rPr>
        <w:t xml:space="preserve"> </w:t>
      </w:r>
      <w:r>
        <w:rPr>
          <w:sz w:val="24"/>
        </w:rPr>
        <w:t>technology</w:t>
      </w:r>
      <w:r>
        <w:rPr>
          <w:spacing w:val="28"/>
          <w:sz w:val="24"/>
        </w:rPr>
        <w:t xml:space="preserve"> </w:t>
      </w:r>
      <w:r>
        <w:rPr>
          <w:sz w:val="24"/>
        </w:rPr>
        <w:t>stacks</w:t>
      </w:r>
      <w:r>
        <w:rPr>
          <w:spacing w:val="24"/>
          <w:sz w:val="24"/>
        </w:rPr>
        <w:t xml:space="preserve"> </w:t>
      </w:r>
      <w:r>
        <w:rPr>
          <w:sz w:val="24"/>
        </w:rPr>
        <w:t>(MERN,</w:t>
      </w:r>
    </w:p>
    <w:p w14:paraId="70D7EF1F">
      <w:pPr>
        <w:pStyle w:val="9"/>
        <w:spacing w:after="0" w:line="360" w:lineRule="auto"/>
        <w:jc w:val="both"/>
        <w:rPr>
          <w:sz w:val="24"/>
        </w:rPr>
        <w:sectPr>
          <w:pgSz w:w="11910" w:h="16840"/>
          <w:pgMar w:top="940" w:right="1008" w:bottom="1757" w:left="1559" w:header="690" w:footer="1588" w:gutter="0"/>
          <w:cols w:space="720" w:num="1"/>
        </w:sectPr>
      </w:pPr>
    </w:p>
    <w:p w14:paraId="23612D69">
      <w:pPr>
        <w:pStyle w:val="6"/>
        <w:spacing w:before="193" w:line="360" w:lineRule="auto"/>
      </w:pPr>
    </w:p>
    <w:p w14:paraId="505A6C28">
      <w:pPr>
        <w:pStyle w:val="6"/>
        <w:spacing w:line="360" w:lineRule="auto"/>
        <w:ind w:left="1131" w:right="257"/>
        <w:jc w:val="both"/>
      </w:pPr>
      <w:r>
        <w:t>Python/Django). This specialization allows them to attract clients seeking cutting-edge solutions and talent passionate about working with current technologies.</w:t>
      </w:r>
    </w:p>
    <w:p w14:paraId="1C84E01A">
      <w:pPr>
        <w:pStyle w:val="9"/>
        <w:numPr>
          <w:ilvl w:val="0"/>
          <w:numId w:val="17"/>
        </w:numPr>
        <w:tabs>
          <w:tab w:val="left" w:pos="1131"/>
        </w:tabs>
        <w:spacing w:before="8" w:after="0" w:line="360" w:lineRule="auto"/>
        <w:ind w:left="1131" w:right="256" w:hanging="360"/>
        <w:jc w:val="both"/>
        <w:rPr>
          <w:sz w:val="20"/>
        </w:rPr>
      </w:pPr>
      <w:r>
        <w:rPr>
          <w:sz w:val="24"/>
        </w:rPr>
        <w:t>Potential Growth Bottlenecks:</w:t>
      </w:r>
      <w:r>
        <w:rPr>
          <w:spacing w:val="-4"/>
          <w:sz w:val="24"/>
        </w:rPr>
        <w:t xml:space="preserve"> </w:t>
      </w:r>
      <w:r>
        <w:rPr>
          <w:sz w:val="24"/>
        </w:rPr>
        <w:t>A critical challenge for the company is scalability. While the</w:t>
      </w:r>
      <w:r>
        <w:rPr>
          <w:spacing w:val="-15"/>
          <w:sz w:val="24"/>
        </w:rPr>
        <w:t xml:space="preserve"> </w:t>
      </w:r>
      <w:r>
        <w:rPr>
          <w:sz w:val="24"/>
        </w:rPr>
        <w:t>current</w:t>
      </w:r>
      <w:r>
        <w:rPr>
          <w:spacing w:val="-14"/>
          <w:sz w:val="24"/>
        </w:rPr>
        <w:t xml:space="preserve"> </w:t>
      </w:r>
      <w:r>
        <w:rPr>
          <w:sz w:val="24"/>
        </w:rPr>
        <w:t>model</w:t>
      </w:r>
      <w:r>
        <w:rPr>
          <w:spacing w:val="-13"/>
          <w:sz w:val="24"/>
        </w:rPr>
        <w:t xml:space="preserve"> </w:t>
      </w:r>
      <w:r>
        <w:rPr>
          <w:sz w:val="24"/>
        </w:rPr>
        <w:t>is</w:t>
      </w:r>
      <w:r>
        <w:rPr>
          <w:spacing w:val="-13"/>
          <w:sz w:val="24"/>
        </w:rPr>
        <w:t xml:space="preserve"> </w:t>
      </w:r>
      <w:r>
        <w:rPr>
          <w:sz w:val="24"/>
        </w:rPr>
        <w:t>effective,</w:t>
      </w:r>
      <w:r>
        <w:rPr>
          <w:spacing w:val="-13"/>
          <w:sz w:val="24"/>
        </w:rPr>
        <w:t xml:space="preserve"> </w:t>
      </w:r>
      <w:r>
        <w:rPr>
          <w:sz w:val="24"/>
        </w:rPr>
        <w:t>its</w:t>
      </w:r>
      <w:r>
        <w:rPr>
          <w:spacing w:val="-15"/>
          <w:sz w:val="24"/>
        </w:rPr>
        <w:t xml:space="preserve"> </w:t>
      </w:r>
      <w:r>
        <w:rPr>
          <w:sz w:val="24"/>
        </w:rPr>
        <w:t>heavy</w:t>
      </w:r>
      <w:r>
        <w:rPr>
          <w:spacing w:val="-11"/>
          <w:sz w:val="24"/>
        </w:rPr>
        <w:t xml:space="preserve"> </w:t>
      </w:r>
      <w:r>
        <w:rPr>
          <w:sz w:val="24"/>
        </w:rPr>
        <w:t>reliance</w:t>
      </w:r>
      <w:r>
        <w:rPr>
          <w:spacing w:val="-12"/>
          <w:sz w:val="24"/>
        </w:rPr>
        <w:t xml:space="preserve"> </w:t>
      </w:r>
      <w:r>
        <w:rPr>
          <w:sz w:val="24"/>
        </w:rPr>
        <w:t>on</w:t>
      </w:r>
      <w:r>
        <w:rPr>
          <w:spacing w:val="-13"/>
          <w:sz w:val="24"/>
        </w:rPr>
        <w:t xml:space="preserve"> </w:t>
      </w:r>
      <w:r>
        <w:rPr>
          <w:sz w:val="24"/>
        </w:rPr>
        <w:t>a</w:t>
      </w:r>
      <w:r>
        <w:rPr>
          <w:spacing w:val="-15"/>
          <w:sz w:val="24"/>
        </w:rPr>
        <w:t xml:space="preserve"> </w:t>
      </w:r>
      <w:r>
        <w:rPr>
          <w:sz w:val="24"/>
        </w:rPr>
        <w:t>small</w:t>
      </w:r>
      <w:r>
        <w:rPr>
          <w:spacing w:val="-13"/>
          <w:sz w:val="24"/>
        </w:rPr>
        <w:t xml:space="preserve"> </w:t>
      </w:r>
      <w:r>
        <w:rPr>
          <w:sz w:val="24"/>
        </w:rPr>
        <w:t>team</w:t>
      </w:r>
      <w:r>
        <w:rPr>
          <w:spacing w:val="-13"/>
          <w:sz w:val="24"/>
        </w:rPr>
        <w:t xml:space="preserve"> </w:t>
      </w:r>
      <w:r>
        <w:rPr>
          <w:sz w:val="24"/>
        </w:rPr>
        <w:t>of</w:t>
      </w:r>
      <w:r>
        <w:rPr>
          <w:spacing w:val="-14"/>
          <w:sz w:val="24"/>
        </w:rPr>
        <w:t xml:space="preserve"> </w:t>
      </w:r>
      <w:r>
        <w:rPr>
          <w:sz w:val="24"/>
        </w:rPr>
        <w:t>key</w:t>
      </w:r>
      <w:r>
        <w:rPr>
          <w:spacing w:val="-13"/>
          <w:sz w:val="24"/>
        </w:rPr>
        <w:t xml:space="preserve"> </w:t>
      </w:r>
      <w:r>
        <w:rPr>
          <w:sz w:val="24"/>
        </w:rPr>
        <w:t>personnel</w:t>
      </w:r>
      <w:r>
        <w:rPr>
          <w:spacing w:val="-10"/>
          <w:sz w:val="24"/>
        </w:rPr>
        <w:t xml:space="preserve"> </w:t>
      </w:r>
      <w:r>
        <w:rPr>
          <w:sz w:val="24"/>
        </w:rPr>
        <w:t>presents a</w:t>
      </w:r>
      <w:r>
        <w:rPr>
          <w:spacing w:val="-5"/>
          <w:sz w:val="24"/>
        </w:rPr>
        <w:t xml:space="preserve"> </w:t>
      </w:r>
      <w:r>
        <w:rPr>
          <w:sz w:val="24"/>
        </w:rPr>
        <w:t>risk.</w:t>
      </w:r>
      <w:r>
        <w:rPr>
          <w:spacing w:val="-8"/>
          <w:sz w:val="24"/>
        </w:rPr>
        <w:t xml:space="preserve"> </w:t>
      </w:r>
      <w:r>
        <w:rPr>
          <w:sz w:val="24"/>
        </w:rPr>
        <w:t>The</w:t>
      </w:r>
      <w:r>
        <w:rPr>
          <w:spacing w:val="-8"/>
          <w:sz w:val="24"/>
        </w:rPr>
        <w:t xml:space="preserve"> </w:t>
      </w:r>
      <w:r>
        <w:rPr>
          <w:sz w:val="24"/>
        </w:rPr>
        <w:t>capacity</w:t>
      </w:r>
      <w:r>
        <w:rPr>
          <w:spacing w:val="-2"/>
          <w:sz w:val="24"/>
        </w:rPr>
        <w:t xml:space="preserve"> </w:t>
      </w:r>
      <w:r>
        <w:rPr>
          <w:sz w:val="24"/>
        </w:rPr>
        <w:t>to</w:t>
      </w:r>
      <w:r>
        <w:rPr>
          <w:spacing w:val="-4"/>
          <w:sz w:val="24"/>
        </w:rPr>
        <w:t xml:space="preserve"> </w:t>
      </w:r>
      <w:r>
        <w:rPr>
          <w:sz w:val="24"/>
        </w:rPr>
        <w:t>handle</w:t>
      </w:r>
      <w:r>
        <w:rPr>
          <w:spacing w:val="-5"/>
          <w:sz w:val="24"/>
        </w:rPr>
        <w:t xml:space="preserve"> </w:t>
      </w:r>
      <w:r>
        <w:rPr>
          <w:sz w:val="24"/>
        </w:rPr>
        <w:t>multiple</w:t>
      </w:r>
      <w:r>
        <w:rPr>
          <w:spacing w:val="-5"/>
          <w:sz w:val="24"/>
        </w:rPr>
        <w:t xml:space="preserve"> </w:t>
      </w:r>
      <w:r>
        <w:rPr>
          <w:sz w:val="24"/>
        </w:rPr>
        <w:t>large-scale</w:t>
      </w:r>
      <w:r>
        <w:rPr>
          <w:spacing w:val="-1"/>
          <w:sz w:val="24"/>
        </w:rPr>
        <w:t xml:space="preserve"> </w:t>
      </w:r>
      <w:r>
        <w:rPr>
          <w:sz w:val="24"/>
        </w:rPr>
        <w:t>projects</w:t>
      </w:r>
      <w:r>
        <w:rPr>
          <w:spacing w:val="-4"/>
          <w:sz w:val="24"/>
        </w:rPr>
        <w:t xml:space="preserve"> </w:t>
      </w:r>
      <w:r>
        <w:rPr>
          <w:sz w:val="24"/>
        </w:rPr>
        <w:t>simultaneously</w:t>
      </w:r>
      <w:r>
        <w:rPr>
          <w:spacing w:val="-4"/>
          <w:sz w:val="24"/>
        </w:rPr>
        <w:t xml:space="preserve"> </w:t>
      </w:r>
      <w:r>
        <w:rPr>
          <w:sz w:val="24"/>
        </w:rPr>
        <w:t>is</w:t>
      </w:r>
      <w:r>
        <w:rPr>
          <w:spacing w:val="-4"/>
          <w:sz w:val="24"/>
        </w:rPr>
        <w:t xml:space="preserve"> </w:t>
      </w:r>
      <w:r>
        <w:rPr>
          <w:sz w:val="24"/>
        </w:rPr>
        <w:t>limited,</w:t>
      </w:r>
      <w:r>
        <w:rPr>
          <w:spacing w:val="-4"/>
          <w:sz w:val="24"/>
        </w:rPr>
        <w:t xml:space="preserve"> </w:t>
      </w:r>
      <w:r>
        <w:rPr>
          <w:sz w:val="24"/>
        </w:rPr>
        <w:t>and the</w:t>
      </w:r>
      <w:r>
        <w:rPr>
          <w:spacing w:val="-12"/>
          <w:sz w:val="24"/>
        </w:rPr>
        <w:t xml:space="preserve"> </w:t>
      </w:r>
      <w:r>
        <w:rPr>
          <w:sz w:val="24"/>
        </w:rPr>
        <w:t>departure</w:t>
      </w:r>
      <w:r>
        <w:rPr>
          <w:spacing w:val="-8"/>
          <w:sz w:val="24"/>
        </w:rPr>
        <w:t xml:space="preserve"> </w:t>
      </w:r>
      <w:r>
        <w:rPr>
          <w:sz w:val="24"/>
        </w:rPr>
        <w:t>of</w:t>
      </w:r>
      <w:r>
        <w:rPr>
          <w:spacing w:val="-8"/>
          <w:sz w:val="24"/>
        </w:rPr>
        <w:t xml:space="preserve"> </w:t>
      </w:r>
      <w:r>
        <w:rPr>
          <w:sz w:val="24"/>
        </w:rPr>
        <w:t>a</w:t>
      </w:r>
      <w:r>
        <w:rPr>
          <w:spacing w:val="-10"/>
          <w:sz w:val="24"/>
        </w:rPr>
        <w:t xml:space="preserve"> </w:t>
      </w:r>
      <w:r>
        <w:rPr>
          <w:sz w:val="24"/>
        </w:rPr>
        <w:t>senior</w:t>
      </w:r>
      <w:r>
        <w:rPr>
          <w:spacing w:val="-8"/>
          <w:sz w:val="24"/>
        </w:rPr>
        <w:t xml:space="preserve"> </w:t>
      </w:r>
      <w:r>
        <w:rPr>
          <w:sz w:val="24"/>
        </w:rPr>
        <w:t>team</w:t>
      </w:r>
      <w:r>
        <w:rPr>
          <w:spacing w:val="-6"/>
          <w:sz w:val="24"/>
        </w:rPr>
        <w:t xml:space="preserve"> </w:t>
      </w:r>
      <w:r>
        <w:rPr>
          <w:sz w:val="24"/>
        </w:rPr>
        <w:t>member</w:t>
      </w:r>
      <w:r>
        <w:rPr>
          <w:spacing w:val="-10"/>
          <w:sz w:val="24"/>
        </w:rPr>
        <w:t xml:space="preserve"> </w:t>
      </w:r>
      <w:r>
        <w:rPr>
          <w:sz w:val="24"/>
        </w:rPr>
        <w:t>could</w:t>
      </w:r>
      <w:r>
        <w:rPr>
          <w:spacing w:val="-7"/>
          <w:sz w:val="24"/>
        </w:rPr>
        <w:t xml:space="preserve"> </w:t>
      </w:r>
      <w:r>
        <w:rPr>
          <w:sz w:val="24"/>
        </w:rPr>
        <w:t>significantly</w:t>
      </w:r>
      <w:r>
        <w:rPr>
          <w:spacing w:val="-9"/>
          <w:sz w:val="24"/>
        </w:rPr>
        <w:t xml:space="preserve"> </w:t>
      </w:r>
      <w:r>
        <w:rPr>
          <w:sz w:val="24"/>
        </w:rPr>
        <w:t>impact</w:t>
      </w:r>
      <w:r>
        <w:rPr>
          <w:spacing w:val="-9"/>
          <w:sz w:val="24"/>
        </w:rPr>
        <w:t xml:space="preserve"> </w:t>
      </w:r>
      <w:r>
        <w:rPr>
          <w:sz w:val="24"/>
        </w:rPr>
        <w:t>project</w:t>
      </w:r>
      <w:r>
        <w:rPr>
          <w:spacing w:val="-6"/>
          <w:sz w:val="24"/>
        </w:rPr>
        <w:t xml:space="preserve"> </w:t>
      </w:r>
      <w:r>
        <w:rPr>
          <w:sz w:val="24"/>
        </w:rPr>
        <w:t>delivery.</w:t>
      </w:r>
      <w:r>
        <w:rPr>
          <w:spacing w:val="-7"/>
          <w:sz w:val="24"/>
        </w:rPr>
        <w:t xml:space="preserve"> </w:t>
      </w:r>
      <w:r>
        <w:rPr>
          <w:sz w:val="24"/>
        </w:rPr>
        <w:t>Future growth will depend heavily on its ability to attract, train, and retain more talent without diluting its strong company culture.</w:t>
      </w:r>
    </w:p>
    <w:p w14:paraId="27271C12">
      <w:pPr>
        <w:pStyle w:val="3"/>
        <w:spacing w:before="248" w:line="360" w:lineRule="auto"/>
      </w:pPr>
      <w:bookmarkStart w:id="71" w:name="SWOT Analysis :"/>
      <w:bookmarkEnd w:id="71"/>
      <w:r>
        <w:t>SWOT</w:t>
      </w:r>
      <w:r>
        <w:rPr>
          <w:spacing w:val="-21"/>
        </w:rPr>
        <w:t xml:space="preserve"> </w:t>
      </w:r>
      <w:r>
        <w:t>Analysis</w:t>
      </w:r>
      <w:r>
        <w:rPr>
          <w:spacing w:val="-6"/>
        </w:rPr>
        <w:t xml:space="preserve"> </w:t>
      </w:r>
      <w:r>
        <w:rPr>
          <w:spacing w:val="-10"/>
        </w:rPr>
        <w:t>:</w:t>
      </w:r>
    </w:p>
    <w:p w14:paraId="3EA5EF5C">
      <w:pPr>
        <w:pStyle w:val="6"/>
        <w:spacing w:before="3" w:line="360" w:lineRule="auto"/>
        <w:rPr>
          <w:b/>
        </w:rPr>
      </w:pPr>
    </w:p>
    <w:p w14:paraId="4BAFC233">
      <w:pPr>
        <w:pStyle w:val="6"/>
        <w:spacing w:line="360" w:lineRule="auto"/>
        <w:ind w:left="425"/>
      </w:pPr>
      <w:r>
        <w:t>A</w:t>
      </w:r>
      <w:r>
        <w:rPr>
          <w:spacing w:val="36"/>
        </w:rPr>
        <w:t xml:space="preserve"> </w:t>
      </w:r>
      <w:r>
        <w:t>SWOT</w:t>
      </w:r>
      <w:r>
        <w:rPr>
          <w:spacing w:val="-9"/>
        </w:rPr>
        <w:t xml:space="preserve"> </w:t>
      </w:r>
      <w:r>
        <w:t>analysis</w:t>
      </w:r>
      <w:r>
        <w:rPr>
          <w:spacing w:val="-2"/>
        </w:rPr>
        <w:t xml:space="preserve"> </w:t>
      </w:r>
      <w:r>
        <w:t>provides</w:t>
      </w:r>
      <w:r>
        <w:rPr>
          <w:spacing w:val="-5"/>
        </w:rPr>
        <w:t xml:space="preserve"> </w:t>
      </w:r>
      <w:r>
        <w:t>a</w:t>
      </w:r>
      <w:r>
        <w:rPr>
          <w:spacing w:val="-3"/>
        </w:rPr>
        <w:t xml:space="preserve"> </w:t>
      </w:r>
      <w:r>
        <w:t>structured</w:t>
      </w:r>
      <w:r>
        <w:rPr>
          <w:spacing w:val="-1"/>
        </w:rPr>
        <w:t xml:space="preserve"> </w:t>
      </w:r>
      <w:r>
        <w:t>view</w:t>
      </w:r>
      <w:r>
        <w:rPr>
          <w:spacing w:val="-3"/>
        </w:rPr>
        <w:t xml:space="preserve"> </w:t>
      </w:r>
      <w:r>
        <w:t>of</w:t>
      </w:r>
      <w:r>
        <w:rPr>
          <w:spacing w:val="-3"/>
        </w:rPr>
        <w:t xml:space="preserve"> </w:t>
      </w:r>
      <w:r>
        <w:t>the</w:t>
      </w:r>
      <w:r>
        <w:rPr>
          <w:spacing w:val="-6"/>
        </w:rPr>
        <w:t xml:space="preserve"> </w:t>
      </w:r>
      <w:r>
        <w:t>company's strategic</w:t>
      </w:r>
      <w:r>
        <w:rPr>
          <w:spacing w:val="-2"/>
        </w:rPr>
        <w:t xml:space="preserve"> position.</w:t>
      </w:r>
    </w:p>
    <w:p w14:paraId="6884C05F">
      <w:pPr>
        <w:pStyle w:val="6"/>
        <w:spacing w:before="5" w:line="360" w:lineRule="auto"/>
      </w:pPr>
    </w:p>
    <w:p w14:paraId="72B5AFCE">
      <w:pPr>
        <w:pStyle w:val="3"/>
        <w:spacing w:line="360" w:lineRule="auto"/>
      </w:pPr>
      <w:bookmarkStart w:id="72" w:name="Strengths (Internal)"/>
      <w:bookmarkEnd w:id="72"/>
      <w:r>
        <w:rPr>
          <w:spacing w:val="-2"/>
        </w:rPr>
        <w:t>Strengths</w:t>
      </w:r>
      <w:r>
        <w:rPr>
          <w:spacing w:val="2"/>
        </w:rPr>
        <w:t xml:space="preserve"> </w:t>
      </w:r>
      <w:r>
        <w:rPr>
          <w:spacing w:val="-2"/>
        </w:rPr>
        <w:t>(Internal)</w:t>
      </w:r>
    </w:p>
    <w:p w14:paraId="5426203F">
      <w:pPr>
        <w:pStyle w:val="6"/>
        <w:spacing w:before="2" w:line="360" w:lineRule="auto"/>
        <w:rPr>
          <w:b/>
        </w:rPr>
      </w:pPr>
    </w:p>
    <w:p w14:paraId="3DDE4FC5">
      <w:pPr>
        <w:pStyle w:val="9"/>
        <w:numPr>
          <w:ilvl w:val="0"/>
          <w:numId w:val="17"/>
        </w:numPr>
        <w:tabs>
          <w:tab w:val="left" w:pos="1131"/>
        </w:tabs>
        <w:spacing w:before="0" w:after="0" w:line="360" w:lineRule="auto"/>
        <w:ind w:left="1131" w:right="258" w:hanging="360"/>
        <w:jc w:val="both"/>
        <w:rPr>
          <w:sz w:val="24"/>
        </w:rPr>
      </w:pPr>
      <w:r>
        <w:rPr>
          <w:sz w:val="24"/>
        </w:rPr>
        <w:t xml:space="preserve">Skilled &amp; Agile Team: The development team is proficient in modern, high-demand technologies, and the company's small size facilitates quick, collaborative problem </w:t>
      </w:r>
      <w:r>
        <w:rPr>
          <w:spacing w:val="-2"/>
          <w:sz w:val="24"/>
        </w:rPr>
        <w:t>solving.</w:t>
      </w:r>
    </w:p>
    <w:p w14:paraId="0E3CB598">
      <w:pPr>
        <w:pStyle w:val="9"/>
        <w:numPr>
          <w:ilvl w:val="0"/>
          <w:numId w:val="17"/>
        </w:numPr>
        <w:tabs>
          <w:tab w:val="left" w:pos="1131"/>
        </w:tabs>
        <w:spacing w:before="1" w:after="0" w:line="360" w:lineRule="auto"/>
        <w:ind w:left="1131" w:right="255" w:hanging="360"/>
        <w:jc w:val="both"/>
        <w:rPr>
          <w:sz w:val="24"/>
        </w:rPr>
      </w:pPr>
      <w:r>
        <w:rPr>
          <w:sz w:val="24"/>
        </w:rPr>
        <w:t>Strong</w:t>
      </w:r>
      <w:r>
        <w:rPr>
          <w:spacing w:val="-11"/>
          <w:sz w:val="24"/>
        </w:rPr>
        <w:t xml:space="preserve"> </w:t>
      </w:r>
      <w:r>
        <w:rPr>
          <w:sz w:val="24"/>
        </w:rPr>
        <w:t>Company</w:t>
      </w:r>
      <w:r>
        <w:rPr>
          <w:spacing w:val="-9"/>
          <w:sz w:val="24"/>
        </w:rPr>
        <w:t xml:space="preserve"> </w:t>
      </w:r>
      <w:r>
        <w:rPr>
          <w:sz w:val="24"/>
        </w:rPr>
        <w:t>Culture:</w:t>
      </w:r>
      <w:r>
        <w:rPr>
          <w:spacing w:val="32"/>
          <w:sz w:val="24"/>
        </w:rPr>
        <w:t xml:space="preserve"> </w:t>
      </w:r>
      <w:r>
        <w:rPr>
          <w:sz w:val="24"/>
        </w:rPr>
        <w:t>A</w:t>
      </w:r>
      <w:r>
        <w:rPr>
          <w:spacing w:val="-14"/>
          <w:sz w:val="24"/>
        </w:rPr>
        <w:t xml:space="preserve"> </w:t>
      </w:r>
      <w:r>
        <w:rPr>
          <w:sz w:val="24"/>
        </w:rPr>
        <w:t>positive</w:t>
      </w:r>
      <w:r>
        <w:rPr>
          <w:spacing w:val="-8"/>
          <w:sz w:val="24"/>
        </w:rPr>
        <w:t xml:space="preserve"> </w:t>
      </w:r>
      <w:r>
        <w:rPr>
          <w:sz w:val="24"/>
        </w:rPr>
        <w:t>and</w:t>
      </w:r>
      <w:r>
        <w:rPr>
          <w:spacing w:val="-7"/>
          <w:sz w:val="24"/>
        </w:rPr>
        <w:t xml:space="preserve"> </w:t>
      </w:r>
      <w:r>
        <w:rPr>
          <w:sz w:val="24"/>
        </w:rPr>
        <w:t>supportive</w:t>
      </w:r>
      <w:r>
        <w:rPr>
          <w:spacing w:val="-8"/>
          <w:sz w:val="24"/>
        </w:rPr>
        <w:t xml:space="preserve"> </w:t>
      </w:r>
      <w:r>
        <w:rPr>
          <w:sz w:val="24"/>
        </w:rPr>
        <w:t>environment</w:t>
      </w:r>
      <w:r>
        <w:rPr>
          <w:spacing w:val="-6"/>
          <w:sz w:val="24"/>
        </w:rPr>
        <w:t xml:space="preserve"> </w:t>
      </w:r>
      <w:r>
        <w:rPr>
          <w:sz w:val="24"/>
        </w:rPr>
        <w:t>focused</w:t>
      </w:r>
      <w:r>
        <w:rPr>
          <w:spacing w:val="-4"/>
          <w:sz w:val="24"/>
        </w:rPr>
        <w:t xml:space="preserve"> </w:t>
      </w:r>
      <w:r>
        <w:rPr>
          <w:sz w:val="24"/>
        </w:rPr>
        <w:t>on</w:t>
      </w:r>
      <w:r>
        <w:rPr>
          <w:spacing w:val="-4"/>
          <w:sz w:val="24"/>
        </w:rPr>
        <w:t xml:space="preserve"> </w:t>
      </w:r>
      <w:r>
        <w:rPr>
          <w:sz w:val="24"/>
        </w:rPr>
        <w:t>mentorship and hands-on learning fosters employee loyalty and attracts new talent.</w:t>
      </w:r>
    </w:p>
    <w:p w14:paraId="3DD21EE5">
      <w:pPr>
        <w:pStyle w:val="9"/>
        <w:numPr>
          <w:ilvl w:val="0"/>
          <w:numId w:val="17"/>
        </w:numPr>
        <w:tabs>
          <w:tab w:val="left" w:pos="1131"/>
        </w:tabs>
        <w:spacing w:before="7" w:after="0" w:line="360" w:lineRule="auto"/>
        <w:ind w:left="1131" w:right="262" w:hanging="360"/>
        <w:jc w:val="both"/>
        <w:rPr>
          <w:sz w:val="24"/>
        </w:rPr>
      </w:pPr>
      <w:r>
        <w:rPr>
          <w:sz w:val="24"/>
        </w:rPr>
        <w:t>Cost-Effective</w:t>
      </w:r>
      <w:r>
        <w:rPr>
          <w:spacing w:val="-2"/>
          <w:sz w:val="24"/>
        </w:rPr>
        <w:t xml:space="preserve"> </w:t>
      </w:r>
      <w:r>
        <w:rPr>
          <w:sz w:val="24"/>
        </w:rPr>
        <w:t>Operations:</w:t>
      </w:r>
      <w:r>
        <w:rPr>
          <w:spacing w:val="-3"/>
          <w:sz w:val="24"/>
        </w:rPr>
        <w:t xml:space="preserve"> </w:t>
      </w:r>
      <w:r>
        <w:rPr>
          <w:sz w:val="24"/>
        </w:rPr>
        <w:t>Lower</w:t>
      </w:r>
      <w:r>
        <w:rPr>
          <w:spacing w:val="-4"/>
          <w:sz w:val="24"/>
        </w:rPr>
        <w:t xml:space="preserve"> </w:t>
      </w:r>
      <w:r>
        <w:rPr>
          <w:sz w:val="24"/>
        </w:rPr>
        <w:t>overhead</w:t>
      </w:r>
      <w:r>
        <w:rPr>
          <w:spacing w:val="-1"/>
          <w:sz w:val="24"/>
        </w:rPr>
        <w:t xml:space="preserve"> </w:t>
      </w:r>
      <w:r>
        <w:rPr>
          <w:sz w:val="24"/>
        </w:rPr>
        <w:t>compared</w:t>
      </w:r>
      <w:r>
        <w:rPr>
          <w:spacing w:val="-1"/>
          <w:sz w:val="24"/>
        </w:rPr>
        <w:t xml:space="preserve"> </w:t>
      </w:r>
      <w:r>
        <w:rPr>
          <w:sz w:val="24"/>
        </w:rPr>
        <w:t>to</w:t>
      </w:r>
      <w:r>
        <w:rPr>
          <w:spacing w:val="-3"/>
          <w:sz w:val="24"/>
        </w:rPr>
        <w:t xml:space="preserve"> </w:t>
      </w:r>
      <w:r>
        <w:rPr>
          <w:sz w:val="24"/>
        </w:rPr>
        <w:t>larger</w:t>
      </w:r>
      <w:r>
        <w:rPr>
          <w:spacing w:val="-1"/>
          <w:sz w:val="24"/>
        </w:rPr>
        <w:t xml:space="preserve"> </w:t>
      </w:r>
      <w:r>
        <w:rPr>
          <w:sz w:val="24"/>
        </w:rPr>
        <w:t>IT</w:t>
      </w:r>
      <w:r>
        <w:rPr>
          <w:spacing w:val="-3"/>
          <w:sz w:val="24"/>
        </w:rPr>
        <w:t xml:space="preserve"> </w:t>
      </w:r>
      <w:r>
        <w:rPr>
          <w:sz w:val="24"/>
        </w:rPr>
        <w:t>firms</w:t>
      </w:r>
      <w:r>
        <w:rPr>
          <w:spacing w:val="-3"/>
          <w:sz w:val="24"/>
        </w:rPr>
        <w:t xml:space="preserve"> </w:t>
      </w:r>
      <w:r>
        <w:rPr>
          <w:sz w:val="24"/>
        </w:rPr>
        <w:t>allows</w:t>
      </w:r>
      <w:r>
        <w:rPr>
          <w:spacing w:val="-4"/>
          <w:sz w:val="24"/>
        </w:rPr>
        <w:t xml:space="preserve"> </w:t>
      </w:r>
      <w:r>
        <w:rPr>
          <w:sz w:val="24"/>
        </w:rPr>
        <w:t>for</w:t>
      </w:r>
      <w:r>
        <w:rPr>
          <w:spacing w:val="-1"/>
          <w:sz w:val="24"/>
        </w:rPr>
        <w:t xml:space="preserve"> </w:t>
      </w:r>
      <w:r>
        <w:rPr>
          <w:sz w:val="24"/>
        </w:rPr>
        <w:t>more competitive pricing and greater financial flexibility.</w:t>
      </w:r>
    </w:p>
    <w:p w14:paraId="666CE96D">
      <w:pPr>
        <w:pStyle w:val="9"/>
        <w:numPr>
          <w:ilvl w:val="0"/>
          <w:numId w:val="17"/>
        </w:numPr>
        <w:tabs>
          <w:tab w:val="left" w:pos="1131"/>
        </w:tabs>
        <w:spacing w:before="8" w:after="0" w:line="360" w:lineRule="auto"/>
        <w:ind w:left="1131" w:right="263" w:hanging="360"/>
        <w:jc w:val="both"/>
        <w:rPr>
          <w:sz w:val="24"/>
        </w:rPr>
      </w:pPr>
      <w:r>
        <w:rPr>
          <w:sz w:val="24"/>
        </w:rPr>
        <w:t>Comprehensive</w:t>
      </w:r>
      <w:r>
        <w:rPr>
          <w:spacing w:val="-13"/>
          <w:sz w:val="24"/>
        </w:rPr>
        <w:t xml:space="preserve"> </w:t>
      </w:r>
      <w:r>
        <w:rPr>
          <w:sz w:val="24"/>
        </w:rPr>
        <w:t>Training</w:t>
      </w:r>
      <w:r>
        <w:rPr>
          <w:spacing w:val="-8"/>
          <w:sz w:val="24"/>
        </w:rPr>
        <w:t xml:space="preserve"> </w:t>
      </w:r>
      <w:r>
        <w:rPr>
          <w:sz w:val="24"/>
        </w:rPr>
        <w:t>Program:</w:t>
      </w:r>
      <w:r>
        <w:rPr>
          <w:spacing w:val="-11"/>
          <w:sz w:val="24"/>
        </w:rPr>
        <w:t xml:space="preserve"> </w:t>
      </w:r>
      <w:r>
        <w:rPr>
          <w:sz w:val="24"/>
        </w:rPr>
        <w:t>The</w:t>
      </w:r>
      <w:r>
        <w:rPr>
          <w:spacing w:val="-9"/>
          <w:sz w:val="24"/>
        </w:rPr>
        <w:t xml:space="preserve"> </w:t>
      </w:r>
      <w:r>
        <w:rPr>
          <w:sz w:val="24"/>
        </w:rPr>
        <w:t>structured</w:t>
      </w:r>
      <w:r>
        <w:rPr>
          <w:spacing w:val="-5"/>
          <w:sz w:val="24"/>
        </w:rPr>
        <w:t xml:space="preserve"> </w:t>
      </w:r>
      <w:r>
        <w:rPr>
          <w:sz w:val="24"/>
        </w:rPr>
        <w:t>internship</w:t>
      </w:r>
      <w:r>
        <w:rPr>
          <w:spacing w:val="-10"/>
          <w:sz w:val="24"/>
        </w:rPr>
        <w:t xml:space="preserve"> </w:t>
      </w:r>
      <w:r>
        <w:rPr>
          <w:sz w:val="24"/>
        </w:rPr>
        <w:t>program</w:t>
      </w:r>
      <w:r>
        <w:rPr>
          <w:spacing w:val="-5"/>
          <w:sz w:val="24"/>
        </w:rPr>
        <w:t xml:space="preserve"> </w:t>
      </w:r>
      <w:r>
        <w:rPr>
          <w:sz w:val="24"/>
        </w:rPr>
        <w:t>acts</w:t>
      </w:r>
      <w:r>
        <w:rPr>
          <w:spacing w:val="-8"/>
          <w:sz w:val="24"/>
        </w:rPr>
        <w:t xml:space="preserve"> </w:t>
      </w:r>
      <w:r>
        <w:rPr>
          <w:sz w:val="24"/>
        </w:rPr>
        <w:t>as</w:t>
      </w:r>
      <w:r>
        <w:rPr>
          <w:spacing w:val="-8"/>
          <w:sz w:val="24"/>
        </w:rPr>
        <w:t xml:space="preserve"> </w:t>
      </w:r>
      <w:r>
        <w:rPr>
          <w:sz w:val="24"/>
        </w:rPr>
        <w:t>an</w:t>
      </w:r>
      <w:r>
        <w:rPr>
          <w:spacing w:val="-8"/>
          <w:sz w:val="24"/>
        </w:rPr>
        <w:t xml:space="preserve"> </w:t>
      </w:r>
      <w:r>
        <w:rPr>
          <w:sz w:val="24"/>
        </w:rPr>
        <w:t>effective pipeline</w:t>
      </w:r>
      <w:r>
        <w:rPr>
          <w:spacing w:val="-4"/>
          <w:sz w:val="24"/>
        </w:rPr>
        <w:t xml:space="preserve"> </w:t>
      </w:r>
      <w:r>
        <w:rPr>
          <w:sz w:val="24"/>
        </w:rPr>
        <w:t>for</w:t>
      </w:r>
      <w:r>
        <w:rPr>
          <w:spacing w:val="-3"/>
          <w:sz w:val="24"/>
        </w:rPr>
        <w:t xml:space="preserve"> </w:t>
      </w:r>
      <w:r>
        <w:rPr>
          <w:sz w:val="24"/>
        </w:rPr>
        <w:t>developing</w:t>
      </w:r>
      <w:r>
        <w:rPr>
          <w:spacing w:val="-2"/>
          <w:sz w:val="24"/>
        </w:rPr>
        <w:t xml:space="preserve"> </w:t>
      </w:r>
      <w:r>
        <w:rPr>
          <w:sz w:val="24"/>
        </w:rPr>
        <w:t>new</w:t>
      </w:r>
      <w:r>
        <w:rPr>
          <w:spacing w:val="-3"/>
          <w:sz w:val="24"/>
        </w:rPr>
        <w:t xml:space="preserve"> </w:t>
      </w:r>
      <w:r>
        <w:rPr>
          <w:sz w:val="24"/>
        </w:rPr>
        <w:t>talent</w:t>
      </w:r>
      <w:r>
        <w:rPr>
          <w:spacing w:val="-2"/>
          <w:sz w:val="24"/>
        </w:rPr>
        <w:t xml:space="preserve"> </w:t>
      </w:r>
      <w:r>
        <w:rPr>
          <w:sz w:val="24"/>
        </w:rPr>
        <w:t>that</w:t>
      </w:r>
      <w:r>
        <w:rPr>
          <w:spacing w:val="-4"/>
          <w:sz w:val="24"/>
        </w:rPr>
        <w:t xml:space="preserve"> </w:t>
      </w:r>
      <w:r>
        <w:rPr>
          <w:sz w:val="24"/>
        </w:rPr>
        <w:t>is</w:t>
      </w:r>
      <w:r>
        <w:rPr>
          <w:spacing w:val="-2"/>
          <w:sz w:val="24"/>
        </w:rPr>
        <w:t xml:space="preserve"> </w:t>
      </w:r>
      <w:r>
        <w:rPr>
          <w:sz w:val="24"/>
        </w:rPr>
        <w:t>already aligned</w:t>
      </w:r>
      <w:r>
        <w:rPr>
          <w:spacing w:val="-4"/>
          <w:sz w:val="24"/>
        </w:rPr>
        <w:t xml:space="preserve"> </w:t>
      </w:r>
      <w:r>
        <w:rPr>
          <w:sz w:val="24"/>
        </w:rPr>
        <w:t>with</w:t>
      </w:r>
      <w:r>
        <w:rPr>
          <w:spacing w:val="-4"/>
          <w:sz w:val="24"/>
        </w:rPr>
        <w:t xml:space="preserve"> </w:t>
      </w:r>
      <w:r>
        <w:rPr>
          <w:sz w:val="24"/>
        </w:rPr>
        <w:t>the</w:t>
      </w:r>
      <w:r>
        <w:rPr>
          <w:spacing w:val="-3"/>
          <w:sz w:val="24"/>
        </w:rPr>
        <w:t xml:space="preserve"> </w:t>
      </w:r>
      <w:r>
        <w:rPr>
          <w:sz w:val="24"/>
        </w:rPr>
        <w:t>company's culture</w:t>
      </w:r>
      <w:r>
        <w:rPr>
          <w:spacing w:val="-3"/>
          <w:sz w:val="24"/>
        </w:rPr>
        <w:t xml:space="preserve"> </w:t>
      </w:r>
      <w:r>
        <w:rPr>
          <w:sz w:val="24"/>
        </w:rPr>
        <w:t>and technical standards.</w:t>
      </w:r>
    </w:p>
    <w:p w14:paraId="269018BF">
      <w:pPr>
        <w:pStyle w:val="9"/>
        <w:spacing w:after="0" w:line="360" w:lineRule="auto"/>
        <w:jc w:val="both"/>
        <w:rPr>
          <w:sz w:val="24"/>
        </w:rPr>
        <w:sectPr>
          <w:pgSz w:w="11910" w:h="16840"/>
          <w:pgMar w:top="940" w:right="1008" w:bottom="1757" w:left="1559" w:header="690" w:footer="1588" w:gutter="0"/>
          <w:cols w:space="720" w:num="1"/>
        </w:sectPr>
      </w:pPr>
    </w:p>
    <w:p w14:paraId="167C4CD1">
      <w:pPr>
        <w:spacing w:line="360" w:lineRule="auto"/>
        <w:ind w:right="0"/>
        <w:rPr>
          <w:position w:val="0"/>
          <w:sz w:val="4"/>
        </w:rPr>
      </w:pPr>
    </w:p>
    <w:p w14:paraId="566AE06A">
      <w:pPr>
        <w:pStyle w:val="6"/>
        <w:spacing w:before="24" w:line="360" w:lineRule="auto"/>
      </w:pPr>
    </w:p>
    <w:p w14:paraId="7D2B728B">
      <w:pPr>
        <w:pStyle w:val="3"/>
        <w:spacing w:line="360" w:lineRule="auto"/>
      </w:pPr>
      <w:bookmarkStart w:id="73" w:name="Weaknesses (Internal) :"/>
      <w:bookmarkEnd w:id="73"/>
      <w:r>
        <w:rPr>
          <w:spacing w:val="-2"/>
        </w:rPr>
        <w:t>Weaknesses</w:t>
      </w:r>
      <w:r>
        <w:t xml:space="preserve"> </w:t>
      </w:r>
      <w:r>
        <w:rPr>
          <w:spacing w:val="-2"/>
        </w:rPr>
        <w:t>(Internal)</w:t>
      </w:r>
      <w:r>
        <w:rPr>
          <w:spacing w:val="7"/>
        </w:rPr>
        <w:t xml:space="preserve"> </w:t>
      </w:r>
      <w:r>
        <w:rPr>
          <w:spacing w:val="-10"/>
        </w:rPr>
        <w:t>:</w:t>
      </w:r>
    </w:p>
    <w:p w14:paraId="2B842AAE">
      <w:pPr>
        <w:pStyle w:val="6"/>
        <w:spacing w:before="2" w:line="360" w:lineRule="auto"/>
        <w:rPr>
          <w:b/>
        </w:rPr>
      </w:pPr>
    </w:p>
    <w:p w14:paraId="03E55658">
      <w:pPr>
        <w:pStyle w:val="9"/>
        <w:numPr>
          <w:ilvl w:val="0"/>
          <w:numId w:val="17"/>
        </w:numPr>
        <w:tabs>
          <w:tab w:val="left" w:pos="1131"/>
        </w:tabs>
        <w:spacing w:before="0" w:after="0" w:line="360" w:lineRule="auto"/>
        <w:ind w:left="1131" w:right="306" w:hanging="360"/>
        <w:jc w:val="both"/>
        <w:rPr>
          <w:sz w:val="24"/>
        </w:rPr>
      </w:pPr>
      <w:r>
        <w:rPr>
          <w:sz w:val="24"/>
        </w:rPr>
        <w:t>Limited</w:t>
      </w:r>
      <w:r>
        <w:rPr>
          <w:spacing w:val="-15"/>
          <w:sz w:val="24"/>
        </w:rPr>
        <w:t xml:space="preserve"> </w:t>
      </w:r>
      <w:r>
        <w:rPr>
          <w:sz w:val="24"/>
        </w:rPr>
        <w:t>Resources:</w:t>
      </w:r>
      <w:r>
        <w:rPr>
          <w:spacing w:val="-22"/>
          <w:sz w:val="24"/>
        </w:rPr>
        <w:t xml:space="preserve"> </w:t>
      </w:r>
      <w:r>
        <w:rPr>
          <w:sz w:val="24"/>
        </w:rPr>
        <w:t>A</w:t>
      </w:r>
      <w:r>
        <w:rPr>
          <w:spacing w:val="-25"/>
          <w:sz w:val="24"/>
        </w:rPr>
        <w:t xml:space="preserve"> </w:t>
      </w:r>
      <w:r>
        <w:rPr>
          <w:sz w:val="24"/>
        </w:rPr>
        <w:t>small</w:t>
      </w:r>
      <w:r>
        <w:rPr>
          <w:spacing w:val="-17"/>
          <w:sz w:val="24"/>
        </w:rPr>
        <w:t xml:space="preserve"> </w:t>
      </w:r>
      <w:r>
        <w:rPr>
          <w:sz w:val="24"/>
        </w:rPr>
        <w:t>team</w:t>
      </w:r>
      <w:r>
        <w:rPr>
          <w:spacing w:val="-15"/>
          <w:sz w:val="24"/>
        </w:rPr>
        <w:t xml:space="preserve"> </w:t>
      </w:r>
      <w:r>
        <w:rPr>
          <w:sz w:val="24"/>
        </w:rPr>
        <w:t>size</w:t>
      </w:r>
      <w:r>
        <w:rPr>
          <w:spacing w:val="-18"/>
          <w:sz w:val="24"/>
        </w:rPr>
        <w:t xml:space="preserve"> </w:t>
      </w:r>
      <w:r>
        <w:rPr>
          <w:sz w:val="24"/>
        </w:rPr>
        <w:t>restricts</w:t>
      </w:r>
      <w:r>
        <w:rPr>
          <w:spacing w:val="-15"/>
          <w:sz w:val="24"/>
        </w:rPr>
        <w:t xml:space="preserve"> </w:t>
      </w:r>
      <w:r>
        <w:rPr>
          <w:sz w:val="24"/>
        </w:rPr>
        <w:t>the</w:t>
      </w:r>
      <w:r>
        <w:rPr>
          <w:spacing w:val="-18"/>
          <w:sz w:val="24"/>
        </w:rPr>
        <w:t xml:space="preserve"> </w:t>
      </w:r>
      <w:r>
        <w:rPr>
          <w:sz w:val="24"/>
        </w:rPr>
        <w:t>number</w:t>
      </w:r>
      <w:r>
        <w:rPr>
          <w:spacing w:val="-15"/>
          <w:sz w:val="24"/>
        </w:rPr>
        <w:t xml:space="preserve"> </w:t>
      </w:r>
      <w:r>
        <w:rPr>
          <w:sz w:val="24"/>
        </w:rPr>
        <w:t>of</w:t>
      </w:r>
      <w:r>
        <w:rPr>
          <w:spacing w:val="-16"/>
          <w:sz w:val="24"/>
        </w:rPr>
        <w:t xml:space="preserve"> </w:t>
      </w:r>
      <w:r>
        <w:rPr>
          <w:sz w:val="24"/>
        </w:rPr>
        <w:t>projects</w:t>
      </w:r>
      <w:r>
        <w:rPr>
          <w:spacing w:val="-15"/>
          <w:sz w:val="24"/>
        </w:rPr>
        <w:t xml:space="preserve"> </w:t>
      </w:r>
      <w:r>
        <w:rPr>
          <w:sz w:val="24"/>
        </w:rPr>
        <w:t>that</w:t>
      </w:r>
      <w:r>
        <w:rPr>
          <w:spacing w:val="-15"/>
          <w:sz w:val="24"/>
        </w:rPr>
        <w:t xml:space="preserve"> </w:t>
      </w:r>
      <w:r>
        <w:rPr>
          <w:sz w:val="24"/>
        </w:rPr>
        <w:t>can</w:t>
      </w:r>
      <w:r>
        <w:rPr>
          <w:spacing w:val="-15"/>
          <w:sz w:val="24"/>
        </w:rPr>
        <w:t xml:space="preserve"> </w:t>
      </w:r>
      <w:r>
        <w:rPr>
          <w:sz w:val="24"/>
        </w:rPr>
        <w:t>be</w:t>
      </w:r>
      <w:r>
        <w:rPr>
          <w:spacing w:val="-18"/>
          <w:sz w:val="24"/>
        </w:rPr>
        <w:t xml:space="preserve"> </w:t>
      </w:r>
      <w:r>
        <w:rPr>
          <w:sz w:val="24"/>
        </w:rPr>
        <w:t>managed concurrently and may pose a challenge for very large, enterprise-scale contracts.</w:t>
      </w:r>
    </w:p>
    <w:p w14:paraId="0950942C">
      <w:pPr>
        <w:pStyle w:val="9"/>
        <w:numPr>
          <w:ilvl w:val="0"/>
          <w:numId w:val="17"/>
        </w:numPr>
        <w:tabs>
          <w:tab w:val="left" w:pos="1131"/>
        </w:tabs>
        <w:spacing w:before="10" w:after="0" w:line="360" w:lineRule="auto"/>
        <w:ind w:left="1131" w:right="558" w:hanging="360"/>
        <w:jc w:val="both"/>
        <w:rPr>
          <w:sz w:val="24"/>
        </w:rPr>
      </w:pPr>
      <w:r>
        <w:rPr>
          <w:sz w:val="24"/>
        </w:rPr>
        <w:t>Brand</w:t>
      </w:r>
      <w:r>
        <w:rPr>
          <w:spacing w:val="-4"/>
          <w:sz w:val="24"/>
        </w:rPr>
        <w:t xml:space="preserve"> </w:t>
      </w:r>
      <w:r>
        <w:rPr>
          <w:sz w:val="24"/>
        </w:rPr>
        <w:t>Recognition:</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relatively</w:t>
      </w:r>
      <w:r>
        <w:rPr>
          <w:spacing w:val="-2"/>
          <w:sz w:val="24"/>
        </w:rPr>
        <w:t xml:space="preserve"> </w:t>
      </w:r>
      <w:r>
        <w:rPr>
          <w:sz w:val="24"/>
        </w:rPr>
        <w:t>young</w:t>
      </w:r>
      <w:r>
        <w:rPr>
          <w:spacing w:val="-2"/>
          <w:sz w:val="24"/>
        </w:rPr>
        <w:t xml:space="preserve"> </w:t>
      </w:r>
      <w:r>
        <w:rPr>
          <w:sz w:val="24"/>
        </w:rPr>
        <w:t>company</w:t>
      </w:r>
      <w:r>
        <w:rPr>
          <w:spacing w:val="-4"/>
          <w:sz w:val="24"/>
        </w:rPr>
        <w:t xml:space="preserve"> </w:t>
      </w:r>
      <w:r>
        <w:rPr>
          <w:sz w:val="24"/>
        </w:rPr>
        <w:t>in</w:t>
      </w:r>
      <w:r>
        <w:rPr>
          <w:spacing w:val="-4"/>
          <w:sz w:val="24"/>
        </w:rPr>
        <w:t xml:space="preserve"> </w:t>
      </w:r>
      <w:r>
        <w:rPr>
          <w:sz w:val="24"/>
        </w:rPr>
        <w:t>a</w:t>
      </w:r>
      <w:r>
        <w:rPr>
          <w:spacing w:val="-5"/>
          <w:sz w:val="24"/>
        </w:rPr>
        <w:t xml:space="preserve"> </w:t>
      </w:r>
      <w:r>
        <w:rPr>
          <w:sz w:val="24"/>
        </w:rPr>
        <w:t>crowded</w:t>
      </w:r>
      <w:r>
        <w:rPr>
          <w:spacing w:val="-2"/>
          <w:sz w:val="24"/>
        </w:rPr>
        <w:t xml:space="preserve"> </w:t>
      </w:r>
      <w:r>
        <w:rPr>
          <w:sz w:val="24"/>
        </w:rPr>
        <w:t>market,</w:t>
      </w:r>
      <w:r>
        <w:rPr>
          <w:spacing w:val="19"/>
          <w:sz w:val="24"/>
        </w:rPr>
        <w:t xml:space="preserve"> </w:t>
      </w:r>
      <w:r>
        <w:rPr>
          <w:sz w:val="24"/>
        </w:rPr>
        <w:t>it</w:t>
      </w:r>
      <w:r>
        <w:rPr>
          <w:spacing w:val="-4"/>
          <w:sz w:val="24"/>
        </w:rPr>
        <w:t xml:space="preserve"> </w:t>
      </w:r>
      <w:r>
        <w:rPr>
          <w:sz w:val="24"/>
        </w:rPr>
        <w:t>likely</w:t>
      </w:r>
      <w:r>
        <w:rPr>
          <w:spacing w:val="-4"/>
          <w:sz w:val="24"/>
        </w:rPr>
        <w:t xml:space="preserve"> </w:t>
      </w:r>
      <w:r>
        <w:rPr>
          <w:sz w:val="24"/>
        </w:rPr>
        <w:t>has lower brand visibility compared to established competitors.</w:t>
      </w:r>
    </w:p>
    <w:p w14:paraId="4CC64815">
      <w:pPr>
        <w:pStyle w:val="9"/>
        <w:numPr>
          <w:ilvl w:val="0"/>
          <w:numId w:val="17"/>
        </w:numPr>
        <w:tabs>
          <w:tab w:val="left" w:pos="1131"/>
        </w:tabs>
        <w:spacing w:before="8" w:after="0" w:line="360" w:lineRule="auto"/>
        <w:ind w:left="1131" w:right="342" w:hanging="360"/>
        <w:jc w:val="both"/>
        <w:rPr>
          <w:sz w:val="24"/>
        </w:rPr>
      </w:pPr>
      <w:r>
        <w:rPr>
          <w:sz w:val="24"/>
        </w:rPr>
        <w:t>Dependency</w:t>
      </w:r>
      <w:r>
        <w:rPr>
          <w:spacing w:val="-4"/>
          <w:sz w:val="24"/>
        </w:rPr>
        <w:t xml:space="preserve"> </w:t>
      </w:r>
      <w:r>
        <w:rPr>
          <w:sz w:val="24"/>
        </w:rPr>
        <w:t>on</w:t>
      </w:r>
      <w:r>
        <w:rPr>
          <w:spacing w:val="-4"/>
          <w:sz w:val="24"/>
        </w:rPr>
        <w:t xml:space="preserve"> </w:t>
      </w:r>
      <w:r>
        <w:rPr>
          <w:sz w:val="24"/>
        </w:rPr>
        <w:t>Key</w:t>
      </w:r>
      <w:r>
        <w:rPr>
          <w:spacing w:val="-2"/>
          <w:sz w:val="24"/>
        </w:rPr>
        <w:t xml:space="preserve"> </w:t>
      </w:r>
      <w:r>
        <w:rPr>
          <w:sz w:val="24"/>
        </w:rPr>
        <w:t>Personnel:</w:t>
      </w:r>
      <w:r>
        <w:rPr>
          <w:spacing w:val="-4"/>
          <w:sz w:val="24"/>
        </w:rPr>
        <w:t xml:space="preserve"> </w:t>
      </w:r>
      <w:r>
        <w:rPr>
          <w:sz w:val="24"/>
        </w:rPr>
        <w:t>The</w:t>
      </w:r>
      <w:r>
        <w:rPr>
          <w:spacing w:val="-5"/>
          <w:sz w:val="24"/>
        </w:rPr>
        <w:t xml:space="preserve"> </w:t>
      </w:r>
      <w:r>
        <w:rPr>
          <w:sz w:val="24"/>
        </w:rPr>
        <w:t>smooth</w:t>
      </w:r>
      <w:r>
        <w:rPr>
          <w:spacing w:val="-4"/>
          <w:sz w:val="24"/>
        </w:rPr>
        <w:t xml:space="preserve"> </w:t>
      </w:r>
      <w:r>
        <w:rPr>
          <w:sz w:val="24"/>
        </w:rPr>
        <w:t>functioning</w:t>
      </w:r>
      <w:r>
        <w:rPr>
          <w:spacing w:val="-4"/>
          <w:sz w:val="24"/>
        </w:rPr>
        <w:t xml:space="preserve"> </w:t>
      </w:r>
      <w:r>
        <w:rPr>
          <w:sz w:val="24"/>
        </w:rPr>
        <w:t>of</w:t>
      </w:r>
      <w:r>
        <w:rPr>
          <w:spacing w:val="-5"/>
          <w:sz w:val="24"/>
        </w:rPr>
        <w:t xml:space="preserve"> </w:t>
      </w:r>
      <w:r>
        <w:rPr>
          <w:sz w:val="24"/>
        </w:rPr>
        <w:t>projects</w:t>
      </w:r>
      <w:r>
        <w:rPr>
          <w:spacing w:val="-2"/>
          <w:sz w:val="24"/>
        </w:rPr>
        <w:t xml:space="preserve"> </w:t>
      </w:r>
      <w:r>
        <w:rPr>
          <w:sz w:val="24"/>
        </w:rPr>
        <w:t>may</w:t>
      </w:r>
      <w:r>
        <w:rPr>
          <w:spacing w:val="-4"/>
          <w:sz w:val="24"/>
        </w:rPr>
        <w:t xml:space="preserve"> </w:t>
      </w:r>
      <w:r>
        <w:rPr>
          <w:sz w:val="24"/>
        </w:rPr>
        <w:t>rely</w:t>
      </w:r>
      <w:r>
        <w:rPr>
          <w:spacing w:val="-4"/>
          <w:sz w:val="24"/>
        </w:rPr>
        <w:t xml:space="preserve"> </w:t>
      </w:r>
      <w:r>
        <w:rPr>
          <w:sz w:val="24"/>
        </w:rPr>
        <w:t>heavily</w:t>
      </w:r>
      <w:r>
        <w:rPr>
          <w:spacing w:val="-2"/>
          <w:sz w:val="24"/>
        </w:rPr>
        <w:t xml:space="preserve"> </w:t>
      </w:r>
      <w:r>
        <w:rPr>
          <w:sz w:val="24"/>
        </w:rPr>
        <w:t>on a few senior members, making the organization vulnerable if they leave.</w:t>
      </w:r>
    </w:p>
    <w:p w14:paraId="73B306A5">
      <w:pPr>
        <w:pStyle w:val="9"/>
        <w:numPr>
          <w:ilvl w:val="0"/>
          <w:numId w:val="17"/>
        </w:numPr>
        <w:tabs>
          <w:tab w:val="left" w:pos="1131"/>
        </w:tabs>
        <w:spacing w:before="7" w:after="0" w:line="360" w:lineRule="auto"/>
        <w:ind w:left="1131" w:right="363" w:hanging="360"/>
        <w:jc w:val="both"/>
        <w:rPr>
          <w:sz w:val="24"/>
        </w:rPr>
      </w:pPr>
      <w:r>
        <w:rPr>
          <w:sz w:val="24"/>
        </w:rPr>
        <w:t>Limited</w:t>
      </w:r>
      <w:r>
        <w:rPr>
          <w:spacing w:val="40"/>
          <w:sz w:val="24"/>
        </w:rPr>
        <w:t xml:space="preserve"> </w:t>
      </w:r>
      <w:r>
        <w:rPr>
          <w:sz w:val="24"/>
        </w:rPr>
        <w:t>Marketing</w:t>
      </w:r>
      <w:r>
        <w:rPr>
          <w:spacing w:val="40"/>
          <w:sz w:val="24"/>
        </w:rPr>
        <w:t xml:space="preserve"> </w:t>
      </w:r>
      <w:r>
        <w:rPr>
          <w:sz w:val="24"/>
        </w:rPr>
        <w:t>and</w:t>
      </w:r>
      <w:r>
        <w:rPr>
          <w:spacing w:val="40"/>
          <w:sz w:val="24"/>
        </w:rPr>
        <w:t xml:space="preserve"> </w:t>
      </w:r>
      <w:r>
        <w:rPr>
          <w:sz w:val="24"/>
        </w:rPr>
        <w:t>Sales</w:t>
      </w:r>
      <w:r>
        <w:rPr>
          <w:spacing w:val="40"/>
          <w:sz w:val="24"/>
        </w:rPr>
        <w:t xml:space="preserve"> </w:t>
      </w:r>
      <w:r>
        <w:rPr>
          <w:sz w:val="24"/>
        </w:rPr>
        <w:t>Bandwidth:</w:t>
      </w:r>
      <w:r>
        <w:rPr>
          <w:spacing w:val="37"/>
          <w:sz w:val="24"/>
        </w:rPr>
        <w:t xml:space="preserve"> </w:t>
      </w:r>
      <w:r>
        <w:rPr>
          <w:sz w:val="24"/>
        </w:rPr>
        <w:t>A</w:t>
      </w:r>
      <w:r>
        <w:rPr>
          <w:spacing w:val="40"/>
          <w:sz w:val="24"/>
        </w:rPr>
        <w:t xml:space="preserve"> </w:t>
      </w:r>
      <w:r>
        <w:rPr>
          <w:sz w:val="24"/>
        </w:rPr>
        <w:t>small</w:t>
      </w:r>
      <w:r>
        <w:rPr>
          <w:spacing w:val="40"/>
          <w:sz w:val="24"/>
        </w:rPr>
        <w:t xml:space="preserve"> </w:t>
      </w:r>
      <w:r>
        <w:rPr>
          <w:sz w:val="24"/>
        </w:rPr>
        <w:t>business</w:t>
      </w:r>
      <w:r>
        <w:rPr>
          <w:spacing w:val="40"/>
          <w:sz w:val="24"/>
        </w:rPr>
        <w:t xml:space="preserve"> </w:t>
      </w:r>
      <w:r>
        <w:rPr>
          <w:sz w:val="24"/>
        </w:rPr>
        <w:t>development</w:t>
      </w:r>
      <w:r>
        <w:rPr>
          <w:spacing w:val="40"/>
          <w:sz w:val="24"/>
        </w:rPr>
        <w:t xml:space="preserve"> </w:t>
      </w:r>
      <w:r>
        <w:rPr>
          <w:sz w:val="24"/>
        </w:rPr>
        <w:t>team</w:t>
      </w:r>
      <w:r>
        <w:rPr>
          <w:spacing w:val="40"/>
          <w:sz w:val="24"/>
        </w:rPr>
        <w:t xml:space="preserve"> </w:t>
      </w:r>
      <w:r>
        <w:rPr>
          <w:sz w:val="24"/>
        </w:rPr>
        <w:t>may struggle</w:t>
      </w:r>
      <w:r>
        <w:rPr>
          <w:spacing w:val="-3"/>
          <w:sz w:val="24"/>
        </w:rPr>
        <w:t xml:space="preserve"> </w:t>
      </w:r>
      <w:r>
        <w:rPr>
          <w:sz w:val="24"/>
        </w:rPr>
        <w:t>to</w:t>
      </w:r>
      <w:r>
        <w:rPr>
          <w:spacing w:val="-7"/>
          <w:sz w:val="24"/>
        </w:rPr>
        <w:t xml:space="preserve"> </w:t>
      </w:r>
      <w:r>
        <w:rPr>
          <w:sz w:val="24"/>
        </w:rPr>
        <w:t>generate</w:t>
      </w:r>
      <w:r>
        <w:rPr>
          <w:spacing w:val="-3"/>
          <w:sz w:val="24"/>
        </w:rPr>
        <w:t xml:space="preserve"> </w:t>
      </w:r>
      <w:r>
        <w:rPr>
          <w:sz w:val="24"/>
        </w:rPr>
        <w:t>a</w:t>
      </w:r>
      <w:r>
        <w:rPr>
          <w:spacing w:val="-3"/>
          <w:sz w:val="24"/>
        </w:rPr>
        <w:t xml:space="preserve"> </w:t>
      </w:r>
      <w:r>
        <w:rPr>
          <w:sz w:val="24"/>
        </w:rPr>
        <w:t>consistent</w:t>
      </w:r>
      <w:r>
        <w:rPr>
          <w:spacing w:val="-6"/>
          <w:sz w:val="24"/>
        </w:rPr>
        <w:t xml:space="preserve"> </w:t>
      </w:r>
      <w:r>
        <w:rPr>
          <w:sz w:val="24"/>
        </w:rPr>
        <w:t>and</w:t>
      </w:r>
      <w:r>
        <w:rPr>
          <w:spacing w:val="-2"/>
          <w:sz w:val="24"/>
        </w:rPr>
        <w:t xml:space="preserve"> </w:t>
      </w:r>
      <w:r>
        <w:rPr>
          <w:sz w:val="24"/>
        </w:rPr>
        <w:t>large-scale</w:t>
      </w:r>
      <w:r>
        <w:rPr>
          <w:spacing w:val="-3"/>
          <w:sz w:val="24"/>
        </w:rPr>
        <w:t xml:space="preserve"> </w:t>
      </w:r>
      <w:r>
        <w:rPr>
          <w:sz w:val="24"/>
        </w:rPr>
        <w:t>lead</w:t>
      </w:r>
      <w:r>
        <w:rPr>
          <w:spacing w:val="-4"/>
          <w:sz w:val="24"/>
        </w:rPr>
        <w:t xml:space="preserve"> </w:t>
      </w:r>
      <w:r>
        <w:rPr>
          <w:sz w:val="24"/>
        </w:rPr>
        <w:t>pipeline</w:t>
      </w:r>
      <w:r>
        <w:rPr>
          <w:spacing w:val="-3"/>
          <w:sz w:val="24"/>
        </w:rPr>
        <w:t xml:space="preserve"> </w:t>
      </w:r>
      <w:r>
        <w:rPr>
          <w:sz w:val="24"/>
        </w:rPr>
        <w:t>required</w:t>
      </w:r>
      <w:r>
        <w:rPr>
          <w:spacing w:val="-2"/>
          <w:sz w:val="24"/>
        </w:rPr>
        <w:t xml:space="preserve"> </w:t>
      </w:r>
      <w:r>
        <w:rPr>
          <w:sz w:val="24"/>
        </w:rPr>
        <w:t>for</w:t>
      </w:r>
      <w:r>
        <w:rPr>
          <w:spacing w:val="-5"/>
          <w:sz w:val="24"/>
        </w:rPr>
        <w:t xml:space="preserve"> </w:t>
      </w:r>
      <w:r>
        <w:rPr>
          <w:sz w:val="24"/>
        </w:rPr>
        <w:t>rapid</w:t>
      </w:r>
      <w:r>
        <w:rPr>
          <w:spacing w:val="-2"/>
          <w:sz w:val="24"/>
        </w:rPr>
        <w:t xml:space="preserve"> </w:t>
      </w:r>
      <w:r>
        <w:rPr>
          <w:sz w:val="24"/>
        </w:rPr>
        <w:t>growth.</w:t>
      </w:r>
    </w:p>
    <w:p w14:paraId="1305A75D">
      <w:pPr>
        <w:pStyle w:val="6"/>
        <w:spacing w:before="1" w:line="360" w:lineRule="auto"/>
        <w:jc w:val="both"/>
        <w:rPr>
          <w:sz w:val="6"/>
        </w:rPr>
      </w:pPr>
    </w:p>
    <w:p w14:paraId="765581DA">
      <w:pPr>
        <w:pStyle w:val="6"/>
        <w:spacing w:before="104" w:line="360" w:lineRule="auto"/>
      </w:pPr>
      <w:r>
        <w:rPr>
          <w:sz w:val="6"/>
        </w:rPr>
        <w:drawing>
          <wp:anchor distT="0" distB="0" distL="0" distR="0" simplePos="0" relativeHeight="251703296" behindDoc="1" locked="0" layoutInCell="1" allowOverlap="1">
            <wp:simplePos x="0" y="0"/>
            <wp:positionH relativeFrom="page">
              <wp:posOffset>1605915</wp:posOffset>
            </wp:positionH>
            <wp:positionV relativeFrom="paragraph">
              <wp:posOffset>301625</wp:posOffset>
            </wp:positionV>
            <wp:extent cx="4991100" cy="3218180"/>
            <wp:effectExtent l="0" t="0" r="7620" b="1270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36" cstate="print"/>
                    <a:stretch>
                      <a:fillRect/>
                    </a:stretch>
                  </pic:blipFill>
                  <pic:spPr>
                    <a:xfrm>
                      <a:off x="0" y="0"/>
                      <a:ext cx="4991100" cy="3218180"/>
                    </a:xfrm>
                    <a:prstGeom prst="rect">
                      <a:avLst/>
                    </a:prstGeom>
                  </pic:spPr>
                </pic:pic>
              </a:graphicData>
            </a:graphic>
          </wp:anchor>
        </w:drawing>
      </w:r>
    </w:p>
    <w:p w14:paraId="6367EF93">
      <w:pPr>
        <w:pStyle w:val="6"/>
        <w:spacing w:before="1" w:line="360" w:lineRule="auto"/>
        <w:ind w:left="3305"/>
      </w:pPr>
      <w:r>
        <w:t>Fig</w:t>
      </w:r>
      <w:r>
        <w:rPr>
          <w:spacing w:val="-2"/>
        </w:rPr>
        <w:t xml:space="preserve"> </w:t>
      </w:r>
      <w:r>
        <w:t>10.1</w:t>
      </w:r>
      <w:r>
        <w:rPr>
          <w:spacing w:val="-1"/>
        </w:rPr>
        <w:t xml:space="preserve"> </w:t>
      </w:r>
      <w:r>
        <w:t>SWOT</w:t>
      </w:r>
      <w:r>
        <w:rPr>
          <w:spacing w:val="-6"/>
        </w:rPr>
        <w:t xml:space="preserve"> </w:t>
      </w:r>
      <w:r>
        <w:rPr>
          <w:spacing w:val="-2"/>
        </w:rPr>
        <w:t>analysis</w:t>
      </w:r>
    </w:p>
    <w:p w14:paraId="1F9B739D">
      <w:pPr>
        <w:pStyle w:val="6"/>
        <w:spacing w:after="0" w:line="360" w:lineRule="auto"/>
        <w:sectPr>
          <w:pgSz w:w="11910" w:h="16840"/>
          <w:pgMar w:top="940" w:right="1008" w:bottom="1757" w:left="1559" w:header="690" w:footer="1588" w:gutter="0"/>
          <w:cols w:space="720" w:num="1"/>
        </w:sectPr>
      </w:pPr>
    </w:p>
    <w:p w14:paraId="4FA5BAB6">
      <w:pPr>
        <w:pStyle w:val="6"/>
        <w:spacing w:before="193" w:line="360" w:lineRule="auto"/>
      </w:pPr>
    </w:p>
    <w:p w14:paraId="2738D9A0">
      <w:pPr>
        <w:pStyle w:val="3"/>
        <w:spacing w:line="360" w:lineRule="auto"/>
      </w:pPr>
      <w:bookmarkStart w:id="74" w:name="Opportunities (External) :"/>
      <w:bookmarkEnd w:id="74"/>
      <w:r>
        <w:t>Opportunities</w:t>
      </w:r>
      <w:r>
        <w:rPr>
          <w:spacing w:val="-10"/>
        </w:rPr>
        <w:t xml:space="preserve"> </w:t>
      </w:r>
      <w:r>
        <w:t>(External)</w:t>
      </w:r>
      <w:r>
        <w:rPr>
          <w:spacing w:val="-9"/>
        </w:rPr>
        <w:t xml:space="preserve"> </w:t>
      </w:r>
      <w:r>
        <w:rPr>
          <w:spacing w:val="-10"/>
        </w:rPr>
        <w:t>:</w:t>
      </w:r>
    </w:p>
    <w:p w14:paraId="1BA80665">
      <w:pPr>
        <w:pStyle w:val="6"/>
        <w:spacing w:before="2" w:line="360" w:lineRule="auto"/>
        <w:rPr>
          <w:b/>
        </w:rPr>
      </w:pPr>
    </w:p>
    <w:p w14:paraId="697E03A0">
      <w:pPr>
        <w:pStyle w:val="9"/>
        <w:numPr>
          <w:ilvl w:val="0"/>
          <w:numId w:val="17"/>
        </w:numPr>
        <w:tabs>
          <w:tab w:val="left" w:pos="1131"/>
        </w:tabs>
        <w:spacing w:before="1" w:after="0" w:line="360" w:lineRule="auto"/>
        <w:ind w:left="1131" w:right="263" w:hanging="360"/>
        <w:jc w:val="both"/>
        <w:rPr>
          <w:sz w:val="24"/>
        </w:rPr>
      </w:pPr>
      <w:r>
        <w:rPr>
          <w:sz w:val="24"/>
        </w:rPr>
        <w:t>Growing Demand for Digitalization: The global push for digital transformation means there</w:t>
      </w:r>
      <w:r>
        <w:rPr>
          <w:spacing w:val="-9"/>
          <w:sz w:val="24"/>
        </w:rPr>
        <w:t xml:space="preserve"> </w:t>
      </w:r>
      <w:r>
        <w:rPr>
          <w:sz w:val="24"/>
        </w:rPr>
        <w:t>is</w:t>
      </w:r>
      <w:r>
        <w:rPr>
          <w:spacing w:val="-5"/>
          <w:sz w:val="24"/>
        </w:rPr>
        <w:t xml:space="preserve"> </w:t>
      </w:r>
      <w:r>
        <w:rPr>
          <w:sz w:val="24"/>
        </w:rPr>
        <w:t>a</w:t>
      </w:r>
      <w:r>
        <w:rPr>
          <w:spacing w:val="-4"/>
          <w:sz w:val="24"/>
        </w:rPr>
        <w:t xml:space="preserve"> </w:t>
      </w:r>
      <w:r>
        <w:rPr>
          <w:sz w:val="24"/>
        </w:rPr>
        <w:t>consistently</w:t>
      </w:r>
      <w:r>
        <w:rPr>
          <w:spacing w:val="-8"/>
          <w:sz w:val="24"/>
        </w:rPr>
        <w:t xml:space="preserve"> </w:t>
      </w:r>
      <w:r>
        <w:rPr>
          <w:sz w:val="24"/>
        </w:rPr>
        <w:t>high</w:t>
      </w:r>
      <w:r>
        <w:rPr>
          <w:spacing w:val="-3"/>
          <w:sz w:val="24"/>
        </w:rPr>
        <w:t xml:space="preserve"> </w:t>
      </w:r>
      <w:r>
        <w:rPr>
          <w:sz w:val="24"/>
        </w:rPr>
        <w:t>demand</w:t>
      </w:r>
      <w:r>
        <w:rPr>
          <w:spacing w:val="-5"/>
          <w:sz w:val="24"/>
        </w:rPr>
        <w:t xml:space="preserve"> </w:t>
      </w:r>
      <w:r>
        <w:rPr>
          <w:sz w:val="24"/>
        </w:rPr>
        <w:t>for</w:t>
      </w:r>
      <w:r>
        <w:rPr>
          <w:spacing w:val="-6"/>
          <w:sz w:val="24"/>
        </w:rPr>
        <w:t xml:space="preserve"> </w:t>
      </w:r>
      <w:r>
        <w:rPr>
          <w:sz w:val="24"/>
        </w:rPr>
        <w:t>custom</w:t>
      </w:r>
      <w:r>
        <w:rPr>
          <w:spacing w:val="-7"/>
          <w:sz w:val="24"/>
        </w:rPr>
        <w:t xml:space="preserve"> </w:t>
      </w:r>
      <w:r>
        <w:rPr>
          <w:sz w:val="24"/>
        </w:rPr>
        <w:t>web</w:t>
      </w:r>
      <w:r>
        <w:rPr>
          <w:spacing w:val="-3"/>
          <w:sz w:val="24"/>
        </w:rPr>
        <w:t xml:space="preserve"> </w:t>
      </w:r>
      <w:r>
        <w:rPr>
          <w:sz w:val="24"/>
        </w:rPr>
        <w:t>and</w:t>
      </w:r>
      <w:r>
        <w:rPr>
          <w:spacing w:val="-8"/>
          <w:sz w:val="24"/>
        </w:rPr>
        <w:t xml:space="preserve"> </w:t>
      </w:r>
      <w:r>
        <w:rPr>
          <w:sz w:val="24"/>
        </w:rPr>
        <w:t>mobile</w:t>
      </w:r>
      <w:r>
        <w:rPr>
          <w:spacing w:val="-6"/>
          <w:sz w:val="24"/>
        </w:rPr>
        <w:t xml:space="preserve"> </w:t>
      </w:r>
      <w:r>
        <w:rPr>
          <w:sz w:val="24"/>
        </w:rPr>
        <w:t>application</w:t>
      </w:r>
      <w:r>
        <w:rPr>
          <w:spacing w:val="-3"/>
          <w:sz w:val="24"/>
        </w:rPr>
        <w:t xml:space="preserve"> </w:t>
      </w:r>
      <w:r>
        <w:rPr>
          <w:sz w:val="24"/>
        </w:rPr>
        <w:t>development.</w:t>
      </w:r>
    </w:p>
    <w:p w14:paraId="5766F8DE">
      <w:pPr>
        <w:pStyle w:val="9"/>
        <w:numPr>
          <w:ilvl w:val="0"/>
          <w:numId w:val="18"/>
        </w:numPr>
        <w:tabs>
          <w:tab w:val="left" w:pos="1252"/>
        </w:tabs>
        <w:spacing w:before="5" w:after="0" w:line="360" w:lineRule="auto"/>
        <w:ind w:left="1131" w:right="260" w:firstLine="0"/>
        <w:jc w:val="both"/>
        <w:rPr>
          <w:sz w:val="24"/>
        </w:rPr>
      </w:pPr>
      <w:r>
        <w:rPr>
          <w:sz w:val="24"/>
        </w:rPr>
        <w:t>Niche</w:t>
      </w:r>
      <w:r>
        <w:rPr>
          <w:spacing w:val="-5"/>
          <w:sz w:val="24"/>
        </w:rPr>
        <w:t xml:space="preserve"> </w:t>
      </w:r>
      <w:r>
        <w:rPr>
          <w:sz w:val="24"/>
        </w:rPr>
        <w:t>Market</w:t>
      </w:r>
      <w:r>
        <w:rPr>
          <w:spacing w:val="-4"/>
          <w:sz w:val="24"/>
        </w:rPr>
        <w:t xml:space="preserve"> </w:t>
      </w:r>
      <w:r>
        <w:rPr>
          <w:sz w:val="24"/>
        </w:rPr>
        <w:t>Specialization:</w:t>
      </w:r>
      <w:r>
        <w:rPr>
          <w:spacing w:val="-10"/>
          <w:sz w:val="24"/>
        </w:rPr>
        <w:t xml:space="preserve"> </w:t>
      </w:r>
      <w:r>
        <w:rPr>
          <w:sz w:val="24"/>
        </w:rPr>
        <w:t>The</w:t>
      </w:r>
      <w:r>
        <w:rPr>
          <w:spacing w:val="-5"/>
          <w:sz w:val="24"/>
        </w:rPr>
        <w:t xml:space="preserve"> </w:t>
      </w:r>
      <w:r>
        <w:rPr>
          <w:sz w:val="24"/>
        </w:rPr>
        <w:t>company</w:t>
      </w:r>
      <w:r>
        <w:rPr>
          <w:spacing w:val="-4"/>
          <w:sz w:val="24"/>
        </w:rPr>
        <w:t xml:space="preserve"> </w:t>
      </w:r>
      <w:r>
        <w:rPr>
          <w:sz w:val="24"/>
        </w:rPr>
        <w:t>has</w:t>
      </w:r>
      <w:r>
        <w:rPr>
          <w:spacing w:val="-4"/>
          <w:sz w:val="24"/>
        </w:rPr>
        <w:t xml:space="preserve"> </w:t>
      </w:r>
      <w:r>
        <w:rPr>
          <w:sz w:val="24"/>
        </w:rPr>
        <w:t>the</w:t>
      </w:r>
      <w:r>
        <w:rPr>
          <w:spacing w:val="-8"/>
          <w:sz w:val="24"/>
        </w:rPr>
        <w:t xml:space="preserve"> </w:t>
      </w:r>
      <w:r>
        <w:rPr>
          <w:sz w:val="24"/>
        </w:rPr>
        <w:t>opportunity</w:t>
      </w:r>
      <w:r>
        <w:rPr>
          <w:spacing w:val="-7"/>
          <w:sz w:val="24"/>
        </w:rPr>
        <w:t xml:space="preserve"> </w:t>
      </w:r>
      <w:r>
        <w:rPr>
          <w:sz w:val="24"/>
        </w:rPr>
        <w:t>to</w:t>
      </w:r>
      <w:r>
        <w:rPr>
          <w:spacing w:val="-7"/>
          <w:sz w:val="24"/>
        </w:rPr>
        <w:t xml:space="preserve"> </w:t>
      </w:r>
      <w:r>
        <w:rPr>
          <w:sz w:val="24"/>
        </w:rPr>
        <w:t>become</w:t>
      </w:r>
      <w:r>
        <w:rPr>
          <w:spacing w:val="-3"/>
          <w:sz w:val="24"/>
        </w:rPr>
        <w:t xml:space="preserve"> </w:t>
      </w:r>
      <w:r>
        <w:rPr>
          <w:sz w:val="24"/>
        </w:rPr>
        <w:t>a</w:t>
      </w:r>
      <w:r>
        <w:rPr>
          <w:spacing w:val="-8"/>
          <w:sz w:val="24"/>
        </w:rPr>
        <w:t xml:space="preserve"> </w:t>
      </w:r>
      <w:r>
        <w:rPr>
          <w:sz w:val="24"/>
        </w:rPr>
        <w:t>recognized expert</w:t>
      </w:r>
      <w:r>
        <w:rPr>
          <w:spacing w:val="-14"/>
          <w:sz w:val="24"/>
        </w:rPr>
        <w:t xml:space="preserve"> </w:t>
      </w:r>
      <w:r>
        <w:rPr>
          <w:sz w:val="24"/>
        </w:rPr>
        <w:t>in</w:t>
      </w:r>
      <w:r>
        <w:rPr>
          <w:spacing w:val="-12"/>
          <w:sz w:val="24"/>
        </w:rPr>
        <w:t xml:space="preserve"> </w:t>
      </w:r>
      <w:r>
        <w:rPr>
          <w:sz w:val="24"/>
        </w:rPr>
        <w:t>a</w:t>
      </w:r>
      <w:r>
        <w:rPr>
          <w:spacing w:val="-13"/>
          <w:sz w:val="24"/>
        </w:rPr>
        <w:t xml:space="preserve"> </w:t>
      </w:r>
      <w:r>
        <w:rPr>
          <w:sz w:val="24"/>
        </w:rPr>
        <w:t>specific</w:t>
      </w:r>
      <w:r>
        <w:rPr>
          <w:spacing w:val="-10"/>
          <w:sz w:val="24"/>
        </w:rPr>
        <w:t xml:space="preserve"> </w:t>
      </w:r>
      <w:r>
        <w:rPr>
          <w:sz w:val="24"/>
        </w:rPr>
        <w:t>industry</w:t>
      </w:r>
      <w:r>
        <w:rPr>
          <w:spacing w:val="-14"/>
          <w:sz w:val="24"/>
        </w:rPr>
        <w:t xml:space="preserve"> </w:t>
      </w:r>
      <w:r>
        <w:rPr>
          <w:sz w:val="24"/>
        </w:rPr>
        <w:t>vertical</w:t>
      </w:r>
      <w:r>
        <w:rPr>
          <w:spacing w:val="-11"/>
          <w:sz w:val="24"/>
        </w:rPr>
        <w:t xml:space="preserve"> </w:t>
      </w:r>
      <w:r>
        <w:rPr>
          <w:sz w:val="24"/>
        </w:rPr>
        <w:t>(e.g.,</w:t>
      </w:r>
      <w:r>
        <w:rPr>
          <w:spacing w:val="-9"/>
          <w:sz w:val="24"/>
        </w:rPr>
        <w:t xml:space="preserve"> </w:t>
      </w:r>
      <w:r>
        <w:rPr>
          <w:sz w:val="24"/>
        </w:rPr>
        <w:t>FinTech,</w:t>
      </w:r>
      <w:r>
        <w:rPr>
          <w:spacing w:val="-9"/>
          <w:sz w:val="24"/>
        </w:rPr>
        <w:t xml:space="preserve"> </w:t>
      </w:r>
      <w:r>
        <w:rPr>
          <w:sz w:val="24"/>
        </w:rPr>
        <w:t>EdTech,</w:t>
      </w:r>
      <w:r>
        <w:rPr>
          <w:spacing w:val="-9"/>
          <w:sz w:val="24"/>
        </w:rPr>
        <w:t xml:space="preserve"> </w:t>
      </w:r>
      <w:r>
        <w:rPr>
          <w:sz w:val="24"/>
        </w:rPr>
        <w:t>Healthcare</w:t>
      </w:r>
      <w:r>
        <w:rPr>
          <w:spacing w:val="-10"/>
          <w:sz w:val="24"/>
        </w:rPr>
        <w:t xml:space="preserve"> </w:t>
      </w:r>
      <w:r>
        <w:rPr>
          <w:sz w:val="24"/>
        </w:rPr>
        <w:t>IT)</w:t>
      </w:r>
      <w:r>
        <w:rPr>
          <w:spacing w:val="-10"/>
          <w:sz w:val="24"/>
        </w:rPr>
        <w:t xml:space="preserve"> </w:t>
      </w:r>
      <w:r>
        <w:rPr>
          <w:sz w:val="24"/>
        </w:rPr>
        <w:t>by</w:t>
      </w:r>
      <w:r>
        <w:rPr>
          <w:spacing w:val="-9"/>
          <w:sz w:val="24"/>
        </w:rPr>
        <w:t xml:space="preserve"> </w:t>
      </w:r>
      <w:r>
        <w:rPr>
          <w:sz w:val="24"/>
        </w:rPr>
        <w:t>leveraging its existing technical expertise.</w:t>
      </w:r>
    </w:p>
    <w:p w14:paraId="6C5E5EEE">
      <w:pPr>
        <w:pStyle w:val="9"/>
        <w:numPr>
          <w:ilvl w:val="0"/>
          <w:numId w:val="17"/>
        </w:numPr>
        <w:tabs>
          <w:tab w:val="left" w:pos="1131"/>
        </w:tabs>
        <w:spacing w:before="9" w:after="0" w:line="360" w:lineRule="auto"/>
        <w:ind w:left="1131" w:right="258" w:hanging="360"/>
        <w:jc w:val="both"/>
        <w:rPr>
          <w:sz w:val="24"/>
        </w:rPr>
      </w:pPr>
      <w:r>
        <w:rPr>
          <w:sz w:val="24"/>
        </w:rPr>
        <w:t>Global Client Base: They can offer cost-effective, high-quality development services to international clients, particularly in North</w:t>
      </w:r>
      <w:r>
        <w:rPr>
          <w:spacing w:val="-8"/>
          <w:sz w:val="24"/>
        </w:rPr>
        <w:t xml:space="preserve"> </w:t>
      </w:r>
      <w:r>
        <w:rPr>
          <w:sz w:val="24"/>
        </w:rPr>
        <w:t>America and Europe, capitalizing on the trend of remote work and global teams.</w:t>
      </w:r>
    </w:p>
    <w:p w14:paraId="20A65467">
      <w:pPr>
        <w:pStyle w:val="9"/>
        <w:numPr>
          <w:ilvl w:val="0"/>
          <w:numId w:val="17"/>
        </w:numPr>
        <w:tabs>
          <w:tab w:val="left" w:pos="1131"/>
        </w:tabs>
        <w:spacing w:before="9" w:after="0" w:line="360" w:lineRule="auto"/>
        <w:ind w:left="1131" w:right="253" w:hanging="360"/>
        <w:jc w:val="both"/>
        <w:rPr>
          <w:sz w:val="24"/>
        </w:rPr>
      </w:pPr>
      <w:r>
        <w:rPr>
          <w:sz w:val="24"/>
        </w:rPr>
        <w:t>Monetizing</w:t>
      </w:r>
      <w:r>
        <w:rPr>
          <w:spacing w:val="-15"/>
          <w:sz w:val="24"/>
        </w:rPr>
        <w:t xml:space="preserve"> </w:t>
      </w:r>
      <w:r>
        <w:rPr>
          <w:sz w:val="24"/>
        </w:rPr>
        <w:t>Training:</w:t>
      </w:r>
      <w:r>
        <w:rPr>
          <w:spacing w:val="-15"/>
          <w:sz w:val="24"/>
        </w:rPr>
        <w:t xml:space="preserve"> </w:t>
      </w:r>
      <w:r>
        <w:rPr>
          <w:sz w:val="24"/>
        </w:rPr>
        <w:t>The</w:t>
      </w:r>
      <w:r>
        <w:rPr>
          <w:spacing w:val="-15"/>
          <w:sz w:val="24"/>
        </w:rPr>
        <w:t xml:space="preserve"> </w:t>
      </w:r>
      <w:r>
        <w:rPr>
          <w:sz w:val="24"/>
        </w:rPr>
        <w:t>well-structured</w:t>
      </w:r>
      <w:r>
        <w:rPr>
          <w:spacing w:val="-15"/>
          <w:sz w:val="24"/>
        </w:rPr>
        <w:t xml:space="preserve"> </w:t>
      </w:r>
      <w:r>
        <w:rPr>
          <w:sz w:val="24"/>
        </w:rPr>
        <w:t>internship</w:t>
      </w:r>
      <w:r>
        <w:rPr>
          <w:spacing w:val="-15"/>
          <w:sz w:val="24"/>
        </w:rPr>
        <w:t xml:space="preserve"> </w:t>
      </w:r>
      <w:r>
        <w:rPr>
          <w:sz w:val="24"/>
        </w:rPr>
        <w:t>program</w:t>
      </w:r>
      <w:r>
        <w:rPr>
          <w:spacing w:val="-15"/>
          <w:sz w:val="24"/>
        </w:rPr>
        <w:t xml:space="preserve"> </w:t>
      </w:r>
      <w:r>
        <w:rPr>
          <w:sz w:val="24"/>
        </w:rPr>
        <w:t>could</w:t>
      </w:r>
      <w:r>
        <w:rPr>
          <w:spacing w:val="-15"/>
          <w:sz w:val="24"/>
        </w:rPr>
        <w:t xml:space="preserve"> </w:t>
      </w:r>
      <w:r>
        <w:rPr>
          <w:sz w:val="24"/>
        </w:rPr>
        <w:t>be</w:t>
      </w:r>
      <w:r>
        <w:rPr>
          <w:spacing w:val="-15"/>
          <w:sz w:val="24"/>
        </w:rPr>
        <w:t xml:space="preserve"> </w:t>
      </w:r>
      <w:r>
        <w:rPr>
          <w:sz w:val="24"/>
        </w:rPr>
        <w:t>refined</w:t>
      </w:r>
      <w:r>
        <w:rPr>
          <w:spacing w:val="-15"/>
          <w:sz w:val="24"/>
        </w:rPr>
        <w:t xml:space="preserve"> </w:t>
      </w:r>
      <w:r>
        <w:rPr>
          <w:sz w:val="24"/>
        </w:rPr>
        <w:t>and</w:t>
      </w:r>
      <w:r>
        <w:rPr>
          <w:spacing w:val="-15"/>
          <w:sz w:val="24"/>
        </w:rPr>
        <w:t xml:space="preserve"> </w:t>
      </w:r>
      <w:r>
        <w:rPr>
          <w:sz w:val="24"/>
        </w:rPr>
        <w:t>offered as a paid corporate training service to other companies, creating a new revenue stream.</w:t>
      </w:r>
    </w:p>
    <w:p w14:paraId="771FC1C8">
      <w:pPr>
        <w:pStyle w:val="9"/>
        <w:numPr>
          <w:numId w:val="0"/>
        </w:numPr>
        <w:tabs>
          <w:tab w:val="left" w:pos="1131"/>
        </w:tabs>
        <w:spacing w:before="9" w:after="0" w:line="360" w:lineRule="auto"/>
        <w:ind w:left="771" w:leftChars="0" w:right="253" w:rightChars="0"/>
        <w:jc w:val="both"/>
        <w:rPr>
          <w:sz w:val="24"/>
        </w:rPr>
      </w:pPr>
    </w:p>
    <w:p w14:paraId="500A0AC9">
      <w:pPr>
        <w:pStyle w:val="3"/>
        <w:spacing w:before="7" w:line="360" w:lineRule="auto"/>
      </w:pPr>
      <w:bookmarkStart w:id="75" w:name="Threats (External) :"/>
      <w:bookmarkEnd w:id="75"/>
      <w:r>
        <w:t>Threats</w:t>
      </w:r>
      <w:r>
        <w:rPr>
          <w:spacing w:val="-11"/>
        </w:rPr>
        <w:t xml:space="preserve"> </w:t>
      </w:r>
      <w:r>
        <w:t>(External)</w:t>
      </w:r>
      <w:r>
        <w:rPr>
          <w:spacing w:val="-9"/>
        </w:rPr>
        <w:t xml:space="preserve"> </w:t>
      </w:r>
      <w:r>
        <w:rPr>
          <w:spacing w:val="-10"/>
        </w:rPr>
        <w:t>:</w:t>
      </w:r>
    </w:p>
    <w:p w14:paraId="0A153C77">
      <w:pPr>
        <w:pStyle w:val="6"/>
        <w:spacing w:before="2" w:line="360" w:lineRule="auto"/>
        <w:rPr>
          <w:b/>
        </w:rPr>
      </w:pPr>
    </w:p>
    <w:p w14:paraId="7A1FDC77">
      <w:pPr>
        <w:pStyle w:val="9"/>
        <w:numPr>
          <w:ilvl w:val="0"/>
          <w:numId w:val="17"/>
        </w:numPr>
        <w:tabs>
          <w:tab w:val="left" w:pos="1131"/>
        </w:tabs>
        <w:spacing w:before="1" w:after="0" w:line="360" w:lineRule="auto"/>
        <w:ind w:left="1131" w:right="255" w:hanging="360"/>
        <w:jc w:val="both"/>
        <w:rPr>
          <w:sz w:val="24"/>
        </w:rPr>
      </w:pPr>
      <w:r>
        <w:rPr>
          <w:sz w:val="24"/>
        </w:rPr>
        <w:t>Intense</w:t>
      </w:r>
      <w:r>
        <w:rPr>
          <w:spacing w:val="40"/>
          <w:sz w:val="24"/>
        </w:rPr>
        <w:t xml:space="preserve"> </w:t>
      </w:r>
      <w:r>
        <w:rPr>
          <w:sz w:val="24"/>
        </w:rPr>
        <w:t>Market Competition: The IT services market in Pune is saturated with freelancers, mid-sized agencies, and large multinational corporations, all competing for the same pool of clients and talent.</w:t>
      </w:r>
    </w:p>
    <w:p w14:paraId="4420973B">
      <w:pPr>
        <w:pStyle w:val="9"/>
        <w:numPr>
          <w:ilvl w:val="0"/>
          <w:numId w:val="17"/>
        </w:numPr>
        <w:tabs>
          <w:tab w:val="left" w:pos="1131"/>
        </w:tabs>
        <w:spacing w:before="11" w:after="0" w:line="360" w:lineRule="auto"/>
        <w:ind w:left="1131" w:right="262" w:hanging="360"/>
        <w:jc w:val="both"/>
        <w:rPr>
          <w:sz w:val="24"/>
        </w:rPr>
      </w:pPr>
      <w:r>
        <w:rPr>
          <w:sz w:val="24"/>
        </w:rPr>
        <w:t xml:space="preserve">Rapid Technological Change: The technologies that are popular today can become obsolete quickly. Continuous investment in training and R&amp;D is necessary to stay </w:t>
      </w:r>
      <w:r>
        <w:rPr>
          <w:spacing w:val="-2"/>
          <w:sz w:val="24"/>
        </w:rPr>
        <w:t>relevant.</w:t>
      </w:r>
    </w:p>
    <w:p w14:paraId="0455D397">
      <w:pPr>
        <w:pStyle w:val="9"/>
        <w:numPr>
          <w:ilvl w:val="0"/>
          <w:numId w:val="17"/>
        </w:numPr>
        <w:tabs>
          <w:tab w:val="left" w:pos="1131"/>
        </w:tabs>
        <w:spacing w:before="6" w:after="0" w:line="360" w:lineRule="auto"/>
        <w:ind w:left="1131" w:right="265" w:hanging="360"/>
        <w:jc w:val="both"/>
        <w:rPr>
          <w:sz w:val="24"/>
        </w:rPr>
      </w:pPr>
      <w:r>
        <w:rPr>
          <w:sz w:val="24"/>
        </w:rPr>
        <w:t>Talent Poaching: Skilled developers are in high demand and are frequently targeted by larger companies offering higher salaries and more extensive benefits packages.</w:t>
      </w:r>
    </w:p>
    <w:p w14:paraId="23F44A77">
      <w:pPr>
        <w:pStyle w:val="9"/>
        <w:numPr>
          <w:ilvl w:val="0"/>
          <w:numId w:val="17"/>
        </w:numPr>
        <w:tabs>
          <w:tab w:val="left" w:pos="1131"/>
        </w:tabs>
        <w:spacing w:before="8" w:after="0" w:line="360" w:lineRule="auto"/>
        <w:ind w:left="1131" w:right="257" w:hanging="360"/>
        <w:jc w:val="both"/>
        <w:rPr>
          <w:sz w:val="24"/>
        </w:rPr>
      </w:pPr>
      <w:r>
        <w:rPr>
          <w:sz w:val="24"/>
        </w:rPr>
        <w:t>Economic</w:t>
      </w:r>
      <w:r>
        <w:rPr>
          <w:spacing w:val="-15"/>
          <w:sz w:val="24"/>
        </w:rPr>
        <w:t xml:space="preserve"> </w:t>
      </w:r>
      <w:r>
        <w:rPr>
          <w:sz w:val="24"/>
        </w:rPr>
        <w:t>Instability:</w:t>
      </w:r>
      <w:r>
        <w:rPr>
          <w:spacing w:val="-7"/>
          <w:sz w:val="24"/>
        </w:rPr>
        <w:t xml:space="preserve"> </w:t>
      </w:r>
      <w:r>
        <w:rPr>
          <w:sz w:val="24"/>
        </w:rPr>
        <w:t>During</w:t>
      </w:r>
      <w:r>
        <w:rPr>
          <w:spacing w:val="-10"/>
          <w:sz w:val="24"/>
        </w:rPr>
        <w:t xml:space="preserve"> </w:t>
      </w:r>
      <w:r>
        <w:rPr>
          <w:sz w:val="24"/>
        </w:rPr>
        <w:t>economic</w:t>
      </w:r>
      <w:r>
        <w:rPr>
          <w:spacing w:val="-11"/>
          <w:sz w:val="24"/>
        </w:rPr>
        <w:t xml:space="preserve"> </w:t>
      </w:r>
      <w:r>
        <w:rPr>
          <w:sz w:val="24"/>
        </w:rPr>
        <w:t>downturns,</w:t>
      </w:r>
      <w:r>
        <w:rPr>
          <w:spacing w:val="-13"/>
          <w:sz w:val="24"/>
        </w:rPr>
        <w:t xml:space="preserve"> </w:t>
      </w:r>
      <w:r>
        <w:rPr>
          <w:sz w:val="24"/>
        </w:rPr>
        <w:t>businesses</w:t>
      </w:r>
      <w:r>
        <w:rPr>
          <w:spacing w:val="-12"/>
          <w:sz w:val="24"/>
        </w:rPr>
        <w:t xml:space="preserve"> </w:t>
      </w:r>
      <w:r>
        <w:rPr>
          <w:sz w:val="24"/>
        </w:rPr>
        <w:t>often</w:t>
      </w:r>
      <w:r>
        <w:rPr>
          <w:spacing w:val="-13"/>
          <w:sz w:val="24"/>
        </w:rPr>
        <w:t xml:space="preserve"> </w:t>
      </w:r>
      <w:r>
        <w:rPr>
          <w:sz w:val="24"/>
        </w:rPr>
        <w:t>cut</w:t>
      </w:r>
      <w:r>
        <w:rPr>
          <w:spacing w:val="-10"/>
          <w:sz w:val="24"/>
        </w:rPr>
        <w:t xml:space="preserve"> </w:t>
      </w:r>
      <w:r>
        <w:rPr>
          <w:sz w:val="24"/>
        </w:rPr>
        <w:t>spending</w:t>
      </w:r>
      <w:r>
        <w:rPr>
          <w:spacing w:val="-10"/>
          <w:sz w:val="24"/>
        </w:rPr>
        <w:t xml:space="preserve"> </w:t>
      </w:r>
      <w:r>
        <w:rPr>
          <w:sz w:val="24"/>
        </w:rPr>
        <w:t>on</w:t>
      </w:r>
      <w:r>
        <w:rPr>
          <w:spacing w:val="-13"/>
          <w:sz w:val="24"/>
        </w:rPr>
        <w:t xml:space="preserve"> </w:t>
      </w:r>
      <w:r>
        <w:rPr>
          <w:sz w:val="24"/>
        </w:rPr>
        <w:t>new IT projects, which could directly impact the company's revenue and project</w:t>
      </w:r>
    </w:p>
    <w:p w14:paraId="4C6BDE2E">
      <w:pPr>
        <w:pStyle w:val="6"/>
        <w:spacing w:before="2" w:line="360" w:lineRule="auto"/>
        <w:ind w:left="1145"/>
      </w:pPr>
      <w:r>
        <w:rPr>
          <w:spacing w:val="-2"/>
        </w:rPr>
        <w:t>pipeline.</w:t>
      </w:r>
    </w:p>
    <w:p w14:paraId="1A0EB900">
      <w:pPr>
        <w:pStyle w:val="6"/>
        <w:spacing w:after="0" w:line="360" w:lineRule="auto"/>
        <w:sectPr>
          <w:pgSz w:w="11910" w:h="16840"/>
          <w:pgMar w:top="940" w:right="1008" w:bottom="1757" w:left="1559" w:header="690" w:footer="1588" w:gutter="0"/>
          <w:cols w:space="720" w:num="1"/>
        </w:sectPr>
      </w:pPr>
    </w:p>
    <w:p w14:paraId="6DB8B12C">
      <w:pPr>
        <w:pStyle w:val="6"/>
        <w:spacing w:before="150" w:line="360" w:lineRule="auto"/>
        <w:rPr>
          <w:sz w:val="28"/>
        </w:rPr>
      </w:pPr>
    </w:p>
    <w:p w14:paraId="4571DB41">
      <w:pPr>
        <w:pStyle w:val="2"/>
        <w:spacing w:before="1" w:line="360" w:lineRule="auto"/>
        <w:ind w:left="2889" w:right="2996"/>
        <w:rPr>
          <w:b/>
        </w:rPr>
      </w:pPr>
      <w:bookmarkStart w:id="76" w:name="CHAPTER NO. 11 REFERENCES"/>
      <w:bookmarkEnd w:id="76"/>
      <w:r>
        <w:rPr>
          <w:spacing w:val="-2"/>
        </w:rPr>
        <w:t>CHAPTER</w:t>
      </w:r>
      <w:r>
        <w:rPr>
          <w:spacing w:val="-19"/>
        </w:rPr>
        <w:t xml:space="preserve"> </w:t>
      </w:r>
      <w:r>
        <w:rPr>
          <w:spacing w:val="-2"/>
        </w:rPr>
        <w:t>NO.</w:t>
      </w:r>
      <w:r>
        <w:rPr>
          <w:spacing w:val="-18"/>
        </w:rPr>
        <w:t xml:space="preserve"> </w:t>
      </w:r>
      <w:r>
        <w:rPr>
          <w:spacing w:val="-2"/>
        </w:rPr>
        <w:t>11 REFERENCES</w:t>
      </w:r>
    </w:p>
    <w:p w14:paraId="1BD21574">
      <w:pPr>
        <w:pStyle w:val="6"/>
        <w:spacing w:line="360" w:lineRule="auto"/>
        <w:rPr>
          <w:b/>
        </w:rPr>
      </w:pPr>
    </w:p>
    <w:p w14:paraId="2872841D">
      <w:pPr>
        <w:pStyle w:val="6"/>
        <w:spacing w:before="3" w:line="360" w:lineRule="auto"/>
        <w:rPr>
          <w:b/>
        </w:rPr>
      </w:pPr>
    </w:p>
    <w:p w14:paraId="748F327E">
      <w:pPr>
        <w:pStyle w:val="9"/>
        <w:numPr>
          <w:ilvl w:val="0"/>
          <w:numId w:val="19"/>
        </w:numPr>
        <w:tabs>
          <w:tab w:val="left" w:pos="1114"/>
        </w:tabs>
        <w:spacing w:before="1" w:after="0" w:line="360" w:lineRule="auto"/>
        <w:ind w:left="1114" w:right="0" w:hanging="358"/>
        <w:jc w:val="left"/>
        <w:rPr>
          <w:i/>
          <w:sz w:val="24"/>
        </w:rPr>
      </w:pPr>
      <w:r>
        <w:fldChar w:fldCharType="begin"/>
      </w:r>
      <w:r>
        <w:instrText xml:space="preserve"> HYPERLINK "https://en.wikipedia.org/" \h </w:instrText>
      </w:r>
      <w:r>
        <w:fldChar w:fldCharType="separate"/>
      </w:r>
      <w:r>
        <w:rPr>
          <w:i/>
          <w:color w:val="0000FF"/>
          <w:spacing w:val="-2"/>
          <w:sz w:val="24"/>
        </w:rPr>
        <w:t>https://en.wikipedia.org</w:t>
      </w:r>
      <w:r>
        <w:rPr>
          <w:i/>
          <w:color w:val="0000FF"/>
          <w:spacing w:val="-2"/>
          <w:sz w:val="24"/>
        </w:rPr>
        <w:fldChar w:fldCharType="end"/>
      </w:r>
    </w:p>
    <w:p w14:paraId="61620244">
      <w:pPr>
        <w:pStyle w:val="6"/>
        <w:spacing w:before="27" w:line="360" w:lineRule="auto"/>
        <w:rPr>
          <w:i/>
        </w:rPr>
      </w:pPr>
    </w:p>
    <w:p w14:paraId="76B43185">
      <w:pPr>
        <w:pStyle w:val="9"/>
        <w:numPr>
          <w:ilvl w:val="0"/>
          <w:numId w:val="19"/>
        </w:numPr>
        <w:tabs>
          <w:tab w:val="left" w:pos="1114"/>
        </w:tabs>
        <w:spacing w:before="0" w:after="0" w:line="360" w:lineRule="auto"/>
        <w:ind w:left="1114" w:right="0" w:hanging="358"/>
        <w:jc w:val="left"/>
        <w:rPr>
          <w:i/>
          <w:sz w:val="24"/>
        </w:rPr>
      </w:pPr>
      <w:r>
        <w:fldChar w:fldCharType="begin"/>
      </w:r>
      <w:r>
        <w:instrText xml:space="preserve"> HYPERLINK "http://www.engineeringarticles.org/" \h </w:instrText>
      </w:r>
      <w:r>
        <w:fldChar w:fldCharType="separate"/>
      </w:r>
      <w:r>
        <w:rPr>
          <w:i/>
          <w:color w:val="0000FF"/>
          <w:spacing w:val="-2"/>
          <w:sz w:val="24"/>
        </w:rPr>
        <w:t>www.engineeringarticles.org</w:t>
      </w:r>
      <w:r>
        <w:rPr>
          <w:i/>
          <w:color w:val="0000FF"/>
          <w:spacing w:val="-2"/>
          <w:sz w:val="24"/>
        </w:rPr>
        <w:fldChar w:fldCharType="end"/>
      </w:r>
    </w:p>
    <w:p w14:paraId="71458463">
      <w:pPr>
        <w:pStyle w:val="6"/>
        <w:spacing w:before="30" w:line="360" w:lineRule="auto"/>
        <w:rPr>
          <w:i/>
        </w:rPr>
      </w:pPr>
    </w:p>
    <w:p w14:paraId="65252F30">
      <w:pPr>
        <w:pStyle w:val="9"/>
        <w:numPr>
          <w:ilvl w:val="0"/>
          <w:numId w:val="19"/>
        </w:numPr>
        <w:tabs>
          <w:tab w:val="left" w:pos="1114"/>
        </w:tabs>
        <w:spacing w:before="0" w:after="0" w:line="360" w:lineRule="auto"/>
        <w:ind w:left="1114" w:right="0" w:hanging="358"/>
        <w:jc w:val="left"/>
        <w:rPr>
          <w:i/>
          <w:sz w:val="24"/>
        </w:rPr>
      </w:pPr>
      <w:r>
        <w:fldChar w:fldCharType="begin"/>
      </w:r>
      <w:r>
        <w:instrText xml:space="preserve"> HYPERLINK "http://www.thelibraryofmanufacturing.com/" \h </w:instrText>
      </w:r>
      <w:r>
        <w:fldChar w:fldCharType="separate"/>
      </w:r>
      <w:r>
        <w:rPr>
          <w:i/>
          <w:color w:val="0000FF"/>
          <w:spacing w:val="-2"/>
          <w:sz w:val="24"/>
          <w:u w:val="single" w:color="0000FF"/>
        </w:rPr>
        <w:t>http://www.thelibraryofmanufacturing.com</w:t>
      </w:r>
      <w:r>
        <w:rPr>
          <w:i/>
          <w:color w:val="0000FF"/>
          <w:spacing w:val="-2"/>
          <w:sz w:val="24"/>
          <w:u w:val="single" w:color="0000FF"/>
        </w:rPr>
        <w:fldChar w:fldCharType="end"/>
      </w:r>
      <w:r>
        <w:fldChar w:fldCharType="begin"/>
      </w:r>
      <w:r>
        <w:instrText xml:space="preserve"> HYPERLINK "http://www.thelibraryofmanufacturing.com/" \h </w:instrText>
      </w:r>
      <w:r>
        <w:fldChar w:fldCharType="separate"/>
      </w:r>
      <w:r>
        <w:rPr>
          <w:i/>
          <w:color w:val="0000FF"/>
          <w:spacing w:val="-2"/>
          <w:sz w:val="24"/>
          <w:u w:val="single" w:color="0000FF"/>
        </w:rPr>
        <w:t>/</w:t>
      </w:r>
      <w:r>
        <w:rPr>
          <w:i/>
          <w:color w:val="0000FF"/>
          <w:spacing w:val="-2"/>
          <w:sz w:val="24"/>
          <w:u w:val="single" w:color="0000FF"/>
        </w:rPr>
        <w:fldChar w:fldCharType="end"/>
      </w:r>
    </w:p>
    <w:p w14:paraId="612323E1">
      <w:pPr>
        <w:pStyle w:val="6"/>
        <w:spacing w:before="25" w:line="360" w:lineRule="auto"/>
        <w:rPr>
          <w:i/>
        </w:rPr>
      </w:pPr>
    </w:p>
    <w:p w14:paraId="102F0C9D">
      <w:pPr>
        <w:pStyle w:val="9"/>
        <w:numPr>
          <w:ilvl w:val="0"/>
          <w:numId w:val="19"/>
        </w:numPr>
        <w:tabs>
          <w:tab w:val="left" w:pos="1114"/>
        </w:tabs>
        <w:spacing w:before="0" w:after="0" w:line="360" w:lineRule="auto"/>
        <w:ind w:left="1114" w:right="0" w:hanging="358"/>
        <w:jc w:val="left"/>
        <w:rPr>
          <w:sz w:val="24"/>
        </w:rPr>
      </w:pPr>
      <w:r>
        <w:fldChar w:fldCharType="begin"/>
      </w:r>
      <w:r>
        <w:instrText xml:space="preserve"> HYPERLINK "https://scalefull.com/" \h </w:instrText>
      </w:r>
      <w:r>
        <w:fldChar w:fldCharType="separate"/>
      </w:r>
      <w:r>
        <w:rPr>
          <w:color w:val="0000FF"/>
          <w:spacing w:val="-2"/>
          <w:sz w:val="24"/>
          <w:u w:val="single" w:color="0000FF"/>
        </w:rPr>
        <w:t>https://scalefull.com</w:t>
      </w:r>
      <w:r>
        <w:rPr>
          <w:color w:val="0000FF"/>
          <w:spacing w:val="-2"/>
          <w:sz w:val="24"/>
          <w:u w:val="single" w:color="0000FF"/>
        </w:rPr>
        <w:fldChar w:fldCharType="end"/>
      </w:r>
      <w:r>
        <w:fldChar w:fldCharType="begin"/>
      </w:r>
      <w:r>
        <w:instrText xml:space="preserve"> HYPERLINK "https://scalefull.com/" \h </w:instrText>
      </w:r>
      <w:r>
        <w:fldChar w:fldCharType="separate"/>
      </w:r>
      <w:r>
        <w:rPr>
          <w:color w:val="0000FF"/>
          <w:spacing w:val="-2"/>
          <w:sz w:val="24"/>
          <w:u w:val="single" w:color="0000FF"/>
        </w:rPr>
        <w:t>/</w:t>
      </w:r>
      <w:r>
        <w:rPr>
          <w:color w:val="0000FF"/>
          <w:spacing w:val="-2"/>
          <w:sz w:val="24"/>
          <w:u w:val="single" w:color="0000FF"/>
        </w:rPr>
        <w:fldChar w:fldCharType="end"/>
      </w:r>
    </w:p>
    <w:p w14:paraId="1BB848A1">
      <w:pPr>
        <w:pStyle w:val="6"/>
        <w:spacing w:before="34" w:line="360" w:lineRule="auto"/>
      </w:pPr>
    </w:p>
    <w:p w14:paraId="10CFA105">
      <w:pPr>
        <w:pStyle w:val="9"/>
        <w:numPr>
          <w:ilvl w:val="0"/>
          <w:numId w:val="19"/>
        </w:numPr>
        <w:tabs>
          <w:tab w:val="left" w:pos="1114"/>
        </w:tabs>
        <w:spacing w:before="1" w:after="0" w:line="360" w:lineRule="auto"/>
        <w:ind w:left="1114" w:right="0" w:hanging="358"/>
        <w:jc w:val="left"/>
        <w:rPr>
          <w:sz w:val="24"/>
        </w:rPr>
      </w:pPr>
      <w:r>
        <w:fldChar w:fldCharType="begin"/>
      </w:r>
      <w:r>
        <w:instrText xml:space="preserve"> HYPERLINK "https://in.linkedin.com/company/scalefull" \h </w:instrText>
      </w:r>
      <w:r>
        <w:fldChar w:fldCharType="separate"/>
      </w:r>
      <w:r>
        <w:rPr>
          <w:color w:val="0000FF"/>
          <w:spacing w:val="-2"/>
          <w:sz w:val="24"/>
          <w:u w:val="single" w:color="0000FF"/>
        </w:rPr>
        <w:t>https://in.linkedin.com/company/scaleful</w:t>
      </w:r>
      <w:r>
        <w:rPr>
          <w:color w:val="0000FF"/>
          <w:spacing w:val="-2"/>
          <w:sz w:val="24"/>
          <w:u w:val="single" w:color="0000FF"/>
        </w:rPr>
        <w:fldChar w:fldCharType="end"/>
      </w:r>
      <w:r>
        <w:fldChar w:fldCharType="begin"/>
      </w:r>
      <w:r>
        <w:instrText xml:space="preserve"> HYPERLINK "https://in.linkedin.com/company/scalefull" \h </w:instrText>
      </w:r>
      <w:r>
        <w:fldChar w:fldCharType="separate"/>
      </w:r>
      <w:r>
        <w:rPr>
          <w:color w:val="0000FF"/>
          <w:spacing w:val="-2"/>
          <w:sz w:val="24"/>
          <w:u w:val="single" w:color="0000FF"/>
        </w:rPr>
        <w:t>l</w:t>
      </w:r>
      <w:r>
        <w:rPr>
          <w:color w:val="0000FF"/>
          <w:spacing w:val="-2"/>
          <w:sz w:val="24"/>
          <w:u w:val="single" w:color="0000FF"/>
        </w:rPr>
        <w:fldChar w:fldCharType="end"/>
      </w:r>
    </w:p>
    <w:p w14:paraId="4B18F295">
      <w:pPr>
        <w:pStyle w:val="6"/>
        <w:spacing w:before="32" w:line="360" w:lineRule="auto"/>
      </w:pPr>
    </w:p>
    <w:p w14:paraId="08D5CE05">
      <w:pPr>
        <w:pStyle w:val="9"/>
        <w:numPr>
          <w:ilvl w:val="0"/>
          <w:numId w:val="19"/>
        </w:numPr>
        <w:tabs>
          <w:tab w:val="left" w:pos="1114"/>
        </w:tabs>
        <w:spacing w:before="0" w:after="0" w:line="360" w:lineRule="auto"/>
        <w:ind w:left="1114" w:right="0" w:hanging="358"/>
        <w:jc w:val="left"/>
        <w:rPr>
          <w:sz w:val="24"/>
        </w:rPr>
      </w:pPr>
      <w:r>
        <w:fldChar w:fldCharType="begin"/>
      </w:r>
      <w:r>
        <w:instrText xml:space="preserve"> HYPERLINK "https://wisdomsprouts.in/" \h </w:instrText>
      </w:r>
      <w:r>
        <w:fldChar w:fldCharType="separate"/>
      </w:r>
      <w:r>
        <w:rPr>
          <w:color w:val="0000FF"/>
          <w:spacing w:val="-2"/>
          <w:sz w:val="24"/>
        </w:rPr>
        <w:t>https://wisdomsprouts.in/</w:t>
      </w:r>
      <w:r>
        <w:rPr>
          <w:color w:val="0000FF"/>
          <w:spacing w:val="-2"/>
          <w:sz w:val="24"/>
        </w:rPr>
        <w:fldChar w:fldCharType="end"/>
      </w:r>
    </w:p>
    <w:p w14:paraId="029CFA3E">
      <w:pPr>
        <w:pStyle w:val="9"/>
        <w:spacing w:after="0" w:line="360" w:lineRule="auto"/>
        <w:jc w:val="left"/>
        <w:rPr>
          <w:sz w:val="24"/>
        </w:rPr>
        <w:sectPr>
          <w:pgSz w:w="11910" w:h="16840"/>
          <w:pgMar w:top="940" w:right="1008" w:bottom="1800" w:left="1559" w:header="690" w:footer="1588" w:gutter="0"/>
          <w:cols w:space="720" w:num="1"/>
        </w:sectPr>
      </w:pPr>
    </w:p>
    <w:p w14:paraId="5B960128">
      <w:pPr>
        <w:pStyle w:val="6"/>
        <w:spacing w:before="148" w:line="360" w:lineRule="auto"/>
        <w:rPr>
          <w:sz w:val="28"/>
        </w:rPr>
      </w:pPr>
    </w:p>
    <w:p w14:paraId="785F880B">
      <w:pPr>
        <w:pStyle w:val="2"/>
        <w:spacing w:line="360" w:lineRule="auto"/>
        <w:ind w:left="396" w:right="0"/>
        <w:jc w:val="left"/>
        <w:rPr>
          <w:b/>
          <w:sz w:val="20"/>
        </w:rPr>
      </w:pPr>
      <w:bookmarkStart w:id="77" w:name="GROUP PHOTO WITH COMPANY PERSON AT COMPA"/>
      <w:bookmarkEnd w:id="77"/>
      <w:r>
        <w:rPr>
          <w:spacing w:val="-4"/>
        </w:rPr>
        <w:t>GROUP</w:t>
      </w:r>
      <w:r>
        <w:rPr>
          <w:spacing w:val="-14"/>
        </w:rPr>
        <w:t xml:space="preserve"> </w:t>
      </w:r>
      <w:r>
        <w:rPr>
          <w:spacing w:val="-4"/>
        </w:rPr>
        <w:t>PHOTO</w:t>
      </w:r>
      <w:r>
        <w:rPr>
          <w:spacing w:val="-15"/>
        </w:rPr>
        <w:t xml:space="preserve"> </w:t>
      </w:r>
      <w:r>
        <w:rPr>
          <w:spacing w:val="-4"/>
        </w:rPr>
        <w:t>WITH</w:t>
      </w:r>
      <w:r>
        <w:rPr>
          <w:spacing w:val="-6"/>
        </w:rPr>
        <w:t xml:space="preserve"> </w:t>
      </w:r>
      <w:r>
        <w:rPr>
          <w:spacing w:val="-4"/>
        </w:rPr>
        <w:t>COMPANY</w:t>
      </w:r>
      <w:r>
        <w:rPr>
          <w:spacing w:val="-11"/>
        </w:rPr>
        <w:t xml:space="preserve"> </w:t>
      </w:r>
      <w:r>
        <w:rPr>
          <w:spacing w:val="-4"/>
        </w:rPr>
        <w:t>PERSON</w:t>
      </w:r>
      <w:r>
        <w:rPr>
          <w:spacing w:val="-11"/>
        </w:rPr>
        <w:t xml:space="preserve"> </w:t>
      </w:r>
      <w:r>
        <w:rPr>
          <w:spacing w:val="-4"/>
        </w:rPr>
        <w:t>AT</w:t>
      </w:r>
      <w:r>
        <w:rPr>
          <w:spacing w:val="-7"/>
        </w:rPr>
        <w:t xml:space="preserve"> </w:t>
      </w:r>
      <w:r>
        <w:rPr>
          <w:spacing w:val="-4"/>
        </w:rPr>
        <w:t>COMPANY</w:t>
      </w:r>
      <w:r>
        <w:rPr>
          <w:spacing w:val="-10"/>
        </w:rPr>
        <w:t xml:space="preserve"> </w:t>
      </w:r>
      <w:r>
        <w:rPr>
          <w:spacing w:val="-4"/>
        </w:rPr>
        <w:t>PREMISES.</w:t>
      </w:r>
    </w:p>
    <w:p w14:paraId="535BD318">
      <w:pPr>
        <w:pStyle w:val="6"/>
        <w:spacing w:line="360" w:lineRule="auto"/>
        <w:rPr>
          <w:b/>
          <w:sz w:val="20"/>
        </w:rPr>
      </w:pPr>
    </w:p>
    <w:p w14:paraId="1D25FE5F">
      <w:pPr>
        <w:pStyle w:val="6"/>
        <w:spacing w:before="58" w:line="360" w:lineRule="auto"/>
        <w:rPr>
          <w:b/>
          <w:sz w:val="20"/>
        </w:rPr>
      </w:pPr>
      <w:r>
        <w:rPr>
          <w:b/>
          <w:sz w:val="20"/>
        </w:rPr>
        <w:drawing>
          <wp:anchor distT="0" distB="0" distL="0" distR="0" simplePos="0" relativeHeight="251704320" behindDoc="1" locked="0" layoutInCell="1" allowOverlap="1">
            <wp:simplePos x="0" y="0"/>
            <wp:positionH relativeFrom="page">
              <wp:posOffset>1229360</wp:posOffset>
            </wp:positionH>
            <wp:positionV relativeFrom="paragraph">
              <wp:posOffset>198120</wp:posOffset>
            </wp:positionV>
            <wp:extent cx="5414645" cy="3004820"/>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37" cstate="print"/>
                    <a:stretch>
                      <a:fillRect/>
                    </a:stretch>
                  </pic:blipFill>
                  <pic:spPr>
                    <a:xfrm>
                      <a:off x="0" y="0"/>
                      <a:ext cx="5414428" cy="3005137"/>
                    </a:xfrm>
                    <a:prstGeom prst="rect">
                      <a:avLst/>
                    </a:prstGeom>
                  </pic:spPr>
                </pic:pic>
              </a:graphicData>
            </a:graphic>
          </wp:anchor>
        </w:drawing>
      </w:r>
    </w:p>
    <w:p w14:paraId="04AF411E">
      <w:pPr>
        <w:pStyle w:val="6"/>
        <w:spacing w:before="303" w:line="360" w:lineRule="auto"/>
        <w:ind w:left="154" w:right="444"/>
        <w:jc w:val="center"/>
      </w:pPr>
      <w:r>
        <w:t>Fig.1</w:t>
      </w:r>
      <w:r>
        <w:rPr>
          <w:spacing w:val="-2"/>
        </w:rPr>
        <w:t xml:space="preserve"> </w:t>
      </w:r>
      <w:r>
        <w:t>Group</w:t>
      </w:r>
      <w:r>
        <w:rPr>
          <w:spacing w:val="-1"/>
        </w:rPr>
        <w:t xml:space="preserve"> </w:t>
      </w:r>
      <w:r>
        <w:t>photo</w:t>
      </w:r>
      <w:r>
        <w:rPr>
          <w:spacing w:val="-1"/>
        </w:rPr>
        <w:t xml:space="preserve"> </w:t>
      </w:r>
      <w:r>
        <w:t>with</w:t>
      </w:r>
      <w:r>
        <w:rPr>
          <w:spacing w:val="-4"/>
        </w:rPr>
        <w:t xml:space="preserve"> </w:t>
      </w:r>
      <w:r>
        <w:rPr>
          <w:spacing w:val="-2"/>
        </w:rPr>
        <w:t>Instructor</w:t>
      </w:r>
    </w:p>
    <w:p w14:paraId="191DF2D3">
      <w:pPr>
        <w:pStyle w:val="6"/>
        <w:spacing w:after="0" w:line="360" w:lineRule="auto"/>
        <w:jc w:val="center"/>
        <w:sectPr>
          <w:pgSz w:w="11910" w:h="16840"/>
          <w:pgMar w:top="940" w:right="1008" w:bottom="1757" w:left="1559" w:header="690" w:footer="1588" w:gutter="0"/>
          <w:cols w:space="720" w:num="1"/>
        </w:sectPr>
      </w:pPr>
    </w:p>
    <w:p w14:paraId="27B167C3">
      <w:pPr>
        <w:pStyle w:val="6"/>
        <w:spacing w:before="148" w:line="360" w:lineRule="auto"/>
        <w:rPr>
          <w:sz w:val="28"/>
        </w:rPr>
      </w:pPr>
    </w:p>
    <w:p w14:paraId="6249A92B">
      <w:pPr>
        <w:pStyle w:val="2"/>
        <w:spacing w:line="360" w:lineRule="auto"/>
        <w:ind w:left="471" w:right="318"/>
      </w:pPr>
      <w:bookmarkStart w:id="78" w:name="SNAPSHOTS OF PROJECT DONE"/>
      <w:bookmarkEnd w:id="78"/>
      <w:r>
        <w:rPr>
          <w:spacing w:val="-2"/>
        </w:rPr>
        <w:t>SNAPSHOTS</w:t>
      </w:r>
      <w:r>
        <w:rPr>
          <w:spacing w:val="-6"/>
        </w:rPr>
        <w:t xml:space="preserve"> </w:t>
      </w:r>
      <w:r>
        <w:rPr>
          <w:spacing w:val="-2"/>
        </w:rPr>
        <w:t>OF</w:t>
      </w:r>
      <w:r>
        <w:rPr>
          <w:spacing w:val="-13"/>
        </w:rPr>
        <w:t xml:space="preserve"> </w:t>
      </w:r>
      <w:r>
        <w:rPr>
          <w:spacing w:val="-2"/>
        </w:rPr>
        <w:t>PROJECT</w:t>
      </w:r>
      <w:r>
        <w:rPr>
          <w:spacing w:val="-5"/>
        </w:rPr>
        <w:t xml:space="preserve"> </w:t>
      </w:r>
      <w:r>
        <w:rPr>
          <w:spacing w:val="-4"/>
        </w:rPr>
        <w:t>DONE</w:t>
      </w:r>
    </w:p>
    <w:p w14:paraId="2F54B51A">
      <w:pPr>
        <w:pStyle w:val="6"/>
        <w:spacing w:line="360" w:lineRule="auto"/>
        <w:rPr>
          <w:b/>
          <w:sz w:val="20"/>
        </w:rPr>
      </w:pPr>
    </w:p>
    <w:p w14:paraId="428BE325">
      <w:pPr>
        <w:pStyle w:val="6"/>
        <w:spacing w:before="100" w:line="360" w:lineRule="auto"/>
        <w:rPr>
          <w:b/>
          <w:sz w:val="20"/>
        </w:rPr>
      </w:pPr>
      <w:r>
        <w:rPr>
          <w:b/>
          <w:sz w:val="20"/>
        </w:rPr>
        <w:drawing>
          <wp:anchor distT="0" distB="0" distL="0" distR="0" simplePos="0" relativeHeight="251704320" behindDoc="1" locked="0" layoutInCell="1" allowOverlap="1">
            <wp:simplePos x="0" y="0"/>
            <wp:positionH relativeFrom="page">
              <wp:posOffset>1313180</wp:posOffset>
            </wp:positionH>
            <wp:positionV relativeFrom="paragraph">
              <wp:posOffset>224790</wp:posOffset>
            </wp:positionV>
            <wp:extent cx="5355590" cy="2686685"/>
            <wp:effectExtent l="0" t="0" r="0" b="0"/>
            <wp:wrapTopAndBottom/>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38" cstate="print"/>
                    <a:stretch>
                      <a:fillRect/>
                    </a:stretch>
                  </pic:blipFill>
                  <pic:spPr>
                    <a:xfrm>
                      <a:off x="0" y="0"/>
                      <a:ext cx="5355452" cy="2687002"/>
                    </a:xfrm>
                    <a:prstGeom prst="rect">
                      <a:avLst/>
                    </a:prstGeom>
                  </pic:spPr>
                </pic:pic>
              </a:graphicData>
            </a:graphic>
          </wp:anchor>
        </w:drawing>
      </w:r>
    </w:p>
    <w:p w14:paraId="138EB10D">
      <w:pPr>
        <w:pStyle w:val="6"/>
        <w:spacing w:before="156" w:line="360" w:lineRule="auto"/>
        <w:ind w:left="154" w:right="431"/>
        <w:jc w:val="center"/>
      </w:pPr>
      <w:r>
        <w:t>Fig.1</w:t>
      </w:r>
      <w:r>
        <w:rPr>
          <w:spacing w:val="-5"/>
        </w:rPr>
        <w:t xml:space="preserve"> </w:t>
      </w:r>
      <w:r>
        <w:rPr>
          <w:spacing w:val="-2"/>
        </w:rPr>
        <w:t>Dashboard</w:t>
      </w:r>
    </w:p>
    <w:p w14:paraId="2FC19628">
      <w:pPr>
        <w:pStyle w:val="6"/>
        <w:spacing w:line="360" w:lineRule="auto"/>
        <w:rPr>
          <w:sz w:val="20"/>
        </w:rPr>
      </w:pPr>
    </w:p>
    <w:p w14:paraId="51349EEA">
      <w:pPr>
        <w:pStyle w:val="6"/>
        <w:spacing w:line="360" w:lineRule="auto"/>
        <w:rPr>
          <w:sz w:val="20"/>
        </w:rPr>
      </w:pPr>
    </w:p>
    <w:p w14:paraId="57B08822">
      <w:pPr>
        <w:pStyle w:val="6"/>
        <w:spacing w:before="99" w:line="360" w:lineRule="auto"/>
        <w:rPr>
          <w:sz w:val="20"/>
        </w:rPr>
      </w:pPr>
      <w:r>
        <w:rPr>
          <w:sz w:val="20"/>
        </w:rPr>
        <w:drawing>
          <wp:anchor distT="0" distB="0" distL="0" distR="0" simplePos="0" relativeHeight="251705344" behindDoc="1" locked="0" layoutInCell="1" allowOverlap="1">
            <wp:simplePos x="0" y="0"/>
            <wp:positionH relativeFrom="page">
              <wp:posOffset>1216025</wp:posOffset>
            </wp:positionH>
            <wp:positionV relativeFrom="paragraph">
              <wp:posOffset>163195</wp:posOffset>
            </wp:positionV>
            <wp:extent cx="5501005" cy="2548890"/>
            <wp:effectExtent l="0" t="0" r="635" b="1143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39" cstate="print"/>
                    <a:stretch>
                      <a:fillRect/>
                    </a:stretch>
                  </pic:blipFill>
                  <pic:spPr>
                    <a:xfrm>
                      <a:off x="0" y="0"/>
                      <a:ext cx="5501005" cy="2548890"/>
                    </a:xfrm>
                    <a:prstGeom prst="rect">
                      <a:avLst/>
                    </a:prstGeom>
                  </pic:spPr>
                </pic:pic>
              </a:graphicData>
            </a:graphic>
          </wp:anchor>
        </w:drawing>
      </w:r>
    </w:p>
    <w:p w14:paraId="351CE904">
      <w:pPr>
        <w:pStyle w:val="6"/>
        <w:spacing w:before="254" w:line="360" w:lineRule="auto"/>
        <w:ind w:left="424" w:right="290"/>
        <w:jc w:val="center"/>
      </w:pPr>
      <w:r>
        <w:t>Fig.2.</w:t>
      </w:r>
      <w:r>
        <w:rPr>
          <w:spacing w:val="-8"/>
        </w:rPr>
        <w:t xml:space="preserve"> </w:t>
      </w:r>
      <w:r>
        <w:t>Tasks</w:t>
      </w:r>
      <w:r>
        <w:rPr>
          <w:spacing w:val="-5"/>
        </w:rPr>
        <w:t xml:space="preserve"> </w:t>
      </w:r>
      <w:r>
        <w:rPr>
          <w:spacing w:val="-4"/>
        </w:rPr>
        <w:t>Board</w:t>
      </w:r>
    </w:p>
    <w:p w14:paraId="560A78C2">
      <w:pPr>
        <w:pStyle w:val="6"/>
        <w:spacing w:after="0" w:line="360" w:lineRule="auto"/>
        <w:jc w:val="center"/>
        <w:sectPr>
          <w:pgSz w:w="11910" w:h="16840"/>
          <w:pgMar w:top="940" w:right="1008" w:bottom="1757" w:left="1559" w:header="690" w:footer="1588" w:gutter="0"/>
          <w:cols w:space="720" w:num="1"/>
        </w:sectPr>
      </w:pPr>
    </w:p>
    <w:p w14:paraId="7118EB6F">
      <w:pPr>
        <w:pStyle w:val="6"/>
        <w:spacing w:line="360" w:lineRule="auto"/>
        <w:rPr>
          <w:sz w:val="20"/>
        </w:rPr>
      </w:pPr>
      <w:r>
        <w:rPr>
          <w:sz w:val="20"/>
        </w:rPr>
        <mc:AlternateContent>
          <mc:Choice Requires="wps">
            <w:drawing>
              <wp:anchor distT="0" distB="0" distL="0" distR="0" simplePos="0" relativeHeight="251661312" behindDoc="0" locked="0" layoutInCell="1" allowOverlap="1">
                <wp:simplePos x="0" y="0"/>
                <wp:positionH relativeFrom="page">
                  <wp:posOffset>1266825</wp:posOffset>
                </wp:positionH>
                <wp:positionV relativeFrom="page">
                  <wp:posOffset>10683875</wp:posOffset>
                </wp:positionV>
                <wp:extent cx="5849620" cy="8890"/>
                <wp:effectExtent l="0" t="0" r="0" b="0"/>
                <wp:wrapNone/>
                <wp:docPr id="185" name="Graphic 185"/>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85" o:spid="_x0000_s1026" o:spt="100" style="position:absolute;left:0pt;margin-left:99.75pt;margin-top:841.25pt;height:0.7pt;width:460.6pt;mso-position-horizontal-relative:page;mso-position-vertical-relative:page;z-index:251661312;mso-width-relative:page;mso-height-relative:page;" fillcolor="#4F81BB" filled="t" stroked="f" coordsize="5849620,8890" o:gfxdata="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IxoHcAAAADgEAAA8AAAAAAAAAAQAgAAAAIgAAAGRycy9kb3ducmV2LnhtbFBLAQIUABQAAAAI&#10;AIdO4kCYNzDQIgIAAOMEAAAOAAAAAAAAAAEAIAAAACsBAABkcnMvZTJvRG9jLnhtbFBLBQYAAAAA&#10;BgAGAFkBAAC/BQAAAAA=&#10;" path="m5849620,8801l0,8801,0,0,5849620,0,5849620,8801xe">
                <v:fill on="t" focussize="0,0"/>
                <v:stroke on="f"/>
                <v:imagedata o:title=""/>
                <o:lock v:ext="edit" aspectratio="f"/>
                <v:textbox inset="0mm,0mm,0mm,0mm"/>
              </v:shape>
            </w:pict>
          </mc:Fallback>
        </mc:AlternateContent>
      </w:r>
    </w:p>
    <w:p w14:paraId="3D001139">
      <w:pPr>
        <w:pStyle w:val="6"/>
        <w:spacing w:before="50" w:line="360" w:lineRule="auto"/>
        <w:rPr>
          <w:sz w:val="20"/>
        </w:rPr>
      </w:pPr>
    </w:p>
    <w:p w14:paraId="43C817F8">
      <w:pPr>
        <w:spacing w:line="360" w:lineRule="auto"/>
        <w:ind w:left="632" w:right="0" w:firstLine="0"/>
        <w:rPr>
          <w:sz w:val="20"/>
        </w:rPr>
      </w:pPr>
      <w:r>
        <w:rPr>
          <w:sz w:val="20"/>
        </w:rPr>
        <w:drawing>
          <wp:inline distT="0" distB="0" distL="0" distR="0">
            <wp:extent cx="5440045" cy="2616835"/>
            <wp:effectExtent l="0" t="0" r="635" b="4445"/>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40" cstate="print"/>
                    <a:stretch>
                      <a:fillRect/>
                    </a:stretch>
                  </pic:blipFill>
                  <pic:spPr>
                    <a:xfrm>
                      <a:off x="0" y="0"/>
                      <a:ext cx="5440045" cy="2616835"/>
                    </a:xfrm>
                    <a:prstGeom prst="rect">
                      <a:avLst/>
                    </a:prstGeom>
                  </pic:spPr>
                </pic:pic>
              </a:graphicData>
            </a:graphic>
          </wp:inline>
        </w:drawing>
      </w:r>
    </w:p>
    <w:p w14:paraId="5AA855DF">
      <w:pPr>
        <w:pStyle w:val="6"/>
        <w:spacing w:line="360" w:lineRule="auto"/>
        <w:rPr>
          <w:sz w:val="20"/>
        </w:rPr>
      </w:pPr>
    </w:p>
    <w:p w14:paraId="58C7CDCE">
      <w:pPr>
        <w:pStyle w:val="6"/>
        <w:spacing w:before="254" w:line="360" w:lineRule="auto"/>
        <w:ind w:left="424" w:right="290"/>
        <w:jc w:val="center"/>
        <w:rPr>
          <w:spacing w:val="-4"/>
        </w:rPr>
      </w:pPr>
      <w:r>
        <w:t>Fig.</w:t>
      </w:r>
      <w:r>
        <w:rPr>
          <w:rFonts w:hint="default"/>
          <w:lang w:val="en-IN"/>
        </w:rPr>
        <w:t>3</w:t>
      </w:r>
      <w:r>
        <w:t>.</w:t>
      </w:r>
      <w:r>
        <w:rPr>
          <w:spacing w:val="-8"/>
        </w:rPr>
        <w:t xml:space="preserve"> </w:t>
      </w:r>
    </w:p>
    <w:p w14:paraId="67D863F4">
      <w:pPr>
        <w:pStyle w:val="6"/>
        <w:spacing w:before="254" w:line="360" w:lineRule="auto"/>
        <w:ind w:right="290" w:firstLine="4200" w:firstLineChars="2100"/>
        <w:jc w:val="both"/>
      </w:pPr>
      <w:r>
        <w:rPr>
          <w:sz w:val="20"/>
        </w:rPr>
        <w:drawing>
          <wp:anchor distT="0" distB="0" distL="0" distR="0" simplePos="0" relativeHeight="251705344" behindDoc="1" locked="0" layoutInCell="1" allowOverlap="1">
            <wp:simplePos x="0" y="0"/>
            <wp:positionH relativeFrom="page">
              <wp:posOffset>1352550</wp:posOffset>
            </wp:positionH>
            <wp:positionV relativeFrom="paragraph">
              <wp:posOffset>230505</wp:posOffset>
            </wp:positionV>
            <wp:extent cx="5487035" cy="2790825"/>
            <wp:effectExtent l="0" t="0" r="14605" b="13335"/>
            <wp:wrapTopAndBottom/>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41" cstate="print"/>
                    <a:stretch>
                      <a:fillRect/>
                    </a:stretch>
                  </pic:blipFill>
                  <pic:spPr>
                    <a:xfrm>
                      <a:off x="0" y="0"/>
                      <a:ext cx="5487035" cy="2790825"/>
                    </a:xfrm>
                    <a:prstGeom prst="rect">
                      <a:avLst/>
                    </a:prstGeom>
                  </pic:spPr>
                </pic:pic>
              </a:graphicData>
            </a:graphic>
          </wp:anchor>
        </w:drawing>
      </w:r>
      <w:r>
        <w:t>Fig.</w:t>
      </w:r>
      <w:r>
        <w:rPr>
          <w:rFonts w:hint="default"/>
          <w:lang w:val="en-IN"/>
        </w:rPr>
        <w:t>4</w:t>
      </w:r>
      <w:r>
        <w:t>.</w:t>
      </w:r>
      <w:r>
        <w:rPr>
          <w:spacing w:val="-8"/>
        </w:rPr>
        <w:t xml:space="preserve"> </w:t>
      </w:r>
    </w:p>
    <w:p w14:paraId="7F4D81C4">
      <w:pPr>
        <w:pStyle w:val="6"/>
        <w:spacing w:before="254" w:line="360" w:lineRule="auto"/>
        <w:ind w:left="424" w:right="290"/>
        <w:jc w:val="center"/>
        <w:rPr>
          <w:spacing w:val="-4"/>
        </w:rPr>
      </w:pPr>
    </w:p>
    <w:p w14:paraId="054C1FBC">
      <w:pPr>
        <w:pStyle w:val="6"/>
        <w:spacing w:before="254" w:line="360" w:lineRule="auto"/>
        <w:ind w:left="424" w:right="290"/>
        <w:jc w:val="center"/>
        <w:rPr>
          <w:spacing w:val="-4"/>
        </w:rPr>
      </w:pPr>
    </w:p>
    <w:p w14:paraId="72FECCC6">
      <w:pPr>
        <w:pStyle w:val="6"/>
        <w:spacing w:line="360" w:lineRule="auto"/>
        <w:rPr>
          <w:sz w:val="20"/>
        </w:rPr>
      </w:pPr>
    </w:p>
    <w:p w14:paraId="72CA6352">
      <w:pPr>
        <w:pStyle w:val="6"/>
        <w:spacing w:line="360" w:lineRule="auto"/>
        <w:rPr>
          <w:sz w:val="20"/>
        </w:rPr>
      </w:pPr>
    </w:p>
    <w:p w14:paraId="586D46CC">
      <w:pPr>
        <w:pStyle w:val="6"/>
        <w:spacing w:before="16" w:line="360" w:lineRule="auto"/>
        <w:rPr>
          <w:sz w:val="20"/>
        </w:rPr>
      </w:pPr>
      <w:r>
        <w:rPr>
          <w:sz w:val="20"/>
        </w:rPr>
        <mc:AlternateContent>
          <mc:Choice Requires="wps">
            <w:drawing>
              <wp:anchor distT="0" distB="0" distL="0" distR="0" simplePos="0" relativeHeight="251706368" behindDoc="1" locked="0" layoutInCell="1" allowOverlap="1">
                <wp:simplePos x="0" y="0"/>
                <wp:positionH relativeFrom="page">
                  <wp:posOffset>914400</wp:posOffset>
                </wp:positionH>
                <wp:positionV relativeFrom="paragraph">
                  <wp:posOffset>221615</wp:posOffset>
                </wp:positionV>
                <wp:extent cx="6135370" cy="45085"/>
                <wp:effectExtent l="0" t="0" r="0" b="0"/>
                <wp:wrapTopAndBottom/>
                <wp:docPr id="188" name="Graphic 188"/>
                <wp:cNvGraphicFramePr/>
                <a:graphic xmlns:a="http://schemas.openxmlformats.org/drawingml/2006/main">
                  <a:graphicData uri="http://schemas.microsoft.com/office/word/2010/wordprocessingShape">
                    <wps:wsp>
                      <wps:cNvSpPr/>
                      <wps:spPr>
                        <a:xfrm>
                          <a:off x="0" y="0"/>
                          <a:ext cx="6135370" cy="45085"/>
                        </a:xfrm>
                        <a:custGeom>
                          <a:avLst/>
                          <a:gdLst/>
                          <a:ahLst/>
                          <a:cxnLst/>
                          <a:rect l="l" t="t" r="r" b="b"/>
                          <a:pathLst>
                            <a:path w="6135370" h="45085">
                              <a:moveTo>
                                <a:pt x="6134734" y="45085"/>
                              </a:moveTo>
                              <a:lnTo>
                                <a:pt x="0" y="25400"/>
                              </a:lnTo>
                              <a:lnTo>
                                <a:pt x="76" y="0"/>
                              </a:lnTo>
                              <a:lnTo>
                                <a:pt x="6134811" y="19685"/>
                              </a:lnTo>
                              <a:lnTo>
                                <a:pt x="6134734" y="45085"/>
                              </a:lnTo>
                              <a:close/>
                            </a:path>
                          </a:pathLst>
                        </a:custGeom>
                        <a:solidFill>
                          <a:srgbClr val="4F81BC"/>
                        </a:solidFill>
                      </wps:spPr>
                      <wps:bodyPr wrap="square" lIns="0" tIns="0" rIns="0" bIns="0" rtlCol="0">
                        <a:noAutofit/>
                      </wps:bodyPr>
                    </wps:wsp>
                  </a:graphicData>
                </a:graphic>
              </wp:anchor>
            </w:drawing>
          </mc:Choice>
          <mc:Fallback>
            <w:pict>
              <v:shape id="Graphic 188" o:spid="_x0000_s1026" o:spt="100" style="position:absolute;left:0pt;margin-left:72pt;margin-top:17.45pt;height:3.55pt;width:483.1pt;mso-position-horizontal-relative:page;mso-wrap-distance-bottom:0pt;mso-wrap-distance-top:0pt;z-index:-251610112;mso-width-relative:page;mso-height-relative:page;" fillcolor="#4F81BC" filled="t" stroked="f" coordsize="6135370,45085" o:gfxdata="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sgJLzXAAAACgEAAA8AAAAAAAAAAQAgAAAAIgAAAGRycy9kb3ducmV2Lnht&#10;bFBLAQIUABQAAAAIAIdO4kCWIGt6MwIAAO0EAAAOAAAAAAAAAAEAIAAAACYBAABkcnMvZTJvRG9j&#10;LnhtbFBLBQYAAAAABgAGAFkBAADLBQAAAAA=&#10;" path="m6134734,45085l0,25400,76,0,6134811,19685,6134734,45085xe">
                <v:fill on="t" focussize="0,0"/>
                <v:stroke on="f"/>
                <v:imagedata o:title=""/>
                <o:lock v:ext="edit" aspectratio="f"/>
                <v:textbox inset="0mm,0mm,0mm,0mm"/>
                <w10:wrap type="topAndBottom"/>
              </v:shape>
            </w:pict>
          </mc:Fallback>
        </mc:AlternateContent>
      </w:r>
    </w:p>
    <w:p w14:paraId="1ADB39B7">
      <w:pPr>
        <w:pStyle w:val="6"/>
        <w:spacing w:line="360" w:lineRule="auto"/>
        <w:rPr>
          <w:sz w:val="20"/>
        </w:rPr>
      </w:pPr>
      <w:bookmarkStart w:id="79" w:name="INFOSYS SPRINGBOARD ONLINE CERTIFICATES "/>
      <w:bookmarkEnd w:id="79"/>
    </w:p>
    <w:p w14:paraId="79A3DC8D">
      <w:pPr>
        <w:pStyle w:val="6"/>
        <w:spacing w:line="360" w:lineRule="auto"/>
        <w:rPr>
          <w:sz w:val="20"/>
        </w:rPr>
      </w:pPr>
    </w:p>
    <w:p w14:paraId="56AA5B6F">
      <w:pPr>
        <w:pStyle w:val="2"/>
        <w:spacing w:line="360" w:lineRule="auto"/>
        <w:ind w:left="3118" w:right="739" w:hanging="2314"/>
        <w:jc w:val="left"/>
      </w:pPr>
      <w:r>
        <w:t>INFOSYS</w:t>
      </w:r>
      <w:r>
        <w:rPr>
          <w:spacing w:val="-18"/>
        </w:rPr>
        <w:t xml:space="preserve"> </w:t>
      </w:r>
      <w:r>
        <w:t>SPRINGBOARD</w:t>
      </w:r>
      <w:r>
        <w:rPr>
          <w:spacing w:val="-19"/>
        </w:rPr>
        <w:t xml:space="preserve"> </w:t>
      </w:r>
      <w:r>
        <w:t>ONLINE</w:t>
      </w:r>
      <w:r>
        <w:rPr>
          <w:spacing w:val="-18"/>
        </w:rPr>
        <w:t xml:space="preserve"> </w:t>
      </w:r>
      <w:r>
        <w:t>CERTIFICATES</w:t>
      </w:r>
      <w:r>
        <w:rPr>
          <w:spacing w:val="-20"/>
        </w:rPr>
        <w:t xml:space="preserve"> </w:t>
      </w:r>
      <w:r>
        <w:t>WHICH</w:t>
      </w:r>
      <w:r>
        <w:rPr>
          <w:spacing w:val="-18"/>
        </w:rPr>
        <w:t xml:space="preserve"> </w:t>
      </w:r>
      <w:r>
        <w:t>ARE DONE DURING INTERNSHIP</w:t>
      </w:r>
    </w:p>
    <w:p w14:paraId="1B85A9E2">
      <w:pPr>
        <w:pStyle w:val="6"/>
        <w:spacing w:before="6" w:line="360" w:lineRule="auto"/>
        <w:rPr>
          <w:b/>
          <w:sz w:val="16"/>
        </w:rPr>
      </w:pPr>
      <w:r>
        <w:rPr>
          <w:b/>
          <w:sz w:val="16"/>
        </w:rPr>
        <w:drawing>
          <wp:anchor distT="0" distB="0" distL="0" distR="0" simplePos="0" relativeHeight="251707392" behindDoc="1" locked="0" layoutInCell="1" allowOverlap="1">
            <wp:simplePos x="0" y="0"/>
            <wp:positionH relativeFrom="page">
              <wp:posOffset>1163955</wp:posOffset>
            </wp:positionH>
            <wp:positionV relativeFrom="paragraph">
              <wp:posOffset>135890</wp:posOffset>
            </wp:positionV>
            <wp:extent cx="5748020" cy="392493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42" cstate="print"/>
                    <a:stretch>
                      <a:fillRect/>
                    </a:stretch>
                  </pic:blipFill>
                  <pic:spPr>
                    <a:xfrm>
                      <a:off x="0" y="0"/>
                      <a:ext cx="5748119" cy="3925062"/>
                    </a:xfrm>
                    <a:prstGeom prst="rect">
                      <a:avLst/>
                    </a:prstGeom>
                  </pic:spPr>
                </pic:pic>
              </a:graphicData>
            </a:graphic>
          </wp:anchor>
        </w:drawing>
      </w:r>
    </w:p>
    <w:p w14:paraId="73CE7398">
      <w:pPr>
        <w:pStyle w:val="6"/>
        <w:spacing w:before="174" w:line="360" w:lineRule="auto"/>
        <w:rPr>
          <w:b/>
          <w:sz w:val="28"/>
        </w:rPr>
      </w:pPr>
    </w:p>
    <w:p w14:paraId="0D247067">
      <w:pPr>
        <w:spacing w:before="1" w:line="360" w:lineRule="auto"/>
        <w:ind w:left="536" w:right="318" w:firstLine="0"/>
        <w:jc w:val="center"/>
        <w:rPr>
          <w:sz w:val="28"/>
        </w:rPr>
      </w:pPr>
      <w:r>
        <w:rPr>
          <w:sz w:val="28"/>
        </w:rPr>
        <w:t>Fig.</w:t>
      </w:r>
      <w:r>
        <w:rPr>
          <w:rFonts w:hint="default"/>
          <w:sz w:val="28"/>
          <w:lang w:val="en-IN"/>
        </w:rPr>
        <w:t xml:space="preserve">5 </w:t>
      </w:r>
      <w:r>
        <w:rPr>
          <w:spacing w:val="-10"/>
          <w:sz w:val="28"/>
        </w:rPr>
        <w:t xml:space="preserve"> </w:t>
      </w:r>
      <w:r>
        <w:rPr>
          <w:spacing w:val="-2"/>
          <w:sz w:val="28"/>
        </w:rPr>
        <w:t>Certificate</w:t>
      </w:r>
    </w:p>
    <w:p w14:paraId="0E1D016B">
      <w:pPr>
        <w:pStyle w:val="6"/>
        <w:spacing w:line="360" w:lineRule="auto"/>
        <w:rPr>
          <w:sz w:val="20"/>
        </w:rPr>
      </w:pPr>
    </w:p>
    <w:p w14:paraId="62283F7D">
      <w:pPr>
        <w:pStyle w:val="6"/>
        <w:spacing w:line="360" w:lineRule="auto"/>
        <w:rPr>
          <w:sz w:val="20"/>
        </w:rPr>
      </w:pPr>
    </w:p>
    <w:p w14:paraId="2045E820">
      <w:pPr>
        <w:pStyle w:val="6"/>
        <w:spacing w:line="360" w:lineRule="auto"/>
        <w:rPr>
          <w:sz w:val="20"/>
        </w:rPr>
      </w:pPr>
    </w:p>
    <w:p w14:paraId="0BC5E088">
      <w:pPr>
        <w:pStyle w:val="6"/>
        <w:spacing w:line="360" w:lineRule="auto"/>
        <w:rPr>
          <w:sz w:val="20"/>
        </w:rPr>
      </w:pPr>
    </w:p>
    <w:p w14:paraId="47F373C2">
      <w:pPr>
        <w:pStyle w:val="6"/>
        <w:spacing w:line="360" w:lineRule="auto"/>
        <w:rPr>
          <w:sz w:val="20"/>
        </w:rPr>
      </w:pPr>
    </w:p>
    <w:p w14:paraId="7534238E">
      <w:pPr>
        <w:pStyle w:val="6"/>
        <w:spacing w:line="360" w:lineRule="auto"/>
        <w:rPr>
          <w:sz w:val="20"/>
        </w:rPr>
      </w:pPr>
    </w:p>
    <w:p w14:paraId="2A506A53">
      <w:pPr>
        <w:pStyle w:val="6"/>
        <w:spacing w:line="360" w:lineRule="auto"/>
        <w:rPr>
          <w:sz w:val="20"/>
        </w:rPr>
      </w:pPr>
      <w:bookmarkStart w:id="80" w:name="_GoBack"/>
      <w:bookmarkEnd w:id="80"/>
    </w:p>
    <w:p w14:paraId="695A60DC">
      <w:pPr>
        <w:pStyle w:val="6"/>
        <w:spacing w:line="360" w:lineRule="auto"/>
        <w:rPr>
          <w:sz w:val="20"/>
        </w:rPr>
      </w:pPr>
    </w:p>
    <w:p w14:paraId="76F579A2">
      <w:pPr>
        <w:pStyle w:val="6"/>
        <w:spacing w:line="360" w:lineRule="auto"/>
        <w:rPr>
          <w:sz w:val="20"/>
        </w:rPr>
      </w:pPr>
    </w:p>
    <w:p w14:paraId="3E0BD555">
      <w:pPr>
        <w:pStyle w:val="6"/>
        <w:spacing w:line="360" w:lineRule="auto"/>
        <w:rPr>
          <w:sz w:val="20"/>
        </w:rPr>
      </w:pPr>
    </w:p>
    <w:p w14:paraId="0C851841">
      <w:pPr>
        <w:pStyle w:val="6"/>
        <w:spacing w:line="360" w:lineRule="auto"/>
        <w:rPr>
          <w:sz w:val="20"/>
        </w:rPr>
      </w:pPr>
    </w:p>
    <w:p w14:paraId="320E30F6">
      <w:pPr>
        <w:pStyle w:val="6"/>
        <w:spacing w:line="360" w:lineRule="auto"/>
        <w:rPr>
          <w:sz w:val="20"/>
        </w:rPr>
      </w:pPr>
      <w:r>
        <w:rPr>
          <w:sz w:val="20"/>
        </w:rPr>
        <mc:AlternateContent>
          <mc:Choice Requires="wps">
            <w:drawing>
              <wp:anchor distT="0" distB="0" distL="0" distR="0" simplePos="0" relativeHeight="251707392" behindDoc="1" locked="0" layoutInCell="1" allowOverlap="1">
                <wp:simplePos x="0" y="0"/>
                <wp:positionH relativeFrom="page">
                  <wp:posOffset>948055</wp:posOffset>
                </wp:positionH>
                <wp:positionV relativeFrom="paragraph">
                  <wp:posOffset>322580</wp:posOffset>
                </wp:positionV>
                <wp:extent cx="5849620" cy="8890"/>
                <wp:effectExtent l="0" t="0" r="0" b="0"/>
                <wp:wrapTopAndBottom/>
                <wp:docPr id="196" name="Graphic 196"/>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96" o:spid="_x0000_s1026" o:spt="100" style="position:absolute;left:0pt;margin-left:74.65pt;margin-top:25.4pt;height:0.7pt;width:460.6pt;mso-position-horizontal-relative:page;mso-wrap-distance-bottom:0pt;mso-wrap-distance-top:0pt;z-index:-251609088;mso-width-relative:page;mso-height-relative:page;" fillcolor="#4F81BB" filled="t" stroked="f" coordsize="5849620,8890" o:gfxdata="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g&#10;KhrD2gAAAAoBAAAPAAAAAAAAAAEAIAAAACIAAABkcnMvZG93bnJldi54bWxQSwECFAAUAAAACACH&#10;TuJAM766oiICAADjBAAADgAAAAAAAAABACAAAAApAQAAZHJzL2Uyb0RvYy54bWxQSwUGAAAAAAYA&#10;BgBZAQAAvQUAAAAA&#10;" path="m5849620,8801l0,8801,0,0,5849620,0,5849620,8801xe">
                <v:fill on="t" focussize="0,0"/>
                <v:stroke on="f"/>
                <v:imagedata o:title=""/>
                <o:lock v:ext="edit" aspectratio="f"/>
                <v:textbox inset="0mm,0mm,0mm,0mm"/>
                <w10:wrap type="topAndBottom"/>
              </v:shape>
            </w:pict>
          </mc:Fallback>
        </mc:AlternateContent>
      </w:r>
    </w:p>
    <w:p w14:paraId="3777E193">
      <w:pPr>
        <w:pStyle w:val="6"/>
        <w:spacing w:line="360" w:lineRule="auto"/>
        <w:rPr>
          <w:sz w:val="20"/>
        </w:rPr>
      </w:pPr>
    </w:p>
    <w:sectPr>
      <w:headerReference r:id="rId27" w:type="default"/>
      <w:footerReference r:id="rId28" w:type="default"/>
      <w:pgSz w:w="11910" w:h="16840"/>
      <w:pgMar w:top="940" w:right="1008" w:bottom="1757" w:left="1559" w:header="690" w:footer="147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Segoe UI Symbol">
    <w:panose1 w:val="020B0502040204020203"/>
    <w:charset w:val="01"/>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E3FAA">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1260475</wp:posOffset>
              </wp:positionH>
              <wp:positionV relativeFrom="page">
                <wp:posOffset>9514840</wp:posOffset>
              </wp:positionV>
              <wp:extent cx="5849620" cy="8890"/>
              <wp:effectExtent l="0" t="0" r="0" b="0"/>
              <wp:wrapNone/>
              <wp:docPr id="3" name="Graphic 3"/>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3" o:spid="_x0000_s1026" o:spt="100" style="position:absolute;left:0pt;margin-left:99.25pt;margin-top:749.2pt;height:0.7pt;width:460.6pt;mso-position-horizontal-relative:page;mso-position-vertical-relative:page;z-index:-251652096;mso-width-relative:page;mso-height-relative:page;" fillcolor="#4F81BB" filled="t" stroked="f" coordsize="5849620,8890" o:gfxdata="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CKPj3AAAAA4BAAAPAAAAAAAAAAEAIAAAACIAAABkcnMvZG93bnJldi54bWxQSwECFAAUAAAACACH&#10;TuJAyjiK4yACAADfBAAADgAAAAAAAAABACAAAAArAQAAZHJzL2Uyb0RvYy54bWxQSwUGAAAAAAYA&#10;BgBZAQAAvQU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73F78BA4">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4" o:spid="_x0000_s1026" o:spt="202" type="#_x0000_t202" style="position:absolute;left:0pt;margin-left:103.15pt;margin-top:757.2pt;height:13.05pt;width:228.4pt;mso-position-horizontal-relative:page;mso-position-vertical-relative:page;z-index:-251652096;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y5UEfaAAAADQEAAA8AAAAAAAAAAQAgAAAAIgAAAGRycy9kb3ducmV2LnhtbFBLAQIUABQAAAAI&#10;AIdO4kDQ+sOusgEAAHQDAAAOAAAAAAAAAAEAIAAAACkBAABkcnMvZTJvRG9jLnhtbFBLBQYAAAAA&#10;BgAGAFkBAABNBQAAAAA=&#10;">
              <v:fill on="f" focussize="0,0"/>
              <v:stroke on="f"/>
              <v:imagedata o:title=""/>
              <o:lock v:ext="edit" aspectratio="f"/>
              <v:textbox inset="0mm,0mm,0mm,0mm">
                <w:txbxContent>
                  <w:p w14:paraId="73F78BA4">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65408" behindDoc="0" locked="0" layoutInCell="1" allowOverlap="1">
              <wp:simplePos x="0" y="0"/>
              <wp:positionH relativeFrom="margin">
                <wp:align>right</wp:align>
              </wp:positionH>
              <wp:positionV relativeFrom="paragraph">
                <wp:posOffset>0</wp:posOffset>
              </wp:positionV>
              <wp:extent cx="160655"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360C3839">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1</w:t>
                          </w:r>
                          <w:r>
                            <w:rPr>
                              <w:rFonts w:ascii="Calibri"/>
                              <w:color w:val="3D3D3D"/>
                              <w:spacing w:val="-10"/>
                              <w:sz w:val="22"/>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top:0pt;height:13.05pt;width:12.65pt;mso-position-horizontal:right;mso-position-horizontal-relative:margin;z-index:251665408;mso-width-relative:page;mso-height-relative:page;" filled="f" stroked="f" coordsize="21600,21600" o:gfxdata="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mOS6&#10;1gAAAAcBAAAPAAAAAAAAAAEAIAAAACIAAABkcnMvZG93bnJldi54bWxQSwECFAAUAAAACACHTuJA&#10;cw1yx7EBAABzAwAADgAAAAAAAAABACAAAAAlAQAAZHJzL2Uyb0RvYy54bWxQSwUGAAAAAAYABgBZ&#10;AQAASAUAAAAA&#10;">
              <v:fill on="f" focussize="0,0"/>
              <v:stroke on="f"/>
              <v:imagedata o:title=""/>
              <o:lock v:ext="edit" aspectratio="f"/>
              <v:textbox inset="0mm,0mm,0mm,0mm">
                <w:txbxContent>
                  <w:p w14:paraId="360C3839">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1</w:t>
                    </w:r>
                    <w:r>
                      <w:rPr>
                        <w:rFonts w:ascii="Calibri"/>
                        <w:color w:val="3D3D3D"/>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6D060">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1260475</wp:posOffset>
              </wp:positionH>
              <wp:positionV relativeFrom="page">
                <wp:posOffset>9521190</wp:posOffset>
              </wp:positionV>
              <wp:extent cx="5849620" cy="8890"/>
              <wp:effectExtent l="0" t="0" r="0" b="0"/>
              <wp:wrapNone/>
              <wp:docPr id="22" name="Graphic 22"/>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22" o:spid="_x0000_s1026" o:spt="100" style="position:absolute;left:0pt;margin-left:99.25pt;margin-top:749.7pt;height:0.7pt;width:460.6pt;mso-position-horizontal-relative:page;mso-position-vertical-relative:page;z-index:-251650048;mso-width-relative:page;mso-height-relative:page;" fillcolor="#4F81BB" filled="t" stroked="f" coordsize="5849620,8890" o:gfxdata="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y&#10;mVsZ3AAAAA4BAAAPAAAAAAAAAAEAIAAAACIAAABkcnMvZG93bnJldi54bWxQSwECFAAUAAAACACH&#10;TuJAjWUkYSACAADhBAAADgAAAAAAAAABACAAAAArAQAAZHJzL2Uyb0RvYy54bWxQSwUGAAAAAAYA&#10;BgBZAQAAvQU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23" name="Textbox 23"/>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6B30F694">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23" o:spid="_x0000_s1026" o:spt="202" type="#_x0000_t202" style="position:absolute;left:0pt;margin-left:103.15pt;margin-top:757.2pt;height:13.05pt;width:228.4pt;mso-position-horizontal-relative:page;mso-position-vertical-relative:page;z-index:-251649024;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jqCJPbMBAAB2AwAADgAAAAAAAAABACAAAAApAQAAZHJzL2Uyb0RvYy54bWxQSwUGAAAA&#10;AAYABgBZAQAATgUAAAAA&#10;">
              <v:fill on="f" focussize="0,0"/>
              <v:stroke on="f"/>
              <v:imagedata o:title=""/>
              <o:lock v:ext="edit" aspectratio="f"/>
              <v:textbox inset="0mm,0mm,0mm,0mm">
                <w:txbxContent>
                  <w:p w14:paraId="6B30F694">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67456" behindDoc="0" locked="0" layoutInCell="1" allowOverlap="1">
              <wp:simplePos x="0" y="0"/>
              <wp:positionH relativeFrom="margin">
                <wp:align>right</wp:align>
              </wp:positionH>
              <wp:positionV relativeFrom="paragraph">
                <wp:posOffset>0</wp:posOffset>
              </wp:positionV>
              <wp:extent cx="160655" cy="165735"/>
              <wp:effectExtent l="0" t="0" r="0" b="0"/>
              <wp:wrapNone/>
              <wp:docPr id="24" name="Textbox 24"/>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1CD4AECC">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5</w:t>
                          </w:r>
                          <w:r>
                            <w:rPr>
                              <w:rFonts w:ascii="Calibri"/>
                              <w:color w:val="3D3D3D"/>
                              <w:spacing w:val="-10"/>
                              <w:sz w:val="22"/>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top:0pt;height:13.05pt;width:12.65pt;mso-position-horizontal:right;mso-position-horizontal-relative:margin;z-index:251667456;mso-width-relative:page;mso-height-relative:page;" filled="f" stroked="f" coordsize="21600,21600" o:gfxdata="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qmY0q&#10;1QAAAAcBAAAPAAAAAAAAAAEAIAAAACIAAABkcnMvZG93bnJldi54bWxQSwECFAAUAAAACACHTuJA&#10;wQY0GbIBAAB1AwAADgAAAAAAAAABACAAAAAkAQAAZHJzL2Uyb0RvYy54bWxQSwUGAAAAAAYABgBZ&#10;AQAASAUAAAAA&#10;">
              <v:fill on="f" focussize="0,0"/>
              <v:stroke on="f"/>
              <v:imagedata o:title=""/>
              <o:lock v:ext="edit" aspectratio="f"/>
              <v:textbox inset="0mm,0mm,0mm,0mm">
                <w:txbxContent>
                  <w:p w14:paraId="1CD4AECC">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5</w:t>
                    </w:r>
                    <w:r>
                      <w:rPr>
                        <w:rFonts w:ascii="Calibri"/>
                        <w:color w:val="3D3D3D"/>
                        <w:spacing w:val="-10"/>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A570">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29" name="Textbox 29"/>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78B4ACE5">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29" o:spid="_x0000_s1026" o:spt="202" type="#_x0000_t202" style="position:absolute;left:0pt;margin-left:103.15pt;margin-top:757.2pt;height:13.05pt;width:228.4pt;mso-position-horizontal-relative:page;mso-position-vertical-relative:page;z-index:-251646976;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rn9KR7MBAAB2AwAADgAAAAAAAAABACAAAAApAQAAZHJzL2Uyb0RvYy54bWxQSwUGAAAA&#10;AAYABgBZAQAATgUAAAAA&#10;">
              <v:fill on="f" focussize="0,0"/>
              <v:stroke on="f"/>
              <v:imagedata o:title=""/>
              <o:lock v:ext="edit" aspectratio="f"/>
              <v:textbox inset="0mm,0mm,0mm,0mm">
                <w:txbxContent>
                  <w:p w14:paraId="78B4ACE5">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69504" behindDoc="0" locked="0" layoutInCell="1" allowOverlap="1">
              <wp:simplePos x="0" y="0"/>
              <wp:positionH relativeFrom="margin">
                <wp:align>right</wp:align>
              </wp:positionH>
              <wp:positionV relativeFrom="paragraph">
                <wp:posOffset>0</wp:posOffset>
              </wp:positionV>
              <wp:extent cx="160655" cy="165735"/>
              <wp:effectExtent l="0" t="0" r="0" b="0"/>
              <wp:wrapNone/>
              <wp:docPr id="30" name="Textbox 30"/>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1FAD0285">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7</w:t>
                          </w:r>
                          <w:r>
                            <w:rPr>
                              <w:rFonts w:ascii="Calibri"/>
                              <w:color w:val="3D3D3D"/>
                              <w:spacing w:val="-10"/>
                              <w:sz w:val="22"/>
                            </w:rPr>
                            <w:fldChar w:fldCharType="end"/>
                          </w:r>
                        </w:p>
                      </w:txbxContent>
                    </wps:txbx>
                    <wps:bodyPr wrap="square" lIns="0" tIns="0" rIns="0" bIns="0" rtlCol="0">
                      <a:noAutofit/>
                    </wps:bodyPr>
                  </wps:wsp>
                </a:graphicData>
              </a:graphic>
            </wp:anchor>
          </w:drawing>
        </mc:Choice>
        <mc:Fallback>
          <w:pict>
            <v:shape id="Textbox 30" o:spid="_x0000_s1026" o:spt="202" type="#_x0000_t202" style="position:absolute;left:0pt;margin-top:0pt;height:13.05pt;width:12.65pt;mso-position-horizontal:right;mso-position-horizontal-relative:margin;z-index:251669504;mso-width-relative:page;mso-height-relative:page;" filled="f" stroked="f" coordsize="21600,21600" o:gfxdata="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P5jk&#10;utYAAAAHAQAADwAAAAAAAAABACAAAAAiAAAAZHJzL2Rvd25yZXYueG1sUEsBAhQAFAAAAAgAh07i&#10;QL811lCyAQAAdQMAAA4AAAAAAAAAAQAgAAAAJQEAAGRycy9lMm9Eb2MueG1sUEsFBgAAAAAGAAYA&#10;WQEAAEkFAAAAAA==&#10;">
              <v:fill on="f" focussize="0,0"/>
              <v:stroke on="f"/>
              <v:imagedata o:title=""/>
              <o:lock v:ext="edit" aspectratio="f"/>
              <v:textbox inset="0mm,0mm,0mm,0mm">
                <w:txbxContent>
                  <w:p w14:paraId="1FAD0285">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7</w:t>
                    </w:r>
                    <w:r>
                      <w:rPr>
                        <w:rFonts w:ascii="Calibri"/>
                        <w:color w:val="3D3D3D"/>
                        <w:spacing w:val="-10"/>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23FE0">
    <w:pPr>
      <w:pStyle w:val="6"/>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1260475</wp:posOffset>
              </wp:positionH>
              <wp:positionV relativeFrom="page">
                <wp:posOffset>9531985</wp:posOffset>
              </wp:positionV>
              <wp:extent cx="5849620" cy="8890"/>
              <wp:effectExtent l="0" t="0" r="0" b="0"/>
              <wp:wrapNone/>
              <wp:docPr id="34" name="Graphic 34"/>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34" o:spid="_x0000_s1026" o:spt="100" style="position:absolute;left:0pt;margin-left:99.25pt;margin-top:750.55pt;height:0.7pt;width:460.6pt;mso-position-horizontal-relative:page;mso-position-vertical-relative:page;z-index:-251644928;mso-width-relative:page;mso-height-relative:page;" fillcolor="#4F81BB" filled="t" stroked="f" coordsize="5849620,8890" o:gfxdata="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VVHVdwAAAAOAQAADwAAAAAAAAABACAAAAAiAAAAZHJzL2Rvd25yZXYueG1sUEsBAhQAFAAAAAgA&#10;h07iQKIJ5LohAgAA4QQAAA4AAAAAAAAAAQAgAAAAKwEAAGRycy9lMm9Eb2MueG1sUEsFBgAAAAAG&#10;AAYAWQEAAL4FA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35" name="Textbox 35"/>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35B760A9">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35" o:spid="_x0000_s1026" o:spt="202" type="#_x0000_t202" style="position:absolute;left:0pt;margin-left:103.15pt;margin-top:757.2pt;height:13.05pt;width:228.4pt;mso-position-horizontal-relative:page;mso-position-vertical-relative:page;z-index:-251644928;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y5UEfaAAAADQEAAA8AAAAAAAAAAQAgAAAAIgAAAGRycy9kb3ducmV2LnhtbFBLAQIUABQAAAAI&#10;AIdO4kAz2Vj/sgEAAHYDAAAOAAAAAAAAAAEAIAAAACkBAABkcnMvZTJvRG9jLnhtbFBLBQYAAAAA&#10;BgAGAFkBAABNBQAAAAA=&#10;">
              <v:fill on="f" focussize="0,0"/>
              <v:stroke on="f"/>
              <v:imagedata o:title=""/>
              <o:lock v:ext="edit" aspectratio="f"/>
              <v:textbox inset="0mm,0mm,0mm,0mm">
                <w:txbxContent>
                  <w:p w14:paraId="35B760A9">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72576" behindDoc="0" locked="0" layoutInCell="1" allowOverlap="1">
              <wp:simplePos x="0" y="0"/>
              <wp:positionH relativeFrom="margin">
                <wp:align>right</wp:align>
              </wp:positionH>
              <wp:positionV relativeFrom="paragraph">
                <wp:posOffset>0</wp:posOffset>
              </wp:positionV>
              <wp:extent cx="160655" cy="165735"/>
              <wp:effectExtent l="0" t="0" r="0" b="0"/>
              <wp:wrapNone/>
              <wp:docPr id="36" name="Textbox 36"/>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55717088">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8</w:t>
                          </w:r>
                          <w:r>
                            <w:rPr>
                              <w:rFonts w:ascii="Calibri"/>
                              <w:color w:val="3D3D3D"/>
                              <w:spacing w:val="-10"/>
                              <w:sz w:val="22"/>
                            </w:rPr>
                            <w:fldChar w:fldCharType="end"/>
                          </w:r>
                        </w:p>
                      </w:txbxContent>
                    </wps:txbx>
                    <wps:bodyPr wrap="square" lIns="0" tIns="0" rIns="0" bIns="0" rtlCol="0">
                      <a:noAutofit/>
                    </wps:bodyPr>
                  </wps:wsp>
                </a:graphicData>
              </a:graphic>
            </wp:anchor>
          </w:drawing>
        </mc:Choice>
        <mc:Fallback>
          <w:pict>
            <v:shape id="Textbox 36" o:spid="_x0000_s1026" o:spt="202" type="#_x0000_t202" style="position:absolute;left:0pt;margin-top:0pt;height:13.05pt;width:12.65pt;mso-position-horizontal:right;mso-position-horizontal-relative:margin;z-index:251672576;mso-width-relative:page;mso-height-relative:page;" filled="f" stroked="f" coordsize="21600,21600" o:gfxdata="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Y&#10;5LrWAAAABwEAAA8AAAAAAAAAAQAgAAAAIgAAAGRycy9kb3ducmV2LnhtbFBLAQIUABQAAAAIAIdO&#10;4kD5T3qBswEAAHUDAAAOAAAAAAAAAAEAIAAAACUBAABkcnMvZTJvRG9jLnhtbFBLBQYAAAAABgAG&#10;AFkBAABKBQAAAAA=&#10;">
              <v:fill on="f" focussize="0,0"/>
              <v:stroke on="f"/>
              <v:imagedata o:title=""/>
              <o:lock v:ext="edit" aspectratio="f"/>
              <v:textbox inset="0mm,0mm,0mm,0mm">
                <w:txbxContent>
                  <w:p w14:paraId="55717088">
                    <w:pPr>
                      <w:spacing w:before="0" w:line="245" w:lineRule="exact"/>
                      <w:ind w:left="60" w:right="0" w:firstLine="0"/>
                      <w:jc w:val="left"/>
                      <w:rPr>
                        <w:rFonts w:ascii="Calibri"/>
                        <w:sz w:val="22"/>
                      </w:rPr>
                    </w:pPr>
                    <w:r>
                      <w:rPr>
                        <w:rFonts w:ascii="Calibri"/>
                        <w:color w:val="3D3D3D"/>
                        <w:spacing w:val="-10"/>
                        <w:sz w:val="22"/>
                      </w:rPr>
                      <w:fldChar w:fldCharType="begin"/>
                    </w:r>
                    <w:r>
                      <w:rPr>
                        <w:rFonts w:ascii="Calibri"/>
                        <w:color w:val="3D3D3D"/>
                        <w:spacing w:val="-10"/>
                        <w:sz w:val="22"/>
                      </w:rPr>
                      <w:instrText xml:space="preserve"> PAGE </w:instrText>
                    </w:r>
                    <w:r>
                      <w:rPr>
                        <w:rFonts w:ascii="Calibri"/>
                        <w:color w:val="3D3D3D"/>
                        <w:spacing w:val="-10"/>
                        <w:sz w:val="22"/>
                      </w:rPr>
                      <w:fldChar w:fldCharType="separate"/>
                    </w:r>
                    <w:r>
                      <w:rPr>
                        <w:rFonts w:ascii="Calibri"/>
                        <w:color w:val="3D3D3D"/>
                        <w:spacing w:val="-10"/>
                        <w:sz w:val="22"/>
                      </w:rPr>
                      <w:t>8</w:t>
                    </w:r>
                    <w:r>
                      <w:rPr>
                        <w:rFonts w:ascii="Calibri"/>
                        <w:color w:val="3D3D3D"/>
                        <w:spacing w:val="-10"/>
                        <w:sz w:val="2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5D4DF">
    <w:pPr>
      <w:pStyle w:val="6"/>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1260475</wp:posOffset>
              </wp:positionH>
              <wp:positionV relativeFrom="page">
                <wp:posOffset>9502140</wp:posOffset>
              </wp:positionV>
              <wp:extent cx="5849620" cy="8890"/>
              <wp:effectExtent l="0" t="0" r="0" b="0"/>
              <wp:wrapNone/>
              <wp:docPr id="46" name="Graphic 46"/>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46" o:spid="_x0000_s1026" o:spt="100" style="position:absolute;left:0pt;margin-left:99.25pt;margin-top:748.2pt;height:0.7pt;width:460.6pt;mso-position-horizontal-relative:page;mso-position-vertical-relative:page;z-index:-251642880;mso-width-relative:page;mso-height-relative:page;" fillcolor="#4F81BB" filled="t" stroked="f" coordsize="5849620,8890" o:gfxdata="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GjUdXdAAAADgEAAA8AAAAAAAAAAQAgAAAAIgAAAGRycy9kb3ducmV2LnhtbFBLAQIUABQAAAAI&#10;AIdO4kCGFmOMIQIAAOEEAAAOAAAAAAAAAAEAIAAAACwBAABkcnMvZTJvRG9jLnhtbFBLBQYAAAAA&#10;BgAGAFkBAAC/BQ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47" name="Textbox 47"/>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2397A912">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47" o:spid="_x0000_s1026" o:spt="202" type="#_x0000_t202" style="position:absolute;left:0pt;margin-left:103.15pt;margin-top:757.2pt;height:13.05pt;width:228.4pt;mso-position-horizontal-relative:page;mso-position-vertical-relative:page;z-index:-251641856;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6Y4xwbMBAAB2AwAADgAAAAAAAAABACAAAAApAQAAZHJzL2Uyb0RvYy54bWxQSwUGAAAA&#10;AAYABgBZAQAATgUAAAAA&#10;">
              <v:fill on="f" focussize="0,0"/>
              <v:stroke on="f"/>
              <v:imagedata o:title=""/>
              <o:lock v:ext="edit" aspectratio="f"/>
              <v:textbox inset="0mm,0mm,0mm,0mm">
                <w:txbxContent>
                  <w:p w14:paraId="2397A912">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74624" behindDoc="0" locked="0" layoutInCell="1" allowOverlap="1">
              <wp:simplePos x="0" y="0"/>
              <wp:positionH relativeFrom="margin">
                <wp:align>right</wp:align>
              </wp:positionH>
              <wp:positionV relativeFrom="paragraph">
                <wp:posOffset>0</wp:posOffset>
              </wp:positionV>
              <wp:extent cx="227330" cy="165735"/>
              <wp:effectExtent l="0" t="0" r="0" b="0"/>
              <wp:wrapNone/>
              <wp:docPr id="48" name="Textbox 48"/>
              <wp:cNvGraphicFramePr/>
              <a:graphic xmlns:a="http://schemas.openxmlformats.org/drawingml/2006/main">
                <a:graphicData uri="http://schemas.microsoft.com/office/word/2010/wordprocessingShape">
                  <wps:wsp>
                    <wps:cNvSpPr txBox="1"/>
                    <wps:spPr>
                      <a:xfrm>
                        <a:off x="0" y="0"/>
                        <a:ext cx="227329" cy="165735"/>
                      </a:xfrm>
                      <a:prstGeom prst="rect">
                        <a:avLst/>
                      </a:prstGeom>
                    </wps:spPr>
                    <wps:txbx>
                      <w:txbxContent>
                        <w:p w14:paraId="57653B55">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12</w:t>
                          </w:r>
                          <w:r>
                            <w:rPr>
                              <w:rFonts w:ascii="Calibri"/>
                              <w:color w:val="3D3D3D"/>
                              <w:spacing w:val="-5"/>
                              <w:sz w:val="22"/>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top:0pt;height:13.05pt;width:17.9pt;mso-position-horizontal:right;mso-position-horizontal-relative:margin;z-index:251674624;mso-width-relative:page;mso-height-relative:page;" filled="f" stroked="f" coordsize="21600,21600" o:gfxdata="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OM7MNcAAAAHAQAADwAAAAAAAAABACAAAAAiAAAAZHJzL2Rvd25yZXYueG1sUEsBAhQAFAAAAAgA&#10;h07iQDAddbu0AQAAdQMAAA4AAAAAAAAAAQAgAAAAJgEAAGRycy9lMm9Eb2MueG1sUEsFBgAAAAAG&#10;AAYAWQEAAEwFAAAAAA==&#10;">
              <v:fill on="f" focussize="0,0"/>
              <v:stroke on="f"/>
              <v:imagedata o:title=""/>
              <o:lock v:ext="edit" aspectratio="f"/>
              <v:textbox inset="0mm,0mm,0mm,0mm">
                <w:txbxContent>
                  <w:p w14:paraId="57653B55">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12</w:t>
                    </w:r>
                    <w:r>
                      <w:rPr>
                        <w:rFonts w:ascii="Calibri"/>
                        <w:color w:val="3D3D3D"/>
                        <w:spacing w:val="-5"/>
                        <w:sz w:val="22"/>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10C98">
    <w:pPr>
      <w:pStyle w:val="6"/>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55" name="Textbox 55"/>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1CD35F6D">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55" o:spid="_x0000_s1026" o:spt="202" type="#_x0000_t202" style="position:absolute;left:0pt;margin-left:103.15pt;margin-top:757.2pt;height:13.05pt;width:228.4pt;mso-position-horizontal-relative:page;mso-position-vertical-relative:page;z-index:-251640832;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Pnir6bMBAAB2AwAADgAAAAAAAAABACAAAAApAQAAZHJzL2Uyb0RvYy54bWxQSwUGAAAA&#10;AAYABgBZAQAATgUAAAAA&#10;">
              <v:fill on="f" focussize="0,0"/>
              <v:stroke on="f"/>
              <v:imagedata o:title=""/>
              <o:lock v:ext="edit" aspectratio="f"/>
              <v:textbox inset="0mm,0mm,0mm,0mm">
                <w:txbxContent>
                  <w:p w14:paraId="1CD35F6D">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76672" behindDoc="0" locked="0" layoutInCell="1" allowOverlap="1">
              <wp:simplePos x="0" y="0"/>
              <wp:positionH relativeFrom="margin">
                <wp:align>right</wp:align>
              </wp:positionH>
              <wp:positionV relativeFrom="paragraph">
                <wp:posOffset>0</wp:posOffset>
              </wp:positionV>
              <wp:extent cx="227330" cy="165735"/>
              <wp:effectExtent l="0" t="0" r="0" b="0"/>
              <wp:wrapNone/>
              <wp:docPr id="56" name="Textbox 56"/>
              <wp:cNvGraphicFramePr/>
              <a:graphic xmlns:a="http://schemas.openxmlformats.org/drawingml/2006/main">
                <a:graphicData uri="http://schemas.microsoft.com/office/word/2010/wordprocessingShape">
                  <wps:wsp>
                    <wps:cNvSpPr txBox="1"/>
                    <wps:spPr>
                      <a:xfrm>
                        <a:off x="0" y="0"/>
                        <a:ext cx="227329" cy="165735"/>
                      </a:xfrm>
                      <a:prstGeom prst="rect">
                        <a:avLst/>
                      </a:prstGeom>
                    </wps:spPr>
                    <wps:txbx>
                      <w:txbxContent>
                        <w:p w14:paraId="408A038A">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14</w:t>
                          </w:r>
                          <w:r>
                            <w:rPr>
                              <w:rFonts w:ascii="Calibri"/>
                              <w:color w:val="3D3D3D"/>
                              <w:spacing w:val="-5"/>
                              <w:sz w:val="22"/>
                            </w:rPr>
                            <w:fldChar w:fldCharType="end"/>
                          </w:r>
                        </w:p>
                      </w:txbxContent>
                    </wps:txbx>
                    <wps:bodyPr wrap="square" lIns="0" tIns="0" rIns="0" bIns="0" rtlCol="0">
                      <a:noAutofit/>
                    </wps:bodyPr>
                  </wps:wsp>
                </a:graphicData>
              </a:graphic>
            </wp:anchor>
          </w:drawing>
        </mc:Choice>
        <mc:Fallback>
          <w:pict>
            <v:shape id="Textbox 56" o:spid="_x0000_s1026" o:spt="202" type="#_x0000_t202" style="position:absolute;left:0pt;margin-top:0pt;height:13.05pt;width:17.9pt;mso-position-horizontal:right;mso-position-horizontal-relative:margin;z-index:251676672;mso-width-relative:page;mso-height-relative:page;" filled="f" stroked="f" coordsize="21600,21600" o:gfxdata="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OM7MNcAAAAHAQAADwAAAAAAAAABACAAAAAiAAAAZHJzL2Rvd25yZXYueG1sUEsBAhQAFAAAAAgA&#10;h07iQMWmElu0AQAAdQMAAA4AAAAAAAAAAQAgAAAAJgEAAGRycy9lMm9Eb2MueG1sUEsFBgAAAAAG&#10;AAYAWQEAAEwFAAAAAA==&#10;">
              <v:fill on="f" focussize="0,0"/>
              <v:stroke on="f"/>
              <v:imagedata o:title=""/>
              <o:lock v:ext="edit" aspectratio="f"/>
              <v:textbox inset="0mm,0mm,0mm,0mm">
                <w:txbxContent>
                  <w:p w14:paraId="408A038A">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14</w:t>
                    </w:r>
                    <w:r>
                      <w:rPr>
                        <w:rFonts w:ascii="Calibri"/>
                        <w:color w:val="3D3D3D"/>
                        <w:spacing w:val="-5"/>
                        <w:sz w:val="22"/>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AD67">
    <w:pPr>
      <w:pStyle w:val="6"/>
      <w:spacing w:line="14" w:lineRule="auto"/>
      <w:rPr>
        <w:sz w:val="20"/>
      </w:rPr>
    </w:pPr>
    <w:r>
      <w:rPr>
        <w:sz w:val="20"/>
      </w:rPr>
      <mc:AlternateContent>
        <mc:Choice Requires="wps">
          <w:drawing>
            <wp:anchor distT="0" distB="0" distL="114300" distR="114300" simplePos="0" relativeHeight="251691008" behindDoc="0" locked="0" layoutInCell="1" allowOverlap="1">
              <wp:simplePos x="0" y="0"/>
              <wp:positionH relativeFrom="margin">
                <wp:align>right</wp:align>
              </wp:positionH>
              <wp:positionV relativeFrom="paragraph">
                <wp:posOffset>0</wp:posOffset>
              </wp:positionV>
              <wp:extent cx="1828800" cy="1828800"/>
              <wp:effectExtent l="0" t="0" r="0" b="0"/>
              <wp:wrapNone/>
              <wp:docPr id="230" name="Text Box 2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F1AC4DD">
                          <w:pPr>
                            <w:pStyle w:val="7"/>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P8yz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CQ/zLM4C&#10;AAAnBgAADgAAAAAAAAABACAAAAAfAQAAZHJzL2Uyb0RvYy54bWxQSwUGAAAAAAYABgBZAQAAXwYA&#10;AAAA&#10;">
              <v:fill on="f" focussize="0,0"/>
              <v:stroke on="f" weight="0.5pt"/>
              <v:imagedata o:title=""/>
              <o:lock v:ext="edit" aspectratio="f"/>
              <v:textbox inset="0mm,0mm,0mm,0mm" style="mso-fit-shape-to-text:t;">
                <w:txbxContent>
                  <w:p w14:paraId="2F1AC4DD">
                    <w:pPr>
                      <w:pStyle w:val="7"/>
                    </w:pPr>
                    <w:r>
                      <w:fldChar w:fldCharType="begin"/>
                    </w:r>
                    <w:r>
                      <w:instrText xml:space="preserve"> PAGE  \* MERGEFORMAT </w:instrText>
                    </w:r>
                    <w:r>
                      <w:fldChar w:fldCharType="separate"/>
                    </w:r>
                    <w:r>
                      <w:t>22</w:t>
                    </w:r>
                    <w:r>
                      <w:fldChar w:fldCharType="end"/>
                    </w:r>
                  </w:p>
                </w:txbxContent>
              </v:textbox>
            </v:shape>
          </w:pict>
        </mc:Fallback>
      </mc:AlternateContent>
    </w:r>
    <w:r>
      <w:rPr>
        <w:sz w:val="20"/>
      </w:rPr>
      <mc:AlternateContent>
        <mc:Choice Requires="wps">
          <w:drawing>
            <wp:anchor distT="0" distB="0" distL="0" distR="0" simplePos="0" relativeHeight="251678720"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99" name="Textbox 99"/>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6E64B177">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99" o:spid="_x0000_s1026" o:spt="202" type="#_x0000_t202" style="position:absolute;left:0pt;margin-left:103.15pt;margin-top:757.2pt;height:13.05pt;width:228.4pt;mso-position-horizontal-relative:page;mso-position-vertical-relative:page;z-index:-251637760;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263hIbMBAAB2AwAADgAAAAAAAAABACAAAAApAQAAZHJzL2Uyb0RvYy54bWxQSwUGAAAA&#10;AAYABgBZAQAATgUAAAAA&#10;">
              <v:fill on="f" focussize="0,0"/>
              <v:stroke on="f"/>
              <v:imagedata o:title=""/>
              <o:lock v:ext="edit" aspectratio="f"/>
              <v:textbox inset="0mm,0mm,0mm,0mm">
                <w:txbxContent>
                  <w:p w14:paraId="6E64B177">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78720" behindDoc="1" locked="0" layoutInCell="1" allowOverlap="1">
              <wp:simplePos x="0" y="0"/>
              <wp:positionH relativeFrom="page">
                <wp:posOffset>6470015</wp:posOffset>
              </wp:positionH>
              <wp:positionV relativeFrom="page">
                <wp:posOffset>9616440</wp:posOffset>
              </wp:positionV>
              <wp:extent cx="97155" cy="165735"/>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97155" cy="165735"/>
                      </a:xfrm>
                      <a:prstGeom prst="rect">
                        <a:avLst/>
                      </a:prstGeom>
                    </wps:spPr>
                    <wps:txbx>
                      <w:txbxContent>
                        <w:p w14:paraId="75ED580C">
                          <w:pPr>
                            <w:spacing w:before="0" w:line="245" w:lineRule="exact"/>
                            <w:ind w:left="20" w:right="0" w:firstLine="0"/>
                            <w:jc w:val="left"/>
                            <w:rPr>
                              <w:rFonts w:ascii="Calibri"/>
                              <w:sz w:val="22"/>
                            </w:rPr>
                          </w:pPr>
                          <w:r>
                            <w:rPr>
                              <w:rFonts w:ascii="Calibri"/>
                              <w:color w:val="3D3D3D"/>
                              <w:spacing w:val="-10"/>
                              <w:sz w:val="22"/>
                            </w:rPr>
                            <w:t>2</w:t>
                          </w:r>
                        </w:p>
                      </w:txbxContent>
                    </wps:txbx>
                    <wps:bodyPr wrap="square" lIns="0" tIns="0" rIns="0" bIns="0" rtlCol="0">
                      <a:noAutofit/>
                    </wps:bodyPr>
                  </wps:wsp>
                </a:graphicData>
              </a:graphic>
            </wp:anchor>
          </w:drawing>
        </mc:Choice>
        <mc:Fallback>
          <w:pict>
            <v:shape id="Textbox 100" o:spid="_x0000_s1026" o:spt="202" type="#_x0000_t202" style="position:absolute;left:0pt;margin-left:509.45pt;margin-top:757.2pt;height:13.05pt;width:7.65pt;mso-position-horizontal-relative:page;mso-position-vertical-relative:page;z-index:-251637760;mso-width-relative:page;mso-height-relative:page;" filled="f" stroked="f" coordsize="21600,21600" o:gfxdata="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r1gkNwAAAAPAQAADwAAAAAAAAABACAAAAAiAAAAZHJzL2Rvd25yZXYueG1sUEsBAhQAFAAA&#10;AAgAh07iQPhd2fuyAQAAdgMAAA4AAAAAAAAAAQAgAAAAKwEAAGRycy9lMm9Eb2MueG1sUEsFBgAA&#10;AAAGAAYAWQEAAE8FAAAAAA==&#10;">
              <v:fill on="f" focussize="0,0"/>
              <v:stroke on="f"/>
              <v:imagedata o:title=""/>
              <o:lock v:ext="edit" aspectratio="f"/>
              <v:textbox inset="0mm,0mm,0mm,0mm">
                <w:txbxContent>
                  <w:p w14:paraId="75ED580C">
                    <w:pPr>
                      <w:spacing w:before="0" w:line="245" w:lineRule="exact"/>
                      <w:ind w:left="20" w:right="0" w:firstLine="0"/>
                      <w:jc w:val="left"/>
                      <w:rPr>
                        <w:rFonts w:ascii="Calibri"/>
                        <w:sz w:val="22"/>
                      </w:rPr>
                    </w:pPr>
                    <w:r>
                      <w:rPr>
                        <w:rFonts w:ascii="Calibri"/>
                        <w:color w:val="3D3D3D"/>
                        <w:spacing w:val="-10"/>
                        <w:sz w:val="22"/>
                      </w:rPr>
                      <w:t>2</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89E05">
    <w:pPr>
      <w:pStyle w:val="6"/>
      <w:spacing w:line="14" w:lineRule="auto"/>
      <w:rPr>
        <w:sz w:val="20"/>
      </w:rPr>
    </w:pPr>
    <w:r>
      <w:rPr>
        <w:sz w:val="20"/>
      </w:rPr>
      <mc:AlternateContent>
        <mc:Choice Requires="wps">
          <w:drawing>
            <wp:anchor distT="0" distB="0" distL="114300" distR="114300" simplePos="0" relativeHeight="251692032" behindDoc="0" locked="0" layoutInCell="1" allowOverlap="1">
              <wp:simplePos x="0" y="0"/>
              <wp:positionH relativeFrom="margin">
                <wp:align>right</wp:align>
              </wp:positionH>
              <wp:positionV relativeFrom="paragraph">
                <wp:posOffset>0</wp:posOffset>
              </wp:positionV>
              <wp:extent cx="1828800" cy="1828800"/>
              <wp:effectExtent l="0" t="0" r="0" b="0"/>
              <wp:wrapNone/>
              <wp:docPr id="231" name="Text Box 2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DA1B14">
                          <w:pPr>
                            <w:pStyle w:val="7"/>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8wzYb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XzDNhs4C&#10;AAAnBgAADgAAAAAAAAABACAAAAAfAQAAZHJzL2Uyb0RvYy54bWxQSwUGAAAAAAYABgBZAQAAXwYA&#10;AAAA&#10;">
              <v:fill on="f" focussize="0,0"/>
              <v:stroke on="f" weight="0.5pt"/>
              <v:imagedata o:title=""/>
              <o:lock v:ext="edit" aspectratio="f"/>
              <v:textbox inset="0mm,0mm,0mm,0mm" style="mso-fit-shape-to-text:t;">
                <w:txbxContent>
                  <w:p w14:paraId="7FDA1B14">
                    <w:pPr>
                      <w:pStyle w:val="7"/>
                    </w:pPr>
                    <w:r>
                      <w:fldChar w:fldCharType="begin"/>
                    </w:r>
                    <w:r>
                      <w:instrText xml:space="preserve"> PAGE  \* MERGEFORMAT </w:instrText>
                    </w:r>
                    <w:r>
                      <w:fldChar w:fldCharType="separate"/>
                    </w:r>
                    <w:r>
                      <w:t>26</w:t>
                    </w:r>
                    <w:r>
                      <w:fldChar w:fldCharType="end"/>
                    </w:r>
                  </w:p>
                </w:txbxContent>
              </v:textbox>
            </v:shape>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1260475</wp:posOffset>
              </wp:positionH>
              <wp:positionV relativeFrom="page">
                <wp:posOffset>9481185</wp:posOffset>
              </wp:positionV>
              <wp:extent cx="5849620" cy="8890"/>
              <wp:effectExtent l="0" t="0" r="0" b="0"/>
              <wp:wrapNone/>
              <wp:docPr id="112" name="Graphic 112"/>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12" o:spid="_x0000_s1026" o:spt="100" style="position:absolute;left:0pt;margin-left:99.25pt;margin-top:746.55pt;height:0.7pt;width:460.6pt;mso-position-horizontal-relative:page;mso-position-vertical-relative:page;z-index:-251635712;mso-width-relative:page;mso-height-relative:page;" fillcolor="#4F81BB" filled="t" stroked="f" coordsize="5849620,8890" o:gfxdata="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CMyp3cAAAADgEAAA8AAAAAAAAAAQAgAAAAIgAAAGRycy9kb3ducmV2LnhtbFBLAQIUABQAAAAI&#10;AIdO4kA9jGpkIgIAAOMEAAAOAAAAAAAAAAEAIAAAACsBAABkcnMvZTJvRG9jLnhtbFBLBQYAAAAA&#10;BgAGAFkBAAC/BQ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113" name="Textbox 113"/>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013C0337">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113" o:spid="_x0000_s1026" o:spt="202" type="#_x0000_t202" style="position:absolute;left:0pt;margin-left:103.15pt;margin-top:757.2pt;height:13.05pt;width:228.4pt;mso-position-horizontal-relative:page;mso-position-vertical-relative:page;z-index:-251635712;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Lz9BBbMBAAB4AwAADgAAAAAAAAABACAAAAApAQAAZHJzL2Uyb0RvYy54bWxQSwUGAAAA&#10;AAYABgBZAQAATgUAAAAA&#10;">
              <v:fill on="f" focussize="0,0"/>
              <v:stroke on="f"/>
              <v:imagedata o:title=""/>
              <o:lock v:ext="edit" aspectratio="f"/>
              <v:textbox inset="0mm,0mm,0mm,0mm">
                <w:txbxContent>
                  <w:p w14:paraId="013C0337">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81792" behindDoc="1" locked="0" layoutInCell="1" allowOverlap="1">
              <wp:simplePos x="0" y="0"/>
              <wp:positionH relativeFrom="page">
                <wp:posOffset>6470015</wp:posOffset>
              </wp:positionH>
              <wp:positionV relativeFrom="page">
                <wp:posOffset>9616440</wp:posOffset>
              </wp:positionV>
              <wp:extent cx="97155" cy="165735"/>
              <wp:effectExtent l="0" t="0" r="0" b="0"/>
              <wp:wrapNone/>
              <wp:docPr id="114" name="Textbox 114"/>
              <wp:cNvGraphicFramePr/>
              <a:graphic xmlns:a="http://schemas.openxmlformats.org/drawingml/2006/main">
                <a:graphicData uri="http://schemas.microsoft.com/office/word/2010/wordprocessingShape">
                  <wps:wsp>
                    <wps:cNvSpPr txBox="1"/>
                    <wps:spPr>
                      <a:xfrm>
                        <a:off x="0" y="0"/>
                        <a:ext cx="97155" cy="165735"/>
                      </a:xfrm>
                      <a:prstGeom prst="rect">
                        <a:avLst/>
                      </a:prstGeom>
                    </wps:spPr>
                    <wps:txbx>
                      <w:txbxContent>
                        <w:p w14:paraId="50A247DE">
                          <w:pPr>
                            <w:spacing w:before="0" w:line="245" w:lineRule="exact"/>
                            <w:ind w:left="20" w:right="0" w:firstLine="0"/>
                            <w:jc w:val="left"/>
                            <w:rPr>
                              <w:rFonts w:ascii="Calibri"/>
                              <w:sz w:val="22"/>
                            </w:rPr>
                          </w:pPr>
                          <w:r>
                            <w:rPr>
                              <w:rFonts w:ascii="Calibri"/>
                              <w:color w:val="3D3D3D"/>
                              <w:spacing w:val="-10"/>
                              <w:sz w:val="22"/>
                            </w:rPr>
                            <w:t>2</w:t>
                          </w:r>
                        </w:p>
                      </w:txbxContent>
                    </wps:txbx>
                    <wps:bodyPr wrap="square" lIns="0" tIns="0" rIns="0" bIns="0" rtlCol="0">
                      <a:noAutofit/>
                    </wps:bodyPr>
                  </wps:wsp>
                </a:graphicData>
              </a:graphic>
            </wp:anchor>
          </w:drawing>
        </mc:Choice>
        <mc:Fallback>
          <w:pict>
            <v:shape id="Textbox 114" o:spid="_x0000_s1026" o:spt="202" type="#_x0000_t202" style="position:absolute;left:0pt;margin-left:509.45pt;margin-top:757.2pt;height:13.05pt;width:7.65pt;mso-position-horizontal-relative:page;mso-position-vertical-relative:page;z-index:-251634688;mso-width-relative:page;mso-height-relative:page;" filled="f" stroked="f" coordsize="21600,21600" o:gfxdata="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a9YJDcAAAADwEAAA8AAAAAAAAAAQAgAAAAIgAAAGRycy9kb3ducmV2LnhtbFBLAQIUABQA&#10;AAAIAIdO4kCRJ3ezswEAAHYDAAAOAAAAAAAAAAEAIAAAACsBAABkcnMvZTJvRG9jLnhtbFBLBQYA&#10;AAAABgAGAFkBAABQBQAAAAA=&#10;">
              <v:fill on="f" focussize="0,0"/>
              <v:stroke on="f"/>
              <v:imagedata o:title=""/>
              <o:lock v:ext="edit" aspectratio="f"/>
              <v:textbox inset="0mm,0mm,0mm,0mm">
                <w:txbxContent>
                  <w:p w14:paraId="50A247DE">
                    <w:pPr>
                      <w:spacing w:before="0" w:line="245" w:lineRule="exact"/>
                      <w:ind w:left="20" w:right="0" w:firstLine="0"/>
                      <w:jc w:val="left"/>
                      <w:rPr>
                        <w:rFonts w:ascii="Calibri"/>
                        <w:sz w:val="22"/>
                      </w:rPr>
                    </w:pPr>
                    <w:r>
                      <w:rPr>
                        <w:rFonts w:ascii="Calibri"/>
                        <w:color w:val="3D3D3D"/>
                        <w:spacing w:val="-10"/>
                        <w:sz w:val="22"/>
                      </w:rPr>
                      <w:t>2</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AA5BA">
    <w:pPr>
      <w:pStyle w:val="6"/>
      <w:spacing w:line="14"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1260475</wp:posOffset>
              </wp:positionH>
              <wp:positionV relativeFrom="page">
                <wp:posOffset>9427210</wp:posOffset>
              </wp:positionV>
              <wp:extent cx="5849620" cy="8890"/>
              <wp:effectExtent l="0" t="0" r="0" b="0"/>
              <wp:wrapNone/>
              <wp:docPr id="121" name="Graphic 121"/>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21" o:spid="_x0000_s1026" o:spt="100" style="position:absolute;left:0pt;margin-left:99.25pt;margin-top:742.3pt;height:0.7pt;width:460.6pt;mso-position-horizontal-relative:page;mso-position-vertical-relative:page;z-index:-251633664;mso-width-relative:page;mso-height-relative:page;" fillcolor="#4F81BB" filled="t" stroked="f" coordsize="5849620,8890" o:gfxdata="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Ao7DW3AAAAA4BAAAPAAAAAAAAAAEAIAAAACIAAABkcnMvZG93bnJldi54bWxQSwECFAAUAAAA&#10;CACHTuJAP2C0DSMCAADjBAAADgAAAAAAAAABACAAAAArAQAAZHJzL2Uyb0RvYy54bWxQSwUGAAAA&#10;AAYABgBZAQAAwAU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2816"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42787832">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122" o:spid="_x0000_s1026" o:spt="202" type="#_x0000_t202" style="position:absolute;left:0pt;margin-left:103.15pt;margin-top:757.2pt;height:13.05pt;width:228.4pt;mso-position-horizontal-relative:page;mso-position-vertical-relative:page;z-index:-251633664;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2xTpU7MBAAB4AwAADgAAAAAAAAABACAAAAApAQAAZHJzL2Uyb0RvYy54bWxQSwUGAAAA&#10;AAYABgBZAQAATgUAAAAA&#10;">
              <v:fill on="f" focussize="0,0"/>
              <v:stroke on="f"/>
              <v:imagedata o:title=""/>
              <o:lock v:ext="edit" aspectratio="f"/>
              <v:textbox inset="0mm,0mm,0mm,0mm">
                <w:txbxContent>
                  <w:p w14:paraId="42787832">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83840" behindDoc="0" locked="0" layoutInCell="1" allowOverlap="1">
              <wp:simplePos x="0" y="0"/>
              <wp:positionH relativeFrom="margin">
                <wp:align>right</wp:align>
              </wp:positionH>
              <wp:positionV relativeFrom="paragraph">
                <wp:posOffset>0</wp:posOffset>
              </wp:positionV>
              <wp:extent cx="230505" cy="165735"/>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230504" cy="165735"/>
                      </a:xfrm>
                      <a:prstGeom prst="rect">
                        <a:avLst/>
                      </a:prstGeom>
                    </wps:spPr>
                    <wps:txbx>
                      <w:txbxContent>
                        <w:p w14:paraId="14F7CAE8">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30</w:t>
                          </w:r>
                          <w:r>
                            <w:rPr>
                              <w:rFonts w:ascii="Calibri"/>
                              <w:color w:val="3D3D3D"/>
                              <w:spacing w:val="-5"/>
                              <w:sz w:val="22"/>
                            </w:rPr>
                            <w:fldChar w:fldCharType="end"/>
                          </w:r>
                        </w:p>
                      </w:txbxContent>
                    </wps:txbx>
                    <wps:bodyPr wrap="square" lIns="0" tIns="0" rIns="0" bIns="0" rtlCol="0">
                      <a:noAutofit/>
                    </wps:bodyPr>
                  </wps:wsp>
                </a:graphicData>
              </a:graphic>
            </wp:anchor>
          </w:drawing>
        </mc:Choice>
        <mc:Fallback>
          <w:pict>
            <v:shape id="Textbox 123" o:spid="_x0000_s1026" o:spt="202" type="#_x0000_t202" style="position:absolute;left:0pt;margin-top:0pt;height:13.05pt;width:18.15pt;mso-position-horizontal:right;mso-position-horizontal-relative:margin;z-index:251683840;mso-width-relative:page;mso-height-relative:page;" filled="f" stroked="f" coordsize="21600,21600" o:gfxdata="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EN7N5LT&#10;AAAAAwEAAA8AAAAAAAAAAQAgAAAAIgAAAGRycy9kb3ducmV2LnhtbFBLAQIUABQAAAAIAIdO4kCt&#10;ovPrswEAAHcDAAAOAAAAAAAAAAEAIAAAACIBAABkcnMvZTJvRG9jLnhtbFBLBQYAAAAABgAGAFkB&#10;AABHBQAAAAA=&#10;">
              <v:fill on="f" focussize="0,0"/>
              <v:stroke on="f"/>
              <v:imagedata o:title=""/>
              <o:lock v:ext="edit" aspectratio="f"/>
              <v:textbox inset="0mm,0mm,0mm,0mm">
                <w:txbxContent>
                  <w:p w14:paraId="14F7CAE8">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30</w:t>
                    </w:r>
                    <w:r>
                      <w:rPr>
                        <w:rFonts w:ascii="Calibri"/>
                        <w:color w:val="3D3D3D"/>
                        <w:spacing w:val="-5"/>
                        <w:sz w:val="22"/>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F47C9">
    <w:pPr>
      <w:pStyle w:val="6"/>
      <w:spacing w:line="14" w:lineRule="auto"/>
      <w:rPr>
        <w:sz w:val="20"/>
      </w:rPr>
    </w:pPr>
    <w:r>
      <w:rPr>
        <w:sz w:val="20"/>
      </w:rPr>
      <mc:AlternateContent>
        <mc:Choice Requires="wps">
          <w:drawing>
            <wp:anchor distT="0" distB="0" distL="0" distR="0" simplePos="0" relativeHeight="251684864" behindDoc="1" locked="0" layoutInCell="1" allowOverlap="1">
              <wp:simplePos x="0" y="0"/>
              <wp:positionH relativeFrom="page">
                <wp:posOffset>1260475</wp:posOffset>
              </wp:positionH>
              <wp:positionV relativeFrom="page">
                <wp:posOffset>9503410</wp:posOffset>
              </wp:positionV>
              <wp:extent cx="5849620" cy="8890"/>
              <wp:effectExtent l="0" t="0" r="0" b="0"/>
              <wp:wrapNone/>
              <wp:docPr id="126" name="Graphic 126"/>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26" o:spid="_x0000_s1026" o:spt="100" style="position:absolute;left:0pt;margin-left:99.25pt;margin-top:748.3pt;height:0.7pt;width:460.6pt;mso-position-horizontal-relative:page;mso-position-vertical-relative:page;z-index:-251631616;mso-width-relative:page;mso-height-relative:page;" fillcolor="#4F81BB" filled="t" stroked="f" coordsize="5849620,8890" o:gfxdata="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X2X093QAAAA4BAAAPAAAAAAAAAAEAIAAAACIAAABkcnMvZG93bnJldi54bWxQSwECFAAUAAAA&#10;CACHTuJAyvytNCICAADjBAAADgAAAAAAAAABACAAAAAsAQAAZHJzL2Uyb0RvYy54bWxQSwUGAAAA&#10;AAYABgBZAQAAwAU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4864"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41BDB352">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127" o:spid="_x0000_s1026" o:spt="202" type="#_x0000_t202" style="position:absolute;left:0pt;margin-left:103.15pt;margin-top:757.2pt;height:13.05pt;width:228.4pt;mso-position-horizontal-relative:page;mso-position-vertical-relative:page;z-index:-251631616;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2dqxbbMBAAB4AwAADgAAAAAAAAABACAAAAApAQAAZHJzL2Uyb0RvYy54bWxQSwUGAAAA&#10;AAYABgBZAQAATgUAAAAA&#10;">
              <v:fill on="f" focussize="0,0"/>
              <v:stroke on="f"/>
              <v:imagedata o:title=""/>
              <o:lock v:ext="edit" aspectratio="f"/>
              <v:textbox inset="0mm,0mm,0mm,0mm">
                <w:txbxContent>
                  <w:p w14:paraId="41BDB352">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85888" behindDoc="0" locked="0" layoutInCell="1" allowOverlap="1">
              <wp:simplePos x="0" y="0"/>
              <wp:positionH relativeFrom="margin">
                <wp:align>right</wp:align>
              </wp:positionH>
              <wp:positionV relativeFrom="paragraph">
                <wp:posOffset>0</wp:posOffset>
              </wp:positionV>
              <wp:extent cx="227330" cy="165735"/>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227329" cy="165735"/>
                      </a:xfrm>
                      <a:prstGeom prst="rect">
                        <a:avLst/>
                      </a:prstGeom>
                    </wps:spPr>
                    <wps:txbx>
                      <w:txbxContent>
                        <w:p w14:paraId="6D32E1B0">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31</w:t>
                          </w:r>
                          <w:r>
                            <w:rPr>
                              <w:rFonts w:ascii="Calibri"/>
                              <w:color w:val="3D3D3D"/>
                              <w:spacing w:val="-5"/>
                              <w:sz w:val="22"/>
                            </w:rPr>
                            <w:fldChar w:fldCharType="end"/>
                          </w:r>
                        </w:p>
                      </w:txbxContent>
                    </wps:txbx>
                    <wps:bodyPr wrap="square" lIns="0" tIns="0" rIns="0" bIns="0" rtlCol="0">
                      <a:noAutofit/>
                    </wps:bodyPr>
                  </wps:wsp>
                </a:graphicData>
              </a:graphic>
            </wp:anchor>
          </w:drawing>
        </mc:Choice>
        <mc:Fallback>
          <w:pict>
            <v:shape id="Textbox 128" o:spid="_x0000_s1026" o:spt="202" type="#_x0000_t202" style="position:absolute;left:0pt;margin-top:0pt;height:13.05pt;width:17.9pt;mso-position-horizontal:right;mso-position-horizontal-relative:margin;z-index:251685888;mso-width-relative:page;mso-height-relative:page;" filled="f" stroked="f" coordsize="21600,21600" o:gfxdata="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k&#10;4zsw1wAAAAcBAAAPAAAAAAAAAAEAIAAAACIAAABkcnMvZG93bnJldi54bWxQSwECFAAUAAAACACH&#10;TuJA3MjtzLMBAAB3AwAADgAAAAAAAAABACAAAAAmAQAAZHJzL2Uyb0RvYy54bWxQSwUGAAAAAAYA&#10;BgBZAQAASwUAAAAA&#10;">
              <v:fill on="f" focussize="0,0"/>
              <v:stroke on="f"/>
              <v:imagedata o:title=""/>
              <o:lock v:ext="edit" aspectratio="f"/>
              <v:textbox inset="0mm,0mm,0mm,0mm">
                <w:txbxContent>
                  <w:p w14:paraId="6D32E1B0">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31</w:t>
                    </w:r>
                    <w:r>
                      <w:rPr>
                        <w:rFonts w:ascii="Calibri"/>
                        <w:color w:val="3D3D3D"/>
                        <w:spacing w:val="-5"/>
                        <w:sz w:val="22"/>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DAB90">
    <w:pPr>
      <w:pStyle w:val="6"/>
      <w:spacing w:line="14" w:lineRule="auto"/>
      <w:rPr>
        <w:sz w:val="20"/>
      </w:rPr>
    </w:pPr>
    <w:r>
      <w:rPr>
        <w:sz w:val="20"/>
      </w:rPr>
      <mc:AlternateContent>
        <mc:Choice Requires="wps">
          <w:drawing>
            <wp:anchor distT="0" distB="0" distL="0" distR="0" simplePos="0" relativeHeight="251686912" behindDoc="1" locked="0" layoutInCell="1" allowOverlap="1">
              <wp:simplePos x="0" y="0"/>
              <wp:positionH relativeFrom="page">
                <wp:posOffset>1260475</wp:posOffset>
              </wp:positionH>
              <wp:positionV relativeFrom="page">
                <wp:posOffset>9501505</wp:posOffset>
              </wp:positionV>
              <wp:extent cx="5849620" cy="8890"/>
              <wp:effectExtent l="0" t="0" r="0" b="0"/>
              <wp:wrapNone/>
              <wp:docPr id="155" name="Graphic 155"/>
              <wp:cNvGraphicFramePr/>
              <a:graphic xmlns:a="http://schemas.openxmlformats.org/drawingml/2006/main">
                <a:graphicData uri="http://schemas.microsoft.com/office/word/2010/wordprocessingShape">
                  <wps:wsp>
                    <wps:cNvSpPr/>
                    <wps:spPr>
                      <a:xfrm>
                        <a:off x="0" y="0"/>
                        <a:ext cx="5849620" cy="8890"/>
                      </a:xfrm>
                      <a:custGeom>
                        <a:avLst/>
                        <a:gdLst/>
                        <a:ahLst/>
                        <a:cxnLst/>
                        <a:rect l="l" t="t" r="r" b="b"/>
                        <a:pathLst>
                          <a:path w="5849620" h="8890">
                            <a:moveTo>
                              <a:pt x="5849620" y="8801"/>
                            </a:moveTo>
                            <a:lnTo>
                              <a:pt x="0" y="8801"/>
                            </a:lnTo>
                            <a:lnTo>
                              <a:pt x="0" y="0"/>
                            </a:lnTo>
                            <a:lnTo>
                              <a:pt x="5849620" y="0"/>
                            </a:lnTo>
                            <a:lnTo>
                              <a:pt x="5849620" y="8801"/>
                            </a:lnTo>
                            <a:close/>
                          </a:path>
                        </a:pathLst>
                      </a:custGeom>
                      <a:solidFill>
                        <a:srgbClr val="4F81BB"/>
                      </a:solidFill>
                    </wps:spPr>
                    <wps:bodyPr wrap="square" lIns="0" tIns="0" rIns="0" bIns="0" rtlCol="0">
                      <a:noAutofit/>
                    </wps:bodyPr>
                  </wps:wsp>
                </a:graphicData>
              </a:graphic>
            </wp:anchor>
          </w:drawing>
        </mc:Choice>
        <mc:Fallback>
          <w:pict>
            <v:shape id="Graphic 155" o:spid="_x0000_s1026" o:spt="100" style="position:absolute;left:0pt;margin-left:99.25pt;margin-top:748.15pt;height:0.7pt;width:460.6pt;mso-position-horizontal-relative:page;mso-position-vertical-relative:page;z-index:-251629568;mso-width-relative:page;mso-height-relative:page;" fillcolor="#4F81BB" filled="t" stroked="f" coordsize="5849620,8890" o:gfxdata="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xAQCk3QAAAA4BAAAPAAAAAAAAAAEAIAAAACIAAABkcnMvZG93bnJldi54bWxQSwECFAAUAAAA&#10;CACHTuJAmtvbayICAADjBAAADgAAAAAAAAABACAAAAAsAQAAZHJzL2Uyb0RvYy54bWxQSwUGAAAA&#10;AAYABgBZAQAAwAUAAAAA&#10;" path="m5849620,8801l0,8801,0,0,5849620,0,5849620,8801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7936"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156" name="Textbox 156"/>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1348D4D5">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156" o:spid="_x0000_s1026" o:spt="202" type="#_x0000_t202" style="position:absolute;left:0pt;margin-left:103.15pt;margin-top:757.2pt;height:13.05pt;width:228.4pt;mso-position-horizontal-relative:page;mso-position-vertical-relative:page;z-index:-251628544;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BTom47MBAAB4AwAADgAAAAAAAAABACAAAAApAQAAZHJzL2Uyb0RvYy54bWxQSwUGAAAA&#10;AAYABgBZAQAATgUAAAAA&#10;">
              <v:fill on="f" focussize="0,0"/>
              <v:stroke on="f"/>
              <v:imagedata o:title=""/>
              <o:lock v:ext="edit" aspectratio="f"/>
              <v:textbox inset="0mm,0mm,0mm,0mm">
                <w:txbxContent>
                  <w:p w14:paraId="1348D4D5">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87936" behindDoc="0" locked="0" layoutInCell="1" allowOverlap="1">
              <wp:simplePos x="0" y="0"/>
              <wp:positionH relativeFrom="margin">
                <wp:align>right</wp:align>
              </wp:positionH>
              <wp:positionV relativeFrom="paragraph">
                <wp:posOffset>0</wp:posOffset>
              </wp:positionV>
              <wp:extent cx="227330" cy="165735"/>
              <wp:effectExtent l="0" t="0" r="0" b="0"/>
              <wp:wrapNone/>
              <wp:docPr id="157" name="Textbox 157"/>
              <wp:cNvGraphicFramePr/>
              <a:graphic xmlns:a="http://schemas.openxmlformats.org/drawingml/2006/main">
                <a:graphicData uri="http://schemas.microsoft.com/office/word/2010/wordprocessingShape">
                  <wps:wsp>
                    <wps:cNvSpPr txBox="1"/>
                    <wps:spPr>
                      <a:xfrm>
                        <a:off x="0" y="0"/>
                        <a:ext cx="227329" cy="165735"/>
                      </a:xfrm>
                      <a:prstGeom prst="rect">
                        <a:avLst/>
                      </a:prstGeom>
                    </wps:spPr>
                    <wps:txbx>
                      <w:txbxContent>
                        <w:p w14:paraId="4BE429E0">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44</w:t>
                          </w:r>
                          <w:r>
                            <w:rPr>
                              <w:rFonts w:ascii="Calibri"/>
                              <w:color w:val="3D3D3D"/>
                              <w:spacing w:val="-5"/>
                              <w:sz w:val="22"/>
                            </w:rPr>
                            <w:fldChar w:fldCharType="end"/>
                          </w:r>
                        </w:p>
                      </w:txbxContent>
                    </wps:txbx>
                    <wps:bodyPr wrap="square" lIns="0" tIns="0" rIns="0" bIns="0" rtlCol="0">
                      <a:noAutofit/>
                    </wps:bodyPr>
                  </wps:wsp>
                </a:graphicData>
              </a:graphic>
            </wp:anchor>
          </w:drawing>
        </mc:Choice>
        <mc:Fallback>
          <w:pict>
            <v:shape id="Textbox 157" o:spid="_x0000_s1026" o:spt="202" type="#_x0000_t202" style="position:absolute;left:0pt;margin-top:0pt;height:13.05pt;width:17.9pt;mso-position-horizontal:right;mso-position-horizontal-relative:margin;z-index:251687936;mso-width-relative:page;mso-height-relative:page;" filled="f" stroked="f" coordsize="21600,21600" o:gfxdata="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th//h&#10;0wAAAAMBAAAPAAAAAAAAAAEAIAAAACIAAABkcnMvZG93bnJldi54bWxQSwECFAAUAAAACACHTuJA&#10;oxUPsLQBAAB3AwAADgAAAAAAAAABACAAAAAiAQAAZHJzL2Uyb0RvYy54bWxQSwUGAAAAAAYABgBZ&#10;AQAASAUAAAAA&#10;">
              <v:fill on="f" focussize="0,0"/>
              <v:stroke on="f"/>
              <v:imagedata o:title=""/>
              <o:lock v:ext="edit" aspectratio="f"/>
              <v:textbox inset="0mm,0mm,0mm,0mm">
                <w:txbxContent>
                  <w:p w14:paraId="4BE429E0">
                    <w:pPr>
                      <w:spacing w:before="0" w:line="245" w:lineRule="exact"/>
                      <w:ind w:left="60" w:right="0" w:firstLine="0"/>
                      <w:jc w:val="left"/>
                      <w:rPr>
                        <w:rFonts w:ascii="Calibri"/>
                        <w:sz w:val="22"/>
                      </w:rPr>
                    </w:pPr>
                    <w:r>
                      <w:rPr>
                        <w:rFonts w:ascii="Calibri"/>
                        <w:color w:val="3D3D3D"/>
                        <w:spacing w:val="-5"/>
                        <w:sz w:val="22"/>
                      </w:rPr>
                      <w:fldChar w:fldCharType="begin"/>
                    </w:r>
                    <w:r>
                      <w:rPr>
                        <w:rFonts w:ascii="Calibri"/>
                        <w:color w:val="3D3D3D"/>
                        <w:spacing w:val="-5"/>
                        <w:sz w:val="22"/>
                      </w:rPr>
                      <w:instrText xml:space="preserve"> PAGE </w:instrText>
                    </w:r>
                    <w:r>
                      <w:rPr>
                        <w:rFonts w:ascii="Calibri"/>
                        <w:color w:val="3D3D3D"/>
                        <w:spacing w:val="-5"/>
                        <w:sz w:val="22"/>
                      </w:rPr>
                      <w:fldChar w:fldCharType="separate"/>
                    </w:r>
                    <w:r>
                      <w:rPr>
                        <w:rFonts w:ascii="Calibri"/>
                        <w:color w:val="3D3D3D"/>
                        <w:spacing w:val="-5"/>
                        <w:sz w:val="22"/>
                      </w:rPr>
                      <w:t>44</w:t>
                    </w:r>
                    <w:r>
                      <w:rPr>
                        <w:rFonts w:ascii="Calibri"/>
                        <w:color w:val="3D3D3D"/>
                        <w:spacing w:val="-5"/>
                        <w:sz w:val="22"/>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C04D4">
    <w:pPr>
      <w:pStyle w:val="6"/>
      <w:spacing w:line="14" w:lineRule="auto"/>
      <w:rPr>
        <w:sz w:val="20"/>
      </w:rPr>
    </w:pPr>
    <w:r>
      <w:rPr>
        <w:sz w:val="20"/>
      </w:rPr>
      <mc:AlternateContent>
        <mc:Choice Requires="wps">
          <w:drawing>
            <wp:anchor distT="0" distB="0" distL="114300" distR="114300" simplePos="0" relativeHeight="251693056" behindDoc="0" locked="0" layoutInCell="1" allowOverlap="1">
              <wp:simplePos x="0" y="0"/>
              <wp:positionH relativeFrom="margin">
                <wp:align>right</wp:align>
              </wp:positionH>
              <wp:positionV relativeFrom="paragraph">
                <wp:posOffset>0</wp:posOffset>
              </wp:positionV>
              <wp:extent cx="1828800" cy="182880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0D8F2C0">
                          <w:pPr>
                            <w:pStyle w:val="7"/>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48</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5Hf+o84C&#10;AAAnBgAADgAAAAAAAAABACAAAAAfAQAAZHJzL2Uyb0RvYy54bWxQSwUGAAAAAAYABgBZAQAAXwYA&#10;AAAA&#10;">
              <v:fill on="f" focussize="0,0"/>
              <v:stroke on="f" weight="0.5pt"/>
              <v:imagedata o:title=""/>
              <o:lock v:ext="edit" aspectratio="f"/>
              <v:textbox inset="0mm,0mm,0mm,0mm" style="mso-fit-shape-to-text:t;">
                <w:txbxContent>
                  <w:p w14:paraId="20D8F2C0">
                    <w:pPr>
                      <w:pStyle w:val="7"/>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48</w:t>
                    </w:r>
                    <w:r>
                      <w:rPr>
                        <w:sz w:val="22"/>
                        <w:szCs w:val="22"/>
                      </w:rPr>
                      <w:fldChar w:fldCharType="end"/>
                    </w:r>
                  </w:p>
                </w:txbxContent>
              </v:textbox>
            </v:shape>
          </w:pict>
        </mc:Fallback>
      </mc:AlternateContent>
    </w:r>
    <w:r>
      <w:rPr>
        <w:sz w:val="20"/>
      </w:rPr>
      <mc:AlternateContent>
        <mc:Choice Requires="wps">
          <w:drawing>
            <wp:anchor distT="0" distB="0" distL="0" distR="0" simplePos="0" relativeHeight="251688960" behindDoc="1" locked="0" layoutInCell="1" allowOverlap="1">
              <wp:simplePos x="0" y="0"/>
              <wp:positionH relativeFrom="page">
                <wp:posOffset>1310005</wp:posOffset>
              </wp:positionH>
              <wp:positionV relativeFrom="page">
                <wp:posOffset>9616440</wp:posOffset>
              </wp:positionV>
              <wp:extent cx="2900680" cy="165735"/>
              <wp:effectExtent l="0" t="0" r="0" b="0"/>
              <wp:wrapNone/>
              <wp:docPr id="193" name="Textbox 193"/>
              <wp:cNvGraphicFramePr/>
              <a:graphic xmlns:a="http://schemas.openxmlformats.org/drawingml/2006/main">
                <a:graphicData uri="http://schemas.microsoft.com/office/word/2010/wordprocessingShape">
                  <wps:wsp>
                    <wps:cNvSpPr txBox="1"/>
                    <wps:spPr>
                      <a:xfrm>
                        <a:off x="0" y="0"/>
                        <a:ext cx="2900680" cy="165735"/>
                      </a:xfrm>
                      <a:prstGeom prst="rect">
                        <a:avLst/>
                      </a:prstGeom>
                    </wps:spPr>
                    <wps:txbx>
                      <w:txbxContent>
                        <w:p w14:paraId="2AF5DD2D">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wps:txbx>
                    <wps:bodyPr wrap="square" lIns="0" tIns="0" rIns="0" bIns="0" rtlCol="0">
                      <a:noAutofit/>
                    </wps:bodyPr>
                  </wps:wsp>
                </a:graphicData>
              </a:graphic>
            </wp:anchor>
          </w:drawing>
        </mc:Choice>
        <mc:Fallback>
          <w:pict>
            <v:shape id="Textbox 193" o:spid="_x0000_s1026" o:spt="202" type="#_x0000_t202" style="position:absolute;left:0pt;margin-left:103.15pt;margin-top:757.2pt;height:13.05pt;width:228.4pt;mso-position-horizontal-relative:page;mso-position-vertical-relative:page;z-index:-251627520;mso-width-relative:page;mso-height-relative:page;" filled="f" stroked="f" coordsize="21600,21600" o:gfxdata="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uVBH2gAAAA0BAAAPAAAAAAAAAAEAIAAAACIAAABkcnMvZG93bnJldi54bWxQSwECFAAUAAAA&#10;CACHTuJAPq9PbrMBAAB4AwAADgAAAAAAAAABACAAAAApAQAAZHJzL2Uyb0RvYy54bWxQSwUGAAAA&#10;AAYABgBZAQAATgUAAAAA&#10;">
              <v:fill on="f" focussize="0,0"/>
              <v:stroke on="f"/>
              <v:imagedata o:title=""/>
              <o:lock v:ext="edit" aspectratio="f"/>
              <v:textbox inset="0mm,0mm,0mm,0mm">
                <w:txbxContent>
                  <w:p w14:paraId="2AF5DD2D">
                    <w:pPr>
                      <w:spacing w:before="0" w:line="245" w:lineRule="exact"/>
                      <w:ind w:left="20" w:right="0" w:firstLine="0"/>
                      <w:jc w:val="left"/>
                      <w:rPr>
                        <w:rFonts w:ascii="Calibri" w:hAnsi="Calibri"/>
                        <w:sz w:val="22"/>
                      </w:rPr>
                    </w:pPr>
                    <w:r>
                      <w:rPr>
                        <w:rFonts w:ascii="Calibri" w:hAnsi="Calibri"/>
                        <w:color w:val="3D3D3D"/>
                        <w:spacing w:val="-2"/>
                        <w:sz w:val="22"/>
                      </w:rPr>
                      <w:t>Marathwada</w:t>
                    </w:r>
                    <w:r>
                      <w:rPr>
                        <w:rFonts w:ascii="Calibri" w:hAnsi="Calibri"/>
                        <w:color w:val="3D3D3D"/>
                        <w:spacing w:val="-7"/>
                        <w:sz w:val="22"/>
                      </w:rPr>
                      <w:t xml:space="preserve"> </w:t>
                    </w:r>
                    <w:r>
                      <w:rPr>
                        <w:rFonts w:ascii="Calibri" w:hAnsi="Calibri"/>
                        <w:color w:val="3D3D3D"/>
                        <w:spacing w:val="-2"/>
                        <w:sz w:val="22"/>
                      </w:rPr>
                      <w:t>Mitra</w:t>
                    </w:r>
                    <w:r>
                      <w:rPr>
                        <w:rFonts w:ascii="Calibri" w:hAnsi="Calibri"/>
                        <w:color w:val="3D3D3D"/>
                        <w:spacing w:val="-6"/>
                        <w:sz w:val="22"/>
                      </w:rPr>
                      <w:t xml:space="preserve"> </w:t>
                    </w:r>
                    <w:r>
                      <w:rPr>
                        <w:rFonts w:ascii="Calibri" w:hAnsi="Calibri"/>
                        <w:color w:val="3D3D3D"/>
                        <w:spacing w:val="-2"/>
                        <w:sz w:val="22"/>
                      </w:rPr>
                      <w:t>Mandal’s Polytechnic,</w:t>
                    </w:r>
                    <w:r>
                      <w:rPr>
                        <w:rFonts w:ascii="Calibri" w:hAnsi="Calibri"/>
                        <w:color w:val="3D3D3D"/>
                        <w:spacing w:val="-6"/>
                        <w:sz w:val="22"/>
                      </w:rPr>
                      <w:t xml:space="preserve"> </w:t>
                    </w:r>
                    <w:r>
                      <w:rPr>
                        <w:rFonts w:ascii="Calibri" w:hAnsi="Calibri"/>
                        <w:color w:val="3D3D3D"/>
                        <w:spacing w:val="-2"/>
                        <w:sz w:val="22"/>
                      </w:rPr>
                      <w:t>Thergaon</w:t>
                    </w:r>
                  </w:p>
                </w:txbxContent>
              </v:textbox>
            </v:shape>
          </w:pict>
        </mc:Fallback>
      </mc:AlternateContent>
    </w:r>
    <w:r>
      <w:rPr>
        <w:sz w:val="20"/>
      </w:rPr>
      <mc:AlternateContent>
        <mc:Choice Requires="wps">
          <w:drawing>
            <wp:anchor distT="0" distB="0" distL="0" distR="0" simplePos="0" relativeHeight="251689984" behindDoc="1" locked="0" layoutInCell="1" allowOverlap="1">
              <wp:simplePos x="0" y="0"/>
              <wp:positionH relativeFrom="page">
                <wp:posOffset>6470015</wp:posOffset>
              </wp:positionH>
              <wp:positionV relativeFrom="page">
                <wp:posOffset>9616440</wp:posOffset>
              </wp:positionV>
              <wp:extent cx="167005" cy="165735"/>
              <wp:effectExtent l="0" t="0" r="0" b="0"/>
              <wp:wrapNone/>
              <wp:docPr id="194" name="Textbox 194"/>
              <wp:cNvGraphicFramePr/>
              <a:graphic xmlns:a="http://schemas.openxmlformats.org/drawingml/2006/main">
                <a:graphicData uri="http://schemas.microsoft.com/office/word/2010/wordprocessingShape">
                  <wps:wsp>
                    <wps:cNvSpPr txBox="1"/>
                    <wps:spPr>
                      <a:xfrm>
                        <a:off x="0" y="0"/>
                        <a:ext cx="167005" cy="165735"/>
                      </a:xfrm>
                      <a:prstGeom prst="rect">
                        <a:avLst/>
                      </a:prstGeom>
                    </wps:spPr>
                    <wps:txbx>
                      <w:txbxContent>
                        <w:p w14:paraId="26D4953E">
                          <w:pPr>
                            <w:spacing w:before="0" w:line="245" w:lineRule="exact"/>
                            <w:ind w:right="0"/>
                            <w:jc w:val="left"/>
                            <w:rPr>
                              <w:rFonts w:ascii="Calibri"/>
                              <w:sz w:val="22"/>
                            </w:rPr>
                          </w:pPr>
                        </w:p>
                      </w:txbxContent>
                    </wps:txbx>
                    <wps:bodyPr wrap="square" lIns="0" tIns="0" rIns="0" bIns="0" rtlCol="0">
                      <a:noAutofit/>
                    </wps:bodyPr>
                  </wps:wsp>
                </a:graphicData>
              </a:graphic>
            </wp:anchor>
          </w:drawing>
        </mc:Choice>
        <mc:Fallback>
          <w:pict>
            <v:shape id="Textbox 194" o:spid="_x0000_s1026" o:spt="202" type="#_x0000_t202" style="position:absolute;left:0pt;margin-left:509.45pt;margin-top:757.2pt;height:13.05pt;width:13.15pt;mso-position-horizontal-relative:page;mso-position-vertical-relative:page;z-index:-251626496;mso-width-relative:page;mso-height-relative:page;" filled="f" stroked="f" coordsize="21600,21600" o:gfxdata="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cS3hNsAAAAPAQAADwAAAAAAAAABACAAAAAiAAAAZHJzL2Rvd25yZXYueG1sUEsBAhQAFAAA&#10;AAgAh07iQOg3tq+zAQAAdwMAAA4AAAAAAAAAAQAgAAAAKgEAAGRycy9lMm9Eb2MueG1sUEsFBgAA&#10;AAAGAAYAWQEAAE8FAAAAAA==&#10;">
              <v:fill on="f" focussize="0,0"/>
              <v:stroke on="f"/>
              <v:imagedata o:title=""/>
              <o:lock v:ext="edit" aspectratio="f"/>
              <v:textbox inset="0mm,0mm,0mm,0mm">
                <w:txbxContent>
                  <w:p w14:paraId="26D4953E">
                    <w:pPr>
                      <w:spacing w:before="0" w:line="245" w:lineRule="exact"/>
                      <w:ind w:right="0"/>
                      <w:jc w:val="left"/>
                      <w:rPr>
                        <w:rFonts w:ascii="Calibri"/>
                        <w:sz w:val="22"/>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C293E">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1163955</wp:posOffset>
              </wp:positionH>
              <wp:positionV relativeFrom="page">
                <wp:posOffset>628015</wp:posOffset>
              </wp:positionV>
              <wp:extent cx="5849620" cy="8255"/>
              <wp:effectExtent l="0" t="0" r="0" b="0"/>
              <wp:wrapNone/>
              <wp:docPr id="1" name="Graphic 1"/>
              <wp:cNvGraphicFramePr/>
              <a:graphic xmlns:a="http://schemas.openxmlformats.org/drawingml/2006/main">
                <a:graphicData uri="http://schemas.microsoft.com/office/word/2010/wordprocessingShape">
                  <wps:wsp>
                    <wps:cNvSpPr/>
                    <wps:spPr>
                      <a:xfrm>
                        <a:off x="0" y="0"/>
                        <a:ext cx="5849620" cy="8255"/>
                      </a:xfrm>
                      <a:custGeom>
                        <a:avLst/>
                        <a:gdLst/>
                        <a:ahLst/>
                        <a:cxnLst/>
                        <a:rect l="l" t="t" r="r" b="b"/>
                        <a:pathLst>
                          <a:path w="5849620" h="8255">
                            <a:moveTo>
                              <a:pt x="5849620" y="8254"/>
                            </a:moveTo>
                            <a:lnTo>
                              <a:pt x="0" y="8254"/>
                            </a:lnTo>
                            <a:lnTo>
                              <a:pt x="0" y="0"/>
                            </a:lnTo>
                            <a:lnTo>
                              <a:pt x="5849620" y="0"/>
                            </a:lnTo>
                            <a:lnTo>
                              <a:pt x="5849620" y="8254"/>
                            </a:lnTo>
                            <a:close/>
                          </a:path>
                        </a:pathLst>
                      </a:custGeom>
                      <a:solidFill>
                        <a:srgbClr val="4F81BB"/>
                      </a:solidFill>
                    </wps:spPr>
                    <wps:bodyPr wrap="square" lIns="0" tIns="0" rIns="0" bIns="0" rtlCol="0">
                      <a:noAutofit/>
                    </wps:bodyPr>
                  </wps:wsp>
                </a:graphicData>
              </a:graphic>
            </wp:anchor>
          </w:drawing>
        </mc:Choice>
        <mc:Fallback>
          <w:pict>
            <v:shape id="Graphic 1" o:spid="_x0000_s1026" o:spt="100" style="position:absolute;left:0pt;margin-left:91.65pt;margin-top:49.45pt;height:0.65pt;width:460.6pt;mso-position-horizontal-relative:page;mso-position-vertical-relative:page;z-index:-251653120;mso-width-relative:page;mso-height-relative:page;" fillcolor="#4F81BB" filled="t" stroked="f" coordsize="5849620,8255" o:gfxdata="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y9D4d&#10;2QAAAAsBAAAPAAAAAAAAAAEAIAAAACIAAABkcnMvZG93bnJldi54bWxQSwECFAAUAAAACACHTuJA&#10;/fyNoiACAADfBAAADgAAAAAAAAABACAAAAAoAQAAZHJzL2Uyb0RvYy54bWxQSwUGAAAAAAYABgBZ&#10;AQAAugUAAAAA&#10;" path="m5849620,8254l0,8254,0,0,5849620,0,5849620,825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1247140</wp:posOffset>
              </wp:positionH>
              <wp:positionV relativeFrom="page">
                <wp:posOffset>444500</wp:posOffset>
              </wp:positionV>
              <wp:extent cx="13836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383665" cy="165735"/>
                      </a:xfrm>
                      <a:prstGeom prst="rect">
                        <a:avLst/>
                      </a:prstGeom>
                    </wps:spPr>
                    <wps:txbx>
                      <w:txbxContent>
                        <w:p w14:paraId="482511FD">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wps:txbx>
                    <wps:bodyPr wrap="square" lIns="0" tIns="0" rIns="0" bIns="0" rtlCol="0">
                      <a:noAutofit/>
                    </wps:bodyPr>
                  </wps:wsp>
                </a:graphicData>
              </a:graphic>
            </wp:anchor>
          </w:drawing>
        </mc:Choice>
        <mc:Fallback>
          <w:pict>
            <v:shape id="Textbox 2" o:spid="_x0000_s1026" o:spt="202" type="#_x0000_t202" style="position:absolute;left:0pt;margin-left:98.2pt;margin-top:35pt;height:13.05pt;width:108.95pt;mso-position-horizontal-relative:page;mso-position-vertical-relative:page;z-index:-251653120;mso-width-relative:page;mso-height-relative:page;" filled="f" stroked="f" coordsize="21600,21600" o:gfxdata="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EM&#10;KQHXAAAACQEAAA8AAAAAAAAAAQAgAAAAIgAAAGRycy9kb3ducmV2LnhtbFBLAQIUABQAAAAIAIdO&#10;4kBCcNYGsgEAAHQDAAAOAAAAAAAAAAEAIAAAACYBAABkcnMvZTJvRG9jLnhtbFBLBQYAAAAABgAG&#10;AFkBAABKBQAAAAA=&#10;">
              <v:fill on="f" focussize="0,0"/>
              <v:stroke on="f"/>
              <v:imagedata o:title=""/>
              <o:lock v:ext="edit" aspectratio="f"/>
              <v:textbox inset="0mm,0mm,0mm,0mm">
                <w:txbxContent>
                  <w:p w14:paraId="482511FD">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9202">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1163955</wp:posOffset>
              </wp:positionH>
              <wp:positionV relativeFrom="page">
                <wp:posOffset>628015</wp:posOffset>
              </wp:positionV>
              <wp:extent cx="5849620" cy="8255"/>
              <wp:effectExtent l="0" t="0" r="0" b="0"/>
              <wp:wrapNone/>
              <wp:docPr id="20" name="Graphic 20"/>
              <wp:cNvGraphicFramePr/>
              <a:graphic xmlns:a="http://schemas.openxmlformats.org/drawingml/2006/main">
                <a:graphicData uri="http://schemas.microsoft.com/office/word/2010/wordprocessingShape">
                  <wps:wsp>
                    <wps:cNvSpPr/>
                    <wps:spPr>
                      <a:xfrm>
                        <a:off x="0" y="0"/>
                        <a:ext cx="5849620" cy="8255"/>
                      </a:xfrm>
                      <a:custGeom>
                        <a:avLst/>
                        <a:gdLst/>
                        <a:ahLst/>
                        <a:cxnLst/>
                        <a:rect l="l" t="t" r="r" b="b"/>
                        <a:pathLst>
                          <a:path w="5849620" h="8255">
                            <a:moveTo>
                              <a:pt x="5849620" y="8254"/>
                            </a:moveTo>
                            <a:lnTo>
                              <a:pt x="0" y="8254"/>
                            </a:lnTo>
                            <a:lnTo>
                              <a:pt x="0" y="0"/>
                            </a:lnTo>
                            <a:lnTo>
                              <a:pt x="5849620" y="0"/>
                            </a:lnTo>
                            <a:lnTo>
                              <a:pt x="5849620" y="8254"/>
                            </a:lnTo>
                            <a:close/>
                          </a:path>
                        </a:pathLst>
                      </a:custGeom>
                      <a:solidFill>
                        <a:srgbClr val="4F81BB"/>
                      </a:solidFill>
                    </wps:spPr>
                    <wps:bodyPr wrap="square" lIns="0" tIns="0" rIns="0" bIns="0" rtlCol="0">
                      <a:noAutofit/>
                    </wps:bodyPr>
                  </wps:wsp>
                </a:graphicData>
              </a:graphic>
            </wp:anchor>
          </w:drawing>
        </mc:Choice>
        <mc:Fallback>
          <w:pict>
            <v:shape id="Graphic 20" o:spid="_x0000_s1026" o:spt="100" style="position:absolute;left:0pt;margin-left:91.65pt;margin-top:49.45pt;height:0.65pt;width:460.6pt;mso-position-horizontal-relative:page;mso-position-vertical-relative:page;z-index:-251651072;mso-width-relative:page;mso-height-relative:page;" fillcolor="#4F81BB" filled="t" stroked="f" coordsize="5849620,8255" o:gfxdata="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y9D4d&#10;2QAAAAsBAAAPAAAAAAAAAAEAIAAAACIAAABkcnMvZG93bnJldi54bWxQSwECFAAUAAAACACHTuJA&#10;gt+qNCACAADhBAAADgAAAAAAAAABACAAAAAoAQAAZHJzL2Uyb0RvYy54bWxQSwUGAAAAAAYABgBZ&#10;AQAAugUAAAAA&#10;" path="m5849620,8254l0,8254,0,0,5849620,0,5849620,825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1247140</wp:posOffset>
              </wp:positionH>
              <wp:positionV relativeFrom="page">
                <wp:posOffset>444500</wp:posOffset>
              </wp:positionV>
              <wp:extent cx="1383665"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383665" cy="165735"/>
                      </a:xfrm>
                      <a:prstGeom prst="rect">
                        <a:avLst/>
                      </a:prstGeom>
                    </wps:spPr>
                    <wps:txbx>
                      <w:txbxContent>
                        <w:p w14:paraId="03C9ABAB">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wps:txbx>
                    <wps:bodyPr wrap="square" lIns="0" tIns="0" rIns="0" bIns="0" rtlCol="0">
                      <a:noAutofit/>
                    </wps:bodyPr>
                  </wps:wsp>
                </a:graphicData>
              </a:graphic>
            </wp:anchor>
          </w:drawing>
        </mc:Choice>
        <mc:Fallback>
          <w:pict>
            <v:shape id="Textbox 21" o:spid="_x0000_s1026" o:spt="202" type="#_x0000_t202" style="position:absolute;left:0pt;margin-left:98.2pt;margin-top:35pt;height:13.05pt;width:108.95pt;mso-position-horizontal-relative:page;mso-position-vertical-relative:page;z-index:-251650048;mso-width-relative:page;mso-height-relative:page;" filled="f" stroked="f" coordsize="21600,21600" o:gfxdata="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QwpAdcAAAAJAQAADwAAAAAAAAABACAAAAAiAAAAZHJzL2Rvd25yZXYueG1sUEsBAhQAFAAAAAgA&#10;h07iQIqxqoq0AQAAdgMAAA4AAAAAAAAAAQAgAAAAJgEAAGRycy9lMm9Eb2MueG1sUEsFBgAAAAAG&#10;AAYAWQEAAEwFAAAAAA==&#10;">
              <v:fill on="f" focussize="0,0"/>
              <v:stroke on="f"/>
              <v:imagedata o:title=""/>
              <o:lock v:ext="edit" aspectratio="f"/>
              <v:textbox inset="0mm,0mm,0mm,0mm">
                <w:txbxContent>
                  <w:p w14:paraId="03C9ABAB">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F9596">
    <w:pPr>
      <w:pStyle w:val="6"/>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1163955</wp:posOffset>
              </wp:positionH>
              <wp:positionV relativeFrom="page">
                <wp:posOffset>628015</wp:posOffset>
              </wp:positionV>
              <wp:extent cx="5849620" cy="8255"/>
              <wp:effectExtent l="0" t="0" r="0" b="0"/>
              <wp:wrapNone/>
              <wp:docPr id="27" name="Graphic 27"/>
              <wp:cNvGraphicFramePr/>
              <a:graphic xmlns:a="http://schemas.openxmlformats.org/drawingml/2006/main">
                <a:graphicData uri="http://schemas.microsoft.com/office/word/2010/wordprocessingShape">
                  <wps:wsp>
                    <wps:cNvSpPr/>
                    <wps:spPr>
                      <a:xfrm>
                        <a:off x="0" y="0"/>
                        <a:ext cx="5849620" cy="8255"/>
                      </a:xfrm>
                      <a:custGeom>
                        <a:avLst/>
                        <a:gdLst/>
                        <a:ahLst/>
                        <a:cxnLst/>
                        <a:rect l="l" t="t" r="r" b="b"/>
                        <a:pathLst>
                          <a:path w="5849620" h="8255">
                            <a:moveTo>
                              <a:pt x="5849620" y="8254"/>
                            </a:moveTo>
                            <a:lnTo>
                              <a:pt x="0" y="8254"/>
                            </a:lnTo>
                            <a:lnTo>
                              <a:pt x="0" y="0"/>
                            </a:lnTo>
                            <a:lnTo>
                              <a:pt x="5849620" y="0"/>
                            </a:lnTo>
                            <a:lnTo>
                              <a:pt x="5849620" y="8254"/>
                            </a:lnTo>
                            <a:close/>
                          </a:path>
                        </a:pathLst>
                      </a:custGeom>
                      <a:solidFill>
                        <a:srgbClr val="4F81BB"/>
                      </a:solidFill>
                    </wps:spPr>
                    <wps:bodyPr wrap="square" lIns="0" tIns="0" rIns="0" bIns="0" rtlCol="0">
                      <a:noAutofit/>
                    </wps:bodyPr>
                  </wps:wsp>
                </a:graphicData>
              </a:graphic>
            </wp:anchor>
          </w:drawing>
        </mc:Choice>
        <mc:Fallback>
          <w:pict>
            <v:shape id="Graphic 27" o:spid="_x0000_s1026" o:spt="100" style="position:absolute;left:0pt;margin-left:91.65pt;margin-top:49.45pt;height:0.65pt;width:460.6pt;mso-position-horizontal-relative:page;mso-position-vertical-relative:page;z-index:-251648000;mso-width-relative:page;mso-height-relative:page;" fillcolor="#4F81BB" filled="t" stroked="f" coordsize="5849620,8255" o:gfxdata="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L0&#10;Ph3ZAAAACwEAAA8AAAAAAAAAAQAgAAAAIgAAAGRycy9kb3ducmV2LnhtbFBLAQIUABQAAAAIAIdO&#10;4kCnCYJhIgIAAOEEAAAOAAAAAAAAAAEAIAAAACgBAABkcnMvZTJvRG9jLnhtbFBLBQYAAAAABgAG&#10;AFkBAAC8BQAAAAA=&#10;" path="m5849620,8254l0,8254,0,0,5849620,0,5849620,825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1247140</wp:posOffset>
              </wp:positionH>
              <wp:positionV relativeFrom="page">
                <wp:posOffset>444500</wp:posOffset>
              </wp:positionV>
              <wp:extent cx="1383665" cy="165735"/>
              <wp:effectExtent l="0" t="0" r="0" b="0"/>
              <wp:wrapNone/>
              <wp:docPr id="28" name="Textbox 28"/>
              <wp:cNvGraphicFramePr/>
              <a:graphic xmlns:a="http://schemas.openxmlformats.org/drawingml/2006/main">
                <a:graphicData uri="http://schemas.microsoft.com/office/word/2010/wordprocessingShape">
                  <wps:wsp>
                    <wps:cNvSpPr txBox="1"/>
                    <wps:spPr>
                      <a:xfrm>
                        <a:off x="0" y="0"/>
                        <a:ext cx="1383665" cy="165735"/>
                      </a:xfrm>
                      <a:prstGeom prst="rect">
                        <a:avLst/>
                      </a:prstGeom>
                    </wps:spPr>
                    <wps:txbx>
                      <w:txbxContent>
                        <w:p w14:paraId="0D5DC559">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wps:txbx>
                    <wps:bodyPr wrap="square" lIns="0" tIns="0" rIns="0" bIns="0" rtlCol="0">
                      <a:noAutofit/>
                    </wps:bodyPr>
                  </wps:wsp>
                </a:graphicData>
              </a:graphic>
            </wp:anchor>
          </w:drawing>
        </mc:Choice>
        <mc:Fallback>
          <w:pict>
            <v:shape id="Textbox 28" o:spid="_x0000_s1026" o:spt="202" type="#_x0000_t202" style="position:absolute;left:0pt;margin-left:98.2pt;margin-top:35pt;height:13.05pt;width:108.95pt;mso-position-horizontal-relative:page;mso-position-vertical-relative:page;z-index:-251648000;mso-width-relative:page;mso-height-relative:page;" filled="f" stroked="f" coordsize="21600,21600" o:gfxdata="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QwpAdcAAAAJAQAADwAAAAAAAAABACAAAAAiAAAAZHJzL2Rvd25yZXYueG1sUEsBAhQAFAAAAAgA&#10;h07iQOXJZlK0AQAAdgMAAA4AAAAAAAAAAQAgAAAAJgEAAGRycy9lMm9Eb2MueG1sUEsFBgAAAAAG&#10;AAYAWQEAAEwFAAAAAA==&#10;">
              <v:fill on="f" focussize="0,0"/>
              <v:stroke on="f"/>
              <v:imagedata o:title=""/>
              <o:lock v:ext="edit" aspectratio="f"/>
              <v:textbox inset="0mm,0mm,0mm,0mm">
                <w:txbxContent>
                  <w:p w14:paraId="0D5DC559">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E385F">
    <w:pPr>
      <w:pStyle w:val="6"/>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1163955</wp:posOffset>
              </wp:positionH>
              <wp:positionV relativeFrom="page">
                <wp:posOffset>628015</wp:posOffset>
              </wp:positionV>
              <wp:extent cx="5849620" cy="8255"/>
              <wp:effectExtent l="0" t="0" r="0" b="0"/>
              <wp:wrapNone/>
              <wp:docPr id="32" name="Graphic 32"/>
              <wp:cNvGraphicFramePr/>
              <a:graphic xmlns:a="http://schemas.openxmlformats.org/drawingml/2006/main">
                <a:graphicData uri="http://schemas.microsoft.com/office/word/2010/wordprocessingShape">
                  <wps:wsp>
                    <wps:cNvSpPr/>
                    <wps:spPr>
                      <a:xfrm>
                        <a:off x="0" y="0"/>
                        <a:ext cx="5849620" cy="8255"/>
                      </a:xfrm>
                      <a:custGeom>
                        <a:avLst/>
                        <a:gdLst/>
                        <a:ahLst/>
                        <a:cxnLst/>
                        <a:rect l="l" t="t" r="r" b="b"/>
                        <a:pathLst>
                          <a:path w="5849620" h="8255">
                            <a:moveTo>
                              <a:pt x="5849620" y="8254"/>
                            </a:moveTo>
                            <a:lnTo>
                              <a:pt x="0" y="8254"/>
                            </a:lnTo>
                            <a:lnTo>
                              <a:pt x="0" y="0"/>
                            </a:lnTo>
                            <a:lnTo>
                              <a:pt x="5849620" y="0"/>
                            </a:lnTo>
                            <a:lnTo>
                              <a:pt x="5849620" y="8254"/>
                            </a:lnTo>
                            <a:close/>
                          </a:path>
                        </a:pathLst>
                      </a:custGeom>
                      <a:solidFill>
                        <a:srgbClr val="4F81BB"/>
                      </a:solidFill>
                    </wps:spPr>
                    <wps:bodyPr wrap="square" lIns="0" tIns="0" rIns="0" bIns="0" rtlCol="0">
                      <a:noAutofit/>
                    </wps:bodyPr>
                  </wps:wsp>
                </a:graphicData>
              </a:graphic>
            </wp:anchor>
          </w:drawing>
        </mc:Choice>
        <mc:Fallback>
          <w:pict>
            <v:shape id="Graphic 32" o:spid="_x0000_s1026" o:spt="100" style="position:absolute;left:0pt;margin-left:91.65pt;margin-top:49.45pt;height:0.65pt;width:460.6pt;mso-position-horizontal-relative:page;mso-position-vertical-relative:page;z-index:-251645952;mso-width-relative:page;mso-height-relative:page;" fillcolor="#4F81BB" filled="t" stroked="f" coordsize="5849620,8255" o:gfxdata="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L0&#10;Ph3ZAAAACwEAAA8AAAAAAAAAAQAgAAAAIgAAAGRycy9kb3ducmV2LnhtbFBLAQIUABQAAAAIAIdO&#10;4kDHdMcUIgIAAOEEAAAOAAAAAAAAAAEAIAAAACgBAABkcnMvZTJvRG9jLnhtbFBLBQYAAAAABgAG&#10;AFkBAAC8BQAAAAA=&#10;" path="m5849620,8254l0,8254,0,0,5849620,0,5849620,825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1247140</wp:posOffset>
              </wp:positionH>
              <wp:positionV relativeFrom="page">
                <wp:posOffset>444500</wp:posOffset>
              </wp:positionV>
              <wp:extent cx="1383665" cy="16573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383665" cy="165735"/>
                      </a:xfrm>
                      <a:prstGeom prst="rect">
                        <a:avLst/>
                      </a:prstGeom>
                    </wps:spPr>
                    <wps:txbx>
                      <w:txbxContent>
                        <w:p w14:paraId="1B52CC5A">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wps:txbx>
                    <wps:bodyPr wrap="square" lIns="0" tIns="0" rIns="0" bIns="0" rtlCol="0">
                      <a:noAutofit/>
                    </wps:bodyPr>
                  </wps:wsp>
                </a:graphicData>
              </a:graphic>
            </wp:anchor>
          </w:drawing>
        </mc:Choice>
        <mc:Fallback>
          <w:pict>
            <v:shape id="Textbox 33" o:spid="_x0000_s1026" o:spt="202" type="#_x0000_t202" style="position:absolute;left:0pt;margin-left:98.2pt;margin-top:35pt;height:13.05pt;width:108.95pt;mso-position-horizontal-relative:page;mso-position-vertical-relative:page;z-index:-251645952;mso-width-relative:page;mso-height-relative:page;" filled="f" stroked="f" coordsize="21600,21600" o:gfxdata="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B&#10;DCkB1wAAAAkBAAAPAAAAAAAAAAEAIAAAACIAAABkcnMvZG93bnJldi54bWxQSwECFAAUAAAACACH&#10;TuJAXUcworMBAAB2AwAADgAAAAAAAAABACAAAAAmAQAAZHJzL2Uyb0RvYy54bWxQSwUGAAAAAAYA&#10;BgBZAQAASwUAAAAA&#10;">
              <v:fill on="f" focussize="0,0"/>
              <v:stroke on="f"/>
              <v:imagedata o:title=""/>
              <o:lock v:ext="edit" aspectratio="f"/>
              <v:textbox inset="0mm,0mm,0mm,0mm">
                <w:txbxContent>
                  <w:p w14:paraId="1B52CC5A">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5D93">
    <w:pPr>
      <w:pStyle w:val="6"/>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45" name="Textbox 45"/>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526A0548">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45" o:spid="_x0000_s1026" o:spt="202" type="#_x0000_t202" style="position:absolute;left:0pt;margin-left:90.65pt;margin-top:33.45pt;height:14.65pt;width:462.6pt;mso-position-horizontal-relative:page;mso-position-vertical-relative:page;z-index:-251642880;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AfTa9gAAAAKAQAADwAAAAAAAAABACAAAAAiAAAAZHJzL2Rvd25yZXYueG1sUEsBAhQAFAAAAAgA&#10;h07iQB6UpsuzAQAAdgMAAA4AAAAAAAAAAQAgAAAAJwEAAGRycy9lMm9Eb2MueG1sUEsFBgAAAAAG&#10;AAYAWQEAAEwFAAAAAA==&#10;">
              <v:fill on="f" focussize="0,0"/>
              <v:stroke on="f"/>
              <v:imagedata o:title=""/>
              <o:lock v:ext="edit" aspectratio="f"/>
              <v:textbox inset="0mm,0mm,0mm,0mm">
                <w:txbxContent>
                  <w:p w14:paraId="526A0548">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C5E97">
    <w:pPr>
      <w:pStyle w:val="6"/>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54" name="Textbox 54"/>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377C76A7">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54" o:spid="_x0000_s1026" o:spt="202" type="#_x0000_t202" style="position:absolute;left:0pt;margin-left:90.65pt;margin-top:33.45pt;height:14.65pt;width:462.6pt;mso-position-horizontal-relative:page;mso-position-vertical-relative:page;z-index:-251640832;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AfTa9gAAAAKAQAADwAAAAAAAAABACAAAAAiAAAAZHJzL2Rvd25yZXYueG1sUEsBAhQAFAAAAAgA&#10;h07iQIbFM0GzAQAAdgMAAA4AAAAAAAAAAQAgAAAAJwEAAGRycy9lMm9Eb2MueG1sUEsFBgAAAAAG&#10;AAYAWQEAAEwFAAAAAA==&#10;">
              <v:fill on="f" focussize="0,0"/>
              <v:stroke on="f"/>
              <v:imagedata o:title=""/>
              <o:lock v:ext="edit" aspectratio="f"/>
              <v:textbox inset="0mm,0mm,0mm,0mm">
                <w:txbxContent>
                  <w:p w14:paraId="377C76A7">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E6FFC">
    <w:pPr>
      <w:pStyle w:val="6"/>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1163955</wp:posOffset>
              </wp:positionH>
              <wp:positionV relativeFrom="page">
                <wp:posOffset>743585</wp:posOffset>
              </wp:positionV>
              <wp:extent cx="5849620" cy="8255"/>
              <wp:effectExtent l="0" t="0" r="0" b="0"/>
              <wp:wrapNone/>
              <wp:docPr id="97" name="Graphic 97"/>
              <wp:cNvGraphicFramePr/>
              <a:graphic xmlns:a="http://schemas.openxmlformats.org/drawingml/2006/main">
                <a:graphicData uri="http://schemas.microsoft.com/office/word/2010/wordprocessingShape">
                  <wps:wsp>
                    <wps:cNvSpPr/>
                    <wps:spPr>
                      <a:xfrm>
                        <a:off x="0" y="0"/>
                        <a:ext cx="5849620" cy="8255"/>
                      </a:xfrm>
                      <a:custGeom>
                        <a:avLst/>
                        <a:gdLst/>
                        <a:ahLst/>
                        <a:cxnLst/>
                        <a:rect l="l" t="t" r="r" b="b"/>
                        <a:pathLst>
                          <a:path w="5849620" h="8255">
                            <a:moveTo>
                              <a:pt x="5849620" y="8254"/>
                            </a:moveTo>
                            <a:lnTo>
                              <a:pt x="0" y="8254"/>
                            </a:lnTo>
                            <a:lnTo>
                              <a:pt x="0" y="0"/>
                            </a:lnTo>
                            <a:lnTo>
                              <a:pt x="5849620" y="0"/>
                            </a:lnTo>
                            <a:lnTo>
                              <a:pt x="5849620" y="8254"/>
                            </a:lnTo>
                            <a:close/>
                          </a:path>
                        </a:pathLst>
                      </a:custGeom>
                      <a:solidFill>
                        <a:srgbClr val="4F81BB"/>
                      </a:solidFill>
                    </wps:spPr>
                    <wps:bodyPr wrap="square" lIns="0" tIns="0" rIns="0" bIns="0" rtlCol="0">
                      <a:noAutofit/>
                    </wps:bodyPr>
                  </wps:wsp>
                </a:graphicData>
              </a:graphic>
            </wp:anchor>
          </w:drawing>
        </mc:Choice>
        <mc:Fallback>
          <w:pict>
            <v:shape id="Graphic 97" o:spid="_x0000_s1026" o:spt="100" style="position:absolute;left:0pt;margin-left:91.65pt;margin-top:58.55pt;height:0.65pt;width:460.6pt;mso-position-horizontal-relative:page;mso-position-vertical-relative:page;z-index:-251638784;mso-width-relative:page;mso-height-relative:page;" fillcolor="#4F81BB" filled="t" stroked="f" coordsize="5849620,8255" o:gfxdata="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fWr&#10;eNgAAAAMAQAADwAAAAAAAAABACAAAAAiAAAAZHJzL2Rvd25yZXYueG1sUEsBAhQAFAAAAAgAh07i&#10;QPSdBgciAgAA4QQAAA4AAAAAAAAAAQAgAAAAJwEAAGRycy9lMm9Eb2MueG1sUEsFBgAAAAAGAAYA&#10;WQEAALsFAAAAAA==&#10;" path="m5849620,8254l0,8254,0,0,5849620,0,5849620,825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1247140</wp:posOffset>
              </wp:positionH>
              <wp:positionV relativeFrom="page">
                <wp:posOffset>444500</wp:posOffset>
              </wp:positionV>
              <wp:extent cx="1383665" cy="165735"/>
              <wp:effectExtent l="0" t="0" r="0" b="0"/>
              <wp:wrapNone/>
              <wp:docPr id="98" name="Textbox 98"/>
              <wp:cNvGraphicFramePr/>
              <a:graphic xmlns:a="http://schemas.openxmlformats.org/drawingml/2006/main">
                <a:graphicData uri="http://schemas.microsoft.com/office/word/2010/wordprocessingShape">
                  <wps:wsp>
                    <wps:cNvSpPr txBox="1"/>
                    <wps:spPr>
                      <a:xfrm>
                        <a:off x="0" y="0"/>
                        <a:ext cx="1383665" cy="165735"/>
                      </a:xfrm>
                      <a:prstGeom prst="rect">
                        <a:avLst/>
                      </a:prstGeom>
                    </wps:spPr>
                    <wps:txbx>
                      <w:txbxContent>
                        <w:p w14:paraId="72307390">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wps:txbx>
                    <wps:bodyPr wrap="square" lIns="0" tIns="0" rIns="0" bIns="0" rtlCol="0">
                      <a:noAutofit/>
                    </wps:bodyPr>
                  </wps:wsp>
                </a:graphicData>
              </a:graphic>
            </wp:anchor>
          </w:drawing>
        </mc:Choice>
        <mc:Fallback>
          <w:pict>
            <v:shape id="Textbox 98" o:spid="_x0000_s1026" o:spt="202" type="#_x0000_t202" style="position:absolute;left:0pt;margin-left:98.2pt;margin-top:35pt;height:13.05pt;width:108.95pt;mso-position-horizontal-relative:page;mso-position-vertical-relative:page;z-index:-251638784;mso-width-relative:page;mso-height-relative:page;" filled="f" stroked="f" coordsize="21600,21600" o:gfxdata="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QwpAdcAAAAJAQAADwAAAAAAAAABACAAAAAiAAAAZHJzL2Rvd25yZXYueG1sUEsBAhQAFAAAAAgA&#10;h07iQJAbzTS0AQAAdgMAAA4AAAAAAAAAAQAgAAAAJgEAAGRycy9lMm9Eb2MueG1sUEsFBgAAAAAG&#10;AAYAWQEAAEwFAAAAAA==&#10;">
              <v:fill on="f" focussize="0,0"/>
              <v:stroke on="f"/>
              <v:imagedata o:title=""/>
              <o:lock v:ext="edit" aspectratio="f"/>
              <v:textbox inset="0mm,0mm,0mm,0mm">
                <w:txbxContent>
                  <w:p w14:paraId="72307390">
                    <w:pPr>
                      <w:spacing w:before="0" w:line="245" w:lineRule="exact"/>
                      <w:ind w:left="20" w:right="0" w:firstLine="0"/>
                      <w:jc w:val="left"/>
                      <w:rPr>
                        <w:rFonts w:ascii="Calibri"/>
                        <w:sz w:val="22"/>
                      </w:rPr>
                    </w:pPr>
                    <w:r>
                      <w:rPr>
                        <w:rFonts w:ascii="Calibri"/>
                        <w:color w:val="3D3D3D"/>
                        <w:spacing w:val="-2"/>
                        <w:sz w:val="22"/>
                      </w:rPr>
                      <w:t>Internship</w:t>
                    </w:r>
                    <w:r>
                      <w:rPr>
                        <w:rFonts w:ascii="Calibri"/>
                        <w:color w:val="3D3D3D"/>
                        <w:spacing w:val="-3"/>
                        <w:sz w:val="22"/>
                      </w:rPr>
                      <w:t xml:space="preserve"> </w:t>
                    </w:r>
                    <w:r>
                      <w:rPr>
                        <w:rFonts w:ascii="Calibri"/>
                        <w:color w:val="3D3D3D"/>
                        <w:spacing w:val="-2"/>
                        <w:sz w:val="22"/>
                      </w:rPr>
                      <w:t>(ITR-</w:t>
                    </w:r>
                    <w:r>
                      <w:rPr>
                        <w:rFonts w:ascii="Calibri"/>
                        <w:color w:val="3D3D3D"/>
                        <w:spacing w:val="2"/>
                        <w:sz w:val="22"/>
                      </w:rPr>
                      <w:t xml:space="preserve"> </w:t>
                    </w:r>
                    <w:r>
                      <w:rPr>
                        <w:rFonts w:ascii="Calibri"/>
                        <w:color w:val="3D3D3D"/>
                        <w:spacing w:val="-2"/>
                        <w:sz w:val="22"/>
                      </w:rPr>
                      <w:t>315004)</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1D6F0">
    <w:pPr>
      <w:pStyle w:val="6"/>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111" name="Textbox 111"/>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6E9C185C">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111" o:spid="_x0000_s1026" o:spt="202" type="#_x0000_t202" style="position:absolute;left:0pt;margin-left:90.65pt;margin-top:33.45pt;height:14.65pt;width:462.6pt;mso-position-horizontal-relative:page;mso-position-vertical-relative:page;z-index:-251636736;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AfTa9gAAAAKAQAADwAAAAAAAAABACAAAAAiAAAAZHJzL2Rvd25yZXYueG1sUEsBAhQAFAAAAAgA&#10;h07iQDmbg2OzAQAAeAMAAA4AAAAAAAAAAQAgAAAAJwEAAGRycy9lMm9Eb2MueG1sUEsFBgAAAAAG&#10;AAYAWQEAAEwFAAAAAA==&#10;">
              <v:fill on="f" focussize="0,0"/>
              <v:stroke on="f"/>
              <v:imagedata o:title=""/>
              <o:lock v:ext="edit" aspectratio="f"/>
              <v:textbox inset="0mm,0mm,0mm,0mm">
                <w:txbxContent>
                  <w:p w14:paraId="6E9C185C">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7F203">
    <w:pPr>
      <w:pStyle w:val="6"/>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120" name="Textbox 120"/>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4877EEF6">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120" o:spid="_x0000_s1026" o:spt="202" type="#_x0000_t202" style="position:absolute;left:0pt;margin-left:90.65pt;margin-top:33.45pt;height:14.65pt;width:462.6pt;mso-position-horizontal-relative:page;mso-position-vertical-relative:page;z-index:-251634688;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I&#10;B9Nr2AAAAAoBAAAPAAAAAAAAAAEAIAAAACIAAABkcnMvZG93bnJldi54bWxQSwECFAAUAAAACACH&#10;TuJAzbArNbIBAAB4AwAADgAAAAAAAAABACAAAAAnAQAAZHJzL2Uyb0RvYy54bWxQSwUGAAAAAAYA&#10;BgBZAQAASwUAAAAA&#10;">
              <v:fill on="f" focussize="0,0"/>
              <v:stroke on="f"/>
              <v:imagedata o:title=""/>
              <o:lock v:ext="edit" aspectratio="f"/>
              <v:textbox inset="0mm,0mm,0mm,0mm">
                <w:txbxContent>
                  <w:p w14:paraId="4877EEF6">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1DDB">
    <w:pPr>
      <w:pStyle w:val="6"/>
      <w:spacing w:line="14" w:lineRule="auto"/>
      <w:rPr>
        <w:sz w:val="20"/>
      </w:rPr>
    </w:pPr>
    <w:r>
      <w:rPr>
        <w:sz w:val="20"/>
      </w:rPr>
      <mc:AlternateContent>
        <mc:Choice Requires="wps">
          <w:drawing>
            <wp:anchor distT="0" distB="0" distL="0" distR="0" simplePos="0" relativeHeight="251683840"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4F96EA15">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125" o:spid="_x0000_s1026" o:spt="202" type="#_x0000_t202" style="position:absolute;left:0pt;margin-left:90.65pt;margin-top:33.45pt;height:14.65pt;width:462.6pt;mso-position-horizontal-relative:page;mso-position-vertical-relative:page;z-index:-251632640;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AfTa9gAAAAKAQAADwAAAAAAAAABACAAAAAiAAAAZHJzL2Rvd25yZXYueG1sUEsBAhQAFAAAAAgA&#10;h07iQM9+cwuzAQAAeAMAAA4AAAAAAAAAAQAgAAAAJwEAAGRycy9lMm9Eb2MueG1sUEsFBgAAAAAG&#10;AAYAWQEAAEwFAAAAAA==&#10;">
              <v:fill on="f" focussize="0,0"/>
              <v:stroke on="f"/>
              <v:imagedata o:title=""/>
              <o:lock v:ext="edit" aspectratio="f"/>
              <v:textbox inset="0mm,0mm,0mm,0mm">
                <w:txbxContent>
                  <w:p w14:paraId="4F96EA15">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0CE14">
    <w:pPr>
      <w:pStyle w:val="6"/>
      <w:spacing w:line="14" w:lineRule="auto"/>
      <w:rPr>
        <w:sz w:val="20"/>
      </w:rPr>
    </w:pPr>
    <w:r>
      <w:rPr>
        <w:sz w:val="20"/>
      </w:rPr>
      <mc:AlternateContent>
        <mc:Choice Requires="wps">
          <w:drawing>
            <wp:anchor distT="0" distB="0" distL="0" distR="0" simplePos="0" relativeHeight="251686912"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189F8291">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154" o:spid="_x0000_s1026" o:spt="202" type="#_x0000_t202" style="position:absolute;left:0pt;margin-left:90.65pt;margin-top:33.45pt;height:14.65pt;width:462.6pt;mso-position-horizontal-relative:page;mso-position-vertical-relative:page;z-index:-251629568;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AfTa9gAAAAKAQAADwAAAAAAAAABACAAAAAiAAAAZHJzL2Rvd25yZXYueG1sUEsBAhQAFAAAAAgA&#10;h07iQBOe5IWzAQAAeAMAAA4AAAAAAAAAAQAgAAAAJwEAAGRycy9lMm9Eb2MueG1sUEsFBgAAAAAG&#10;AAYAWQEAAEwFAAAAAA==&#10;">
              <v:fill on="f" focussize="0,0"/>
              <v:stroke on="f"/>
              <v:imagedata o:title=""/>
              <o:lock v:ext="edit" aspectratio="f"/>
              <v:textbox inset="0mm,0mm,0mm,0mm">
                <w:txbxContent>
                  <w:p w14:paraId="189F8291">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72446">
    <w:pPr>
      <w:pStyle w:val="6"/>
      <w:spacing w:line="14" w:lineRule="auto"/>
      <w:rPr>
        <w:sz w:val="20"/>
      </w:rPr>
    </w:pPr>
    <w:r>
      <w:rPr>
        <w:sz w:val="20"/>
      </w:rPr>
      <mc:AlternateContent>
        <mc:Choice Requires="wps">
          <w:drawing>
            <wp:anchor distT="0" distB="0" distL="0" distR="0" simplePos="0" relativeHeight="251688960" behindDoc="1" locked="0" layoutInCell="1" allowOverlap="1">
              <wp:simplePos x="0" y="0"/>
              <wp:positionH relativeFrom="page">
                <wp:posOffset>1151255</wp:posOffset>
              </wp:positionH>
              <wp:positionV relativeFrom="page">
                <wp:posOffset>424815</wp:posOffset>
              </wp:positionV>
              <wp:extent cx="5875020" cy="186055"/>
              <wp:effectExtent l="0" t="0" r="0" b="0"/>
              <wp:wrapNone/>
              <wp:docPr id="192" name="Textbox 192"/>
              <wp:cNvGraphicFramePr/>
              <a:graphic xmlns:a="http://schemas.openxmlformats.org/drawingml/2006/main">
                <a:graphicData uri="http://schemas.microsoft.com/office/word/2010/wordprocessingShape">
                  <wps:wsp>
                    <wps:cNvSpPr txBox="1"/>
                    <wps:spPr>
                      <a:xfrm>
                        <a:off x="0" y="0"/>
                        <a:ext cx="5875020" cy="186055"/>
                      </a:xfrm>
                      <a:prstGeom prst="rect">
                        <a:avLst/>
                      </a:prstGeom>
                    </wps:spPr>
                    <wps:txbx>
                      <w:txbxContent>
                        <w:p w14:paraId="0272021A">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wps:txbx>
                    <wps:bodyPr wrap="square" lIns="0" tIns="0" rIns="0" bIns="0" rtlCol="0">
                      <a:noAutofit/>
                    </wps:bodyPr>
                  </wps:wsp>
                </a:graphicData>
              </a:graphic>
            </wp:anchor>
          </w:drawing>
        </mc:Choice>
        <mc:Fallback>
          <w:pict>
            <v:shape id="Textbox 192" o:spid="_x0000_s1026" o:spt="202" type="#_x0000_t202" style="position:absolute;left:0pt;margin-left:90.65pt;margin-top:33.45pt;height:14.65pt;width:462.6pt;mso-position-horizontal-relative:page;mso-position-vertical-relative:page;z-index:-251627520;mso-width-relative:page;mso-height-relative:page;" filled="f" stroked="f" coordsize="21600,21600" o:gfxdata="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AfTa9gAAAAKAQAADwAAAAAAAAABACAAAAAiAAAAZHJzL2Rvd25yZXYueG1sUEsBAhQAFAAAAAgA&#10;h07iQNZORR2zAQAAeAMAAA4AAAAAAAAAAQAgAAAAJwEAAGRycy9lMm9Eb2MueG1sUEsFBgAAAAAG&#10;AAYAWQEAAEwFAAAAAA==&#10;">
              <v:fill on="f" focussize="0,0"/>
              <v:stroke on="f"/>
              <v:imagedata o:title=""/>
              <o:lock v:ext="edit" aspectratio="f"/>
              <v:textbox inset="0mm,0mm,0mm,0mm">
                <w:txbxContent>
                  <w:p w14:paraId="0272021A">
                    <w:pPr>
                      <w:tabs>
                        <w:tab w:val="left" w:pos="9231"/>
                      </w:tabs>
                      <w:spacing w:before="7"/>
                      <w:ind w:left="20" w:right="0" w:firstLine="0"/>
                      <w:jc w:val="left"/>
                      <w:rPr>
                        <w:rFonts w:ascii="Calibri"/>
                        <w:sz w:val="22"/>
                      </w:rPr>
                    </w:pPr>
                    <w:r>
                      <w:rPr>
                        <w:color w:val="3D3D3D"/>
                        <w:spacing w:val="27"/>
                        <w:sz w:val="22"/>
                        <w:u w:val="single" w:color="4F81BB"/>
                      </w:rPr>
                      <w:t xml:space="preserve">  </w:t>
                    </w:r>
                    <w:r>
                      <w:rPr>
                        <w:rFonts w:ascii="Calibri"/>
                        <w:color w:val="3D3D3D"/>
                        <w:spacing w:val="-2"/>
                        <w:sz w:val="22"/>
                        <w:u w:val="single" w:color="4F81BB"/>
                      </w:rPr>
                      <w:t>Internship</w:t>
                    </w:r>
                    <w:r>
                      <w:rPr>
                        <w:rFonts w:ascii="Calibri"/>
                        <w:color w:val="3D3D3D"/>
                        <w:spacing w:val="-9"/>
                        <w:sz w:val="22"/>
                        <w:u w:val="single" w:color="4F81BB"/>
                      </w:rPr>
                      <w:t xml:space="preserve"> </w:t>
                    </w:r>
                    <w:r>
                      <w:rPr>
                        <w:rFonts w:ascii="Calibri"/>
                        <w:color w:val="3D3D3D"/>
                        <w:spacing w:val="-2"/>
                        <w:sz w:val="22"/>
                        <w:u w:val="single" w:color="4F81BB"/>
                      </w:rPr>
                      <w:t>(ITR-</w:t>
                    </w:r>
                    <w:r>
                      <w:rPr>
                        <w:rFonts w:ascii="Calibri"/>
                        <w:color w:val="3D3D3D"/>
                        <w:spacing w:val="-6"/>
                        <w:sz w:val="22"/>
                        <w:u w:val="single" w:color="4F81BB"/>
                      </w:rPr>
                      <w:t xml:space="preserve"> </w:t>
                    </w:r>
                    <w:r>
                      <w:rPr>
                        <w:rFonts w:ascii="Calibri"/>
                        <w:color w:val="3D3D3D"/>
                        <w:spacing w:val="-2"/>
                        <w:sz w:val="22"/>
                        <w:u w:val="single" w:color="4F81BB"/>
                      </w:rPr>
                      <w:t>315004)</w:t>
                    </w:r>
                    <w:r>
                      <w:rPr>
                        <w:rFonts w:ascii="Calibri"/>
                        <w:color w:val="3D3D3D"/>
                        <w:sz w:val="22"/>
                        <w:u w:val="single" w:color="4F81BB"/>
                      </w:rPr>
                      <w:tab/>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992" w:hanging="267"/>
        <w:jc w:val="right"/>
      </w:pPr>
      <w:rPr>
        <w:rFonts w:hint="default" w:ascii="Times New Roman" w:hAnsi="Times New Roman" w:eastAsia="Times New Roman" w:cs="Times New Roman"/>
        <w:b/>
        <w:bCs/>
        <w:i w:val="0"/>
        <w:iCs w:val="0"/>
        <w:spacing w:val="0"/>
        <w:w w:val="88"/>
        <w:sz w:val="24"/>
        <w:szCs w:val="24"/>
        <w:lang w:val="en-US" w:eastAsia="en-US" w:bidi="ar-SA"/>
      </w:rPr>
    </w:lvl>
    <w:lvl w:ilvl="1" w:tentative="0">
      <w:start w:val="0"/>
      <w:numFmt w:val="bullet"/>
      <w:lvlText w:val="•"/>
      <w:lvlJc w:val="left"/>
      <w:pPr>
        <w:ind w:left="1088" w:hanging="576"/>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62" w:hanging="576"/>
      </w:pPr>
      <w:rPr>
        <w:rFonts w:hint="default"/>
        <w:lang w:val="en-US" w:eastAsia="en-US" w:bidi="ar-SA"/>
      </w:rPr>
    </w:lvl>
    <w:lvl w:ilvl="3" w:tentative="0">
      <w:start w:val="0"/>
      <w:numFmt w:val="bullet"/>
      <w:lvlText w:val="•"/>
      <w:lvlJc w:val="left"/>
      <w:pPr>
        <w:ind w:left="3045" w:hanging="576"/>
      </w:pPr>
      <w:rPr>
        <w:rFonts w:hint="default"/>
        <w:lang w:val="en-US" w:eastAsia="en-US" w:bidi="ar-SA"/>
      </w:rPr>
    </w:lvl>
    <w:lvl w:ilvl="4" w:tentative="0">
      <w:start w:val="0"/>
      <w:numFmt w:val="bullet"/>
      <w:lvlText w:val="•"/>
      <w:lvlJc w:val="left"/>
      <w:pPr>
        <w:ind w:left="4028" w:hanging="576"/>
      </w:pPr>
      <w:rPr>
        <w:rFonts w:hint="default"/>
        <w:lang w:val="en-US" w:eastAsia="en-US" w:bidi="ar-SA"/>
      </w:rPr>
    </w:lvl>
    <w:lvl w:ilvl="5" w:tentative="0">
      <w:start w:val="0"/>
      <w:numFmt w:val="bullet"/>
      <w:lvlText w:val="•"/>
      <w:lvlJc w:val="left"/>
      <w:pPr>
        <w:ind w:left="5011" w:hanging="576"/>
      </w:pPr>
      <w:rPr>
        <w:rFonts w:hint="default"/>
        <w:lang w:val="en-US" w:eastAsia="en-US" w:bidi="ar-SA"/>
      </w:rPr>
    </w:lvl>
    <w:lvl w:ilvl="6" w:tentative="0">
      <w:start w:val="0"/>
      <w:numFmt w:val="bullet"/>
      <w:lvlText w:val="•"/>
      <w:lvlJc w:val="left"/>
      <w:pPr>
        <w:ind w:left="5994" w:hanging="576"/>
      </w:pPr>
      <w:rPr>
        <w:rFonts w:hint="default"/>
        <w:lang w:val="en-US" w:eastAsia="en-US" w:bidi="ar-SA"/>
      </w:rPr>
    </w:lvl>
    <w:lvl w:ilvl="7" w:tentative="0">
      <w:start w:val="0"/>
      <w:numFmt w:val="bullet"/>
      <w:lvlText w:val="•"/>
      <w:lvlJc w:val="left"/>
      <w:pPr>
        <w:ind w:left="6977" w:hanging="576"/>
      </w:pPr>
      <w:rPr>
        <w:rFonts w:hint="default"/>
        <w:lang w:val="en-US" w:eastAsia="en-US" w:bidi="ar-SA"/>
      </w:rPr>
    </w:lvl>
    <w:lvl w:ilvl="8" w:tentative="0">
      <w:start w:val="0"/>
      <w:numFmt w:val="bullet"/>
      <w:lvlText w:val="•"/>
      <w:lvlJc w:val="left"/>
      <w:pPr>
        <w:ind w:left="7960" w:hanging="576"/>
      </w:pPr>
      <w:rPr>
        <w:rFonts w:hint="default"/>
        <w:lang w:val="en-US" w:eastAsia="en-US" w:bidi="ar-SA"/>
      </w:rPr>
    </w:lvl>
  </w:abstractNum>
  <w:abstractNum w:abstractNumId="1">
    <w:nsid w:val="9C8AC8EF"/>
    <w:multiLevelType w:val="multilevel"/>
    <w:tmpl w:val="9C8AC8EF"/>
    <w:lvl w:ilvl="0" w:tentative="0">
      <w:start w:val="1"/>
      <w:numFmt w:val="decimal"/>
      <w:lvlText w:val="%1."/>
      <w:lvlJc w:val="left"/>
      <w:pPr>
        <w:ind w:left="1117" w:hanging="360"/>
        <w:jc w:val="left"/>
      </w:pPr>
      <w:rPr>
        <w:rFonts w:hint="default" w:ascii="Times New Roman" w:hAnsi="Times New Roman" w:eastAsia="Times New Roman" w:cs="Times New Roman"/>
        <w:b w:val="0"/>
        <w:bCs w:val="0"/>
        <w:i w:val="0"/>
        <w:iCs w:val="0"/>
        <w:color w:val="0000FF"/>
        <w:spacing w:val="0"/>
        <w:w w:val="95"/>
        <w:sz w:val="26"/>
        <w:szCs w:val="26"/>
        <w:lang w:val="en-US" w:eastAsia="en-US" w:bidi="ar-SA"/>
      </w:rPr>
    </w:lvl>
    <w:lvl w:ilvl="1" w:tentative="0">
      <w:start w:val="0"/>
      <w:numFmt w:val="bullet"/>
      <w:lvlText w:val="•"/>
      <w:lvlJc w:val="left"/>
      <w:pPr>
        <w:ind w:left="2000" w:hanging="360"/>
      </w:pPr>
      <w:rPr>
        <w:rFonts w:hint="default"/>
        <w:lang w:val="en-US" w:eastAsia="en-US" w:bidi="ar-SA"/>
      </w:rPr>
    </w:lvl>
    <w:lvl w:ilvl="2" w:tentative="0">
      <w:start w:val="0"/>
      <w:numFmt w:val="bullet"/>
      <w:lvlText w:val="•"/>
      <w:lvlJc w:val="left"/>
      <w:pPr>
        <w:ind w:left="2881" w:hanging="360"/>
      </w:pPr>
      <w:rPr>
        <w:rFonts w:hint="default"/>
        <w:lang w:val="en-US" w:eastAsia="en-US" w:bidi="ar-SA"/>
      </w:rPr>
    </w:lvl>
    <w:lvl w:ilvl="3" w:tentative="0">
      <w:start w:val="0"/>
      <w:numFmt w:val="bullet"/>
      <w:lvlText w:val="•"/>
      <w:lvlJc w:val="left"/>
      <w:pPr>
        <w:ind w:left="3761" w:hanging="360"/>
      </w:pPr>
      <w:rPr>
        <w:rFonts w:hint="default"/>
        <w:lang w:val="en-US" w:eastAsia="en-US" w:bidi="ar-SA"/>
      </w:rPr>
    </w:lvl>
    <w:lvl w:ilvl="4" w:tentative="0">
      <w:start w:val="0"/>
      <w:numFmt w:val="bullet"/>
      <w:lvlText w:val="•"/>
      <w:lvlJc w:val="left"/>
      <w:pPr>
        <w:ind w:left="4642" w:hanging="360"/>
      </w:pPr>
      <w:rPr>
        <w:rFonts w:hint="default"/>
        <w:lang w:val="en-US" w:eastAsia="en-US" w:bidi="ar-SA"/>
      </w:rPr>
    </w:lvl>
    <w:lvl w:ilvl="5" w:tentative="0">
      <w:start w:val="0"/>
      <w:numFmt w:val="bullet"/>
      <w:lvlText w:val="•"/>
      <w:lvlJc w:val="left"/>
      <w:pPr>
        <w:ind w:left="5523" w:hanging="360"/>
      </w:pPr>
      <w:rPr>
        <w:rFonts w:hint="default"/>
        <w:lang w:val="en-US" w:eastAsia="en-US" w:bidi="ar-SA"/>
      </w:rPr>
    </w:lvl>
    <w:lvl w:ilvl="6" w:tentative="0">
      <w:start w:val="0"/>
      <w:numFmt w:val="bullet"/>
      <w:lvlText w:val="•"/>
      <w:lvlJc w:val="left"/>
      <w:pPr>
        <w:ind w:left="6403" w:hanging="360"/>
      </w:pPr>
      <w:rPr>
        <w:rFonts w:hint="default"/>
        <w:lang w:val="en-US" w:eastAsia="en-US" w:bidi="ar-SA"/>
      </w:rPr>
    </w:lvl>
    <w:lvl w:ilvl="7" w:tentative="0">
      <w:start w:val="0"/>
      <w:numFmt w:val="bullet"/>
      <w:lvlText w:val="•"/>
      <w:lvlJc w:val="left"/>
      <w:pPr>
        <w:ind w:left="7284" w:hanging="360"/>
      </w:pPr>
      <w:rPr>
        <w:rFonts w:hint="default"/>
        <w:lang w:val="en-US" w:eastAsia="en-US" w:bidi="ar-SA"/>
      </w:rPr>
    </w:lvl>
    <w:lvl w:ilvl="8" w:tentative="0">
      <w:start w:val="0"/>
      <w:numFmt w:val="bullet"/>
      <w:lvlText w:val="•"/>
      <w:lvlJc w:val="left"/>
      <w:pPr>
        <w:ind w:left="8164" w:hanging="360"/>
      </w:pPr>
      <w:rPr>
        <w:rFonts w:hint="default"/>
        <w:lang w:val="en-US" w:eastAsia="en-US" w:bidi="ar-SA"/>
      </w:rPr>
    </w:lvl>
  </w:abstractNum>
  <w:abstractNum w:abstractNumId="2">
    <w:nsid w:val="B5E306ED"/>
    <w:multiLevelType w:val="multilevel"/>
    <w:tmpl w:val="B5E306ED"/>
    <w:lvl w:ilvl="0" w:tentative="0">
      <w:start w:val="0"/>
      <w:numFmt w:val="bullet"/>
      <w:lvlText w:val="o"/>
      <w:lvlJc w:val="left"/>
      <w:pPr>
        <w:ind w:left="1865" w:hanging="358"/>
      </w:pPr>
      <w:rPr>
        <w:rFonts w:hint="default" w:ascii="Courier New" w:hAnsi="Courier New" w:eastAsia="Courier New" w:cs="Courier New"/>
        <w:b w:val="0"/>
        <w:bCs w:val="0"/>
        <w:i w:val="0"/>
        <w:iCs w:val="0"/>
        <w:spacing w:val="0"/>
        <w:w w:val="100"/>
        <w:sz w:val="24"/>
        <w:szCs w:val="24"/>
        <w:lang w:val="en-US" w:eastAsia="en-US" w:bidi="ar-SA"/>
      </w:rPr>
    </w:lvl>
    <w:lvl w:ilvl="1" w:tentative="0">
      <w:start w:val="0"/>
      <w:numFmt w:val="bullet"/>
      <w:lvlText w:val="•"/>
      <w:lvlJc w:val="left"/>
      <w:pPr>
        <w:ind w:left="2666" w:hanging="358"/>
      </w:pPr>
      <w:rPr>
        <w:rFonts w:hint="default"/>
        <w:lang w:val="en-US" w:eastAsia="en-US" w:bidi="ar-SA"/>
      </w:rPr>
    </w:lvl>
    <w:lvl w:ilvl="2" w:tentative="0">
      <w:start w:val="0"/>
      <w:numFmt w:val="bullet"/>
      <w:lvlText w:val="•"/>
      <w:lvlJc w:val="left"/>
      <w:pPr>
        <w:ind w:left="3473" w:hanging="358"/>
      </w:pPr>
      <w:rPr>
        <w:rFonts w:hint="default"/>
        <w:lang w:val="en-US" w:eastAsia="en-US" w:bidi="ar-SA"/>
      </w:rPr>
    </w:lvl>
    <w:lvl w:ilvl="3" w:tentative="0">
      <w:start w:val="0"/>
      <w:numFmt w:val="bullet"/>
      <w:lvlText w:val="•"/>
      <w:lvlJc w:val="left"/>
      <w:pPr>
        <w:ind w:left="4279" w:hanging="358"/>
      </w:pPr>
      <w:rPr>
        <w:rFonts w:hint="default"/>
        <w:lang w:val="en-US" w:eastAsia="en-US" w:bidi="ar-SA"/>
      </w:rPr>
    </w:lvl>
    <w:lvl w:ilvl="4" w:tentative="0">
      <w:start w:val="0"/>
      <w:numFmt w:val="bullet"/>
      <w:lvlText w:val="•"/>
      <w:lvlJc w:val="left"/>
      <w:pPr>
        <w:ind w:left="5086" w:hanging="358"/>
      </w:pPr>
      <w:rPr>
        <w:rFonts w:hint="default"/>
        <w:lang w:val="en-US" w:eastAsia="en-US" w:bidi="ar-SA"/>
      </w:rPr>
    </w:lvl>
    <w:lvl w:ilvl="5" w:tentative="0">
      <w:start w:val="0"/>
      <w:numFmt w:val="bullet"/>
      <w:lvlText w:val="•"/>
      <w:lvlJc w:val="left"/>
      <w:pPr>
        <w:ind w:left="5893" w:hanging="358"/>
      </w:pPr>
      <w:rPr>
        <w:rFonts w:hint="default"/>
        <w:lang w:val="en-US" w:eastAsia="en-US" w:bidi="ar-SA"/>
      </w:rPr>
    </w:lvl>
    <w:lvl w:ilvl="6" w:tentative="0">
      <w:start w:val="0"/>
      <w:numFmt w:val="bullet"/>
      <w:lvlText w:val="•"/>
      <w:lvlJc w:val="left"/>
      <w:pPr>
        <w:ind w:left="6699" w:hanging="358"/>
      </w:pPr>
      <w:rPr>
        <w:rFonts w:hint="default"/>
        <w:lang w:val="en-US" w:eastAsia="en-US" w:bidi="ar-SA"/>
      </w:rPr>
    </w:lvl>
    <w:lvl w:ilvl="7" w:tentative="0">
      <w:start w:val="0"/>
      <w:numFmt w:val="bullet"/>
      <w:lvlText w:val="•"/>
      <w:lvlJc w:val="left"/>
      <w:pPr>
        <w:ind w:left="7506" w:hanging="358"/>
      </w:pPr>
      <w:rPr>
        <w:rFonts w:hint="default"/>
        <w:lang w:val="en-US" w:eastAsia="en-US" w:bidi="ar-SA"/>
      </w:rPr>
    </w:lvl>
    <w:lvl w:ilvl="8" w:tentative="0">
      <w:start w:val="0"/>
      <w:numFmt w:val="bullet"/>
      <w:lvlText w:val="•"/>
      <w:lvlJc w:val="left"/>
      <w:pPr>
        <w:ind w:left="8312" w:hanging="358"/>
      </w:pPr>
      <w:rPr>
        <w:rFonts w:hint="default"/>
        <w:lang w:val="en-US" w:eastAsia="en-US" w:bidi="ar-SA"/>
      </w:rPr>
    </w:lvl>
  </w:abstractNum>
  <w:abstractNum w:abstractNumId="3">
    <w:nsid w:val="BF205925"/>
    <w:multiLevelType w:val="multilevel"/>
    <w:tmpl w:val="BF205925"/>
    <w:lvl w:ilvl="0" w:tentative="0">
      <w:start w:val="1"/>
      <w:numFmt w:val="decimal"/>
      <w:lvlText w:val="%1."/>
      <w:lvlJc w:val="left"/>
      <w:pPr>
        <w:ind w:left="517" w:hanging="243"/>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31" w:hanging="360"/>
      </w:pPr>
      <w:rPr>
        <w:rFonts w:hint="default" w:ascii="Arial MT" w:hAnsi="Arial MT" w:eastAsia="Arial MT" w:cs="Arial MT"/>
        <w:b w:val="0"/>
        <w:bCs w:val="0"/>
        <w:i w:val="0"/>
        <w:iCs w:val="0"/>
        <w:spacing w:val="0"/>
        <w:w w:val="99"/>
        <w:sz w:val="20"/>
        <w:szCs w:val="20"/>
        <w:lang w:val="en-US" w:eastAsia="en-US" w:bidi="ar-SA"/>
      </w:rPr>
    </w:lvl>
    <w:lvl w:ilvl="2" w:tentative="0">
      <w:start w:val="0"/>
      <w:numFmt w:val="bullet"/>
      <w:lvlText w:val="o"/>
      <w:lvlJc w:val="left"/>
      <w:pPr>
        <w:ind w:left="1865" w:hanging="360"/>
      </w:pPr>
      <w:rPr>
        <w:rFonts w:hint="default" w:ascii="Courier New" w:hAnsi="Courier New" w:eastAsia="Courier New" w:cs="Courier New"/>
        <w:b w:val="0"/>
        <w:bCs w:val="0"/>
        <w:i w:val="0"/>
        <w:iCs w:val="0"/>
        <w:spacing w:val="0"/>
        <w:w w:val="97"/>
        <w:sz w:val="20"/>
        <w:szCs w:val="20"/>
        <w:lang w:val="en-US" w:eastAsia="en-US" w:bidi="ar-SA"/>
      </w:rPr>
    </w:lvl>
    <w:lvl w:ilvl="3" w:tentative="0">
      <w:start w:val="0"/>
      <w:numFmt w:val="bullet"/>
      <w:lvlText w:val="•"/>
      <w:lvlJc w:val="left"/>
      <w:pPr>
        <w:ind w:left="2868" w:hanging="360"/>
      </w:pPr>
      <w:rPr>
        <w:rFonts w:hint="default"/>
        <w:lang w:val="en-US" w:eastAsia="en-US" w:bidi="ar-SA"/>
      </w:rPr>
    </w:lvl>
    <w:lvl w:ilvl="4" w:tentative="0">
      <w:start w:val="0"/>
      <w:numFmt w:val="bullet"/>
      <w:lvlText w:val="•"/>
      <w:lvlJc w:val="left"/>
      <w:pPr>
        <w:ind w:left="3876" w:hanging="360"/>
      </w:pPr>
      <w:rPr>
        <w:rFonts w:hint="default"/>
        <w:lang w:val="en-US" w:eastAsia="en-US" w:bidi="ar-SA"/>
      </w:rPr>
    </w:lvl>
    <w:lvl w:ilvl="5" w:tentative="0">
      <w:start w:val="0"/>
      <w:numFmt w:val="bullet"/>
      <w:lvlText w:val="•"/>
      <w:lvlJc w:val="left"/>
      <w:pPr>
        <w:ind w:left="4884" w:hanging="360"/>
      </w:pPr>
      <w:rPr>
        <w:rFonts w:hint="default"/>
        <w:lang w:val="en-US" w:eastAsia="en-US" w:bidi="ar-SA"/>
      </w:rPr>
    </w:lvl>
    <w:lvl w:ilvl="6" w:tentative="0">
      <w:start w:val="0"/>
      <w:numFmt w:val="bullet"/>
      <w:lvlText w:val="•"/>
      <w:lvlJc w:val="left"/>
      <w:pPr>
        <w:ind w:left="5893" w:hanging="360"/>
      </w:pPr>
      <w:rPr>
        <w:rFonts w:hint="default"/>
        <w:lang w:val="en-US" w:eastAsia="en-US" w:bidi="ar-SA"/>
      </w:rPr>
    </w:lvl>
    <w:lvl w:ilvl="7" w:tentative="0">
      <w:start w:val="0"/>
      <w:numFmt w:val="bullet"/>
      <w:lvlText w:val="•"/>
      <w:lvlJc w:val="left"/>
      <w:pPr>
        <w:ind w:left="6901" w:hanging="360"/>
      </w:pPr>
      <w:rPr>
        <w:rFonts w:hint="default"/>
        <w:lang w:val="en-US" w:eastAsia="en-US" w:bidi="ar-SA"/>
      </w:rPr>
    </w:lvl>
    <w:lvl w:ilvl="8" w:tentative="0">
      <w:start w:val="0"/>
      <w:numFmt w:val="bullet"/>
      <w:lvlText w:val="•"/>
      <w:lvlJc w:val="left"/>
      <w:pPr>
        <w:ind w:left="7909" w:hanging="360"/>
      </w:pPr>
      <w:rPr>
        <w:rFonts w:hint="default"/>
        <w:lang w:val="en-US" w:eastAsia="en-US" w:bidi="ar-SA"/>
      </w:rPr>
    </w:lvl>
  </w:abstractNum>
  <w:abstractNum w:abstractNumId="4">
    <w:nsid w:val="C8879AEF"/>
    <w:multiLevelType w:val="multilevel"/>
    <w:tmpl w:val="C8879AEF"/>
    <w:lvl w:ilvl="0" w:tentative="0">
      <w:start w:val="0"/>
      <w:numFmt w:val="bullet"/>
      <w:lvlText w:val="•"/>
      <w:lvlJc w:val="left"/>
      <w:pPr>
        <w:ind w:left="555"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96" w:hanging="144"/>
      </w:pPr>
      <w:rPr>
        <w:rFonts w:hint="default"/>
        <w:lang w:val="en-US" w:eastAsia="en-US" w:bidi="ar-SA"/>
      </w:rPr>
    </w:lvl>
    <w:lvl w:ilvl="2" w:tentative="0">
      <w:start w:val="0"/>
      <w:numFmt w:val="bullet"/>
      <w:lvlText w:val="•"/>
      <w:lvlJc w:val="left"/>
      <w:pPr>
        <w:ind w:left="2433" w:hanging="144"/>
      </w:pPr>
      <w:rPr>
        <w:rFonts w:hint="default"/>
        <w:lang w:val="en-US" w:eastAsia="en-US" w:bidi="ar-SA"/>
      </w:rPr>
    </w:lvl>
    <w:lvl w:ilvl="3" w:tentative="0">
      <w:start w:val="0"/>
      <w:numFmt w:val="bullet"/>
      <w:lvlText w:val="•"/>
      <w:lvlJc w:val="left"/>
      <w:pPr>
        <w:ind w:left="3369" w:hanging="144"/>
      </w:pPr>
      <w:rPr>
        <w:rFonts w:hint="default"/>
        <w:lang w:val="en-US" w:eastAsia="en-US" w:bidi="ar-SA"/>
      </w:rPr>
    </w:lvl>
    <w:lvl w:ilvl="4" w:tentative="0">
      <w:start w:val="0"/>
      <w:numFmt w:val="bullet"/>
      <w:lvlText w:val="•"/>
      <w:lvlJc w:val="left"/>
      <w:pPr>
        <w:ind w:left="4306" w:hanging="144"/>
      </w:pPr>
      <w:rPr>
        <w:rFonts w:hint="default"/>
        <w:lang w:val="en-US" w:eastAsia="en-US" w:bidi="ar-SA"/>
      </w:rPr>
    </w:lvl>
    <w:lvl w:ilvl="5" w:tentative="0">
      <w:start w:val="0"/>
      <w:numFmt w:val="bullet"/>
      <w:lvlText w:val="•"/>
      <w:lvlJc w:val="left"/>
      <w:pPr>
        <w:ind w:left="5243" w:hanging="144"/>
      </w:pPr>
      <w:rPr>
        <w:rFonts w:hint="default"/>
        <w:lang w:val="en-US" w:eastAsia="en-US" w:bidi="ar-SA"/>
      </w:rPr>
    </w:lvl>
    <w:lvl w:ilvl="6" w:tentative="0">
      <w:start w:val="0"/>
      <w:numFmt w:val="bullet"/>
      <w:lvlText w:val="•"/>
      <w:lvlJc w:val="left"/>
      <w:pPr>
        <w:ind w:left="6179" w:hanging="144"/>
      </w:pPr>
      <w:rPr>
        <w:rFonts w:hint="default"/>
        <w:lang w:val="en-US" w:eastAsia="en-US" w:bidi="ar-SA"/>
      </w:rPr>
    </w:lvl>
    <w:lvl w:ilvl="7" w:tentative="0">
      <w:start w:val="0"/>
      <w:numFmt w:val="bullet"/>
      <w:lvlText w:val="•"/>
      <w:lvlJc w:val="left"/>
      <w:pPr>
        <w:ind w:left="7116" w:hanging="144"/>
      </w:pPr>
      <w:rPr>
        <w:rFonts w:hint="default"/>
        <w:lang w:val="en-US" w:eastAsia="en-US" w:bidi="ar-SA"/>
      </w:rPr>
    </w:lvl>
    <w:lvl w:ilvl="8" w:tentative="0">
      <w:start w:val="0"/>
      <w:numFmt w:val="bullet"/>
      <w:lvlText w:val="•"/>
      <w:lvlJc w:val="left"/>
      <w:pPr>
        <w:ind w:left="8052" w:hanging="144"/>
      </w:pPr>
      <w:rPr>
        <w:rFonts w:hint="default"/>
        <w:lang w:val="en-US" w:eastAsia="en-US" w:bidi="ar-SA"/>
      </w:rPr>
    </w:lvl>
  </w:abstractNum>
  <w:abstractNum w:abstractNumId="5">
    <w:nsid w:val="CF092B84"/>
    <w:multiLevelType w:val="multilevel"/>
    <w:tmpl w:val="CF092B84"/>
    <w:lvl w:ilvl="0" w:tentative="0">
      <w:start w:val="0"/>
      <w:numFmt w:val="bullet"/>
      <w:lvlText w:val=""/>
      <w:lvlJc w:val="left"/>
      <w:pPr>
        <w:ind w:left="994" w:hanging="47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o"/>
      <w:lvlJc w:val="left"/>
      <w:pPr>
        <w:ind w:left="1865" w:hanging="360"/>
      </w:pPr>
      <w:rPr>
        <w:rFonts w:hint="default" w:ascii="Courier New" w:hAnsi="Courier New" w:eastAsia="Courier New" w:cs="Courier New"/>
        <w:b w:val="0"/>
        <w:bCs w:val="0"/>
        <w:i w:val="0"/>
        <w:iCs w:val="0"/>
        <w:spacing w:val="0"/>
        <w:w w:val="97"/>
        <w:sz w:val="20"/>
        <w:szCs w:val="20"/>
        <w:lang w:val="en-US" w:eastAsia="en-US" w:bidi="ar-SA"/>
      </w:rPr>
    </w:lvl>
    <w:lvl w:ilvl="2" w:tentative="0">
      <w:start w:val="0"/>
      <w:numFmt w:val="bullet"/>
      <w:lvlText w:val="•"/>
      <w:lvlJc w:val="left"/>
      <w:pPr>
        <w:ind w:left="2756" w:hanging="360"/>
      </w:pPr>
      <w:rPr>
        <w:rFonts w:hint="default"/>
        <w:lang w:val="en-US" w:eastAsia="en-US" w:bidi="ar-SA"/>
      </w:rPr>
    </w:lvl>
    <w:lvl w:ilvl="3" w:tentative="0">
      <w:start w:val="0"/>
      <w:numFmt w:val="bullet"/>
      <w:lvlText w:val="•"/>
      <w:lvlJc w:val="left"/>
      <w:pPr>
        <w:ind w:left="3652" w:hanging="360"/>
      </w:pPr>
      <w:rPr>
        <w:rFonts w:hint="default"/>
        <w:lang w:val="en-US" w:eastAsia="en-US" w:bidi="ar-SA"/>
      </w:rPr>
    </w:lvl>
    <w:lvl w:ilvl="4" w:tentative="0">
      <w:start w:val="0"/>
      <w:numFmt w:val="bullet"/>
      <w:lvlText w:val="•"/>
      <w:lvlJc w:val="left"/>
      <w:pPr>
        <w:ind w:left="4548" w:hanging="360"/>
      </w:pPr>
      <w:rPr>
        <w:rFonts w:hint="default"/>
        <w:lang w:val="en-US" w:eastAsia="en-US" w:bidi="ar-SA"/>
      </w:rPr>
    </w:lvl>
    <w:lvl w:ilvl="5" w:tentative="0">
      <w:start w:val="0"/>
      <w:numFmt w:val="bullet"/>
      <w:lvlText w:val="•"/>
      <w:lvlJc w:val="left"/>
      <w:pPr>
        <w:ind w:left="5444" w:hanging="360"/>
      </w:pPr>
      <w:rPr>
        <w:rFonts w:hint="default"/>
        <w:lang w:val="en-US" w:eastAsia="en-US" w:bidi="ar-SA"/>
      </w:rPr>
    </w:lvl>
    <w:lvl w:ilvl="6" w:tentative="0">
      <w:start w:val="0"/>
      <w:numFmt w:val="bullet"/>
      <w:lvlText w:val="•"/>
      <w:lvlJc w:val="left"/>
      <w:pPr>
        <w:ind w:left="6341" w:hanging="360"/>
      </w:pPr>
      <w:rPr>
        <w:rFonts w:hint="default"/>
        <w:lang w:val="en-US" w:eastAsia="en-US" w:bidi="ar-SA"/>
      </w:rPr>
    </w:lvl>
    <w:lvl w:ilvl="7" w:tentative="0">
      <w:start w:val="0"/>
      <w:numFmt w:val="bullet"/>
      <w:lvlText w:val="•"/>
      <w:lvlJc w:val="left"/>
      <w:pPr>
        <w:ind w:left="7237" w:hanging="360"/>
      </w:pPr>
      <w:rPr>
        <w:rFonts w:hint="default"/>
        <w:lang w:val="en-US" w:eastAsia="en-US" w:bidi="ar-SA"/>
      </w:rPr>
    </w:lvl>
    <w:lvl w:ilvl="8" w:tentative="0">
      <w:start w:val="0"/>
      <w:numFmt w:val="bullet"/>
      <w:lvlText w:val="•"/>
      <w:lvlJc w:val="left"/>
      <w:pPr>
        <w:ind w:left="8133" w:hanging="360"/>
      </w:pPr>
      <w:rPr>
        <w:rFonts w:hint="default"/>
        <w:lang w:val="en-US" w:eastAsia="en-US" w:bidi="ar-SA"/>
      </w:rPr>
    </w:lvl>
  </w:abstractNum>
  <w:abstractNum w:abstractNumId="6">
    <w:nsid w:val="D7F9FE59"/>
    <w:multiLevelType w:val="multilevel"/>
    <w:tmpl w:val="D7F9FE59"/>
    <w:lvl w:ilvl="0" w:tentative="0">
      <w:start w:val="0"/>
      <w:numFmt w:val="bullet"/>
      <w:lvlText w:val="•"/>
      <w:lvlJc w:val="left"/>
      <w:pPr>
        <w:ind w:left="1131" w:hanging="123"/>
      </w:pPr>
      <w:rPr>
        <w:rFonts w:hint="default" w:ascii="Arial MT" w:hAnsi="Arial MT" w:eastAsia="Arial MT" w:cs="Arial MT"/>
        <w:b w:val="0"/>
        <w:bCs w:val="0"/>
        <w:i w:val="0"/>
        <w:iCs w:val="0"/>
        <w:spacing w:val="0"/>
        <w:w w:val="97"/>
        <w:sz w:val="20"/>
        <w:szCs w:val="20"/>
        <w:lang w:val="en-US" w:eastAsia="en-US" w:bidi="ar-SA"/>
      </w:rPr>
    </w:lvl>
    <w:lvl w:ilvl="1" w:tentative="0">
      <w:start w:val="0"/>
      <w:numFmt w:val="bullet"/>
      <w:lvlText w:val="•"/>
      <w:lvlJc w:val="left"/>
      <w:pPr>
        <w:ind w:left="2018" w:hanging="123"/>
      </w:pPr>
      <w:rPr>
        <w:rFonts w:hint="default"/>
        <w:lang w:val="en-US" w:eastAsia="en-US" w:bidi="ar-SA"/>
      </w:rPr>
    </w:lvl>
    <w:lvl w:ilvl="2" w:tentative="0">
      <w:start w:val="0"/>
      <w:numFmt w:val="bullet"/>
      <w:lvlText w:val="•"/>
      <w:lvlJc w:val="left"/>
      <w:pPr>
        <w:ind w:left="2897" w:hanging="123"/>
      </w:pPr>
      <w:rPr>
        <w:rFonts w:hint="default"/>
        <w:lang w:val="en-US" w:eastAsia="en-US" w:bidi="ar-SA"/>
      </w:rPr>
    </w:lvl>
    <w:lvl w:ilvl="3" w:tentative="0">
      <w:start w:val="0"/>
      <w:numFmt w:val="bullet"/>
      <w:lvlText w:val="•"/>
      <w:lvlJc w:val="left"/>
      <w:pPr>
        <w:ind w:left="3775" w:hanging="123"/>
      </w:pPr>
      <w:rPr>
        <w:rFonts w:hint="default"/>
        <w:lang w:val="en-US" w:eastAsia="en-US" w:bidi="ar-SA"/>
      </w:rPr>
    </w:lvl>
    <w:lvl w:ilvl="4" w:tentative="0">
      <w:start w:val="0"/>
      <w:numFmt w:val="bullet"/>
      <w:lvlText w:val="•"/>
      <w:lvlJc w:val="left"/>
      <w:pPr>
        <w:ind w:left="4654" w:hanging="123"/>
      </w:pPr>
      <w:rPr>
        <w:rFonts w:hint="default"/>
        <w:lang w:val="en-US" w:eastAsia="en-US" w:bidi="ar-SA"/>
      </w:rPr>
    </w:lvl>
    <w:lvl w:ilvl="5" w:tentative="0">
      <w:start w:val="0"/>
      <w:numFmt w:val="bullet"/>
      <w:lvlText w:val="•"/>
      <w:lvlJc w:val="left"/>
      <w:pPr>
        <w:ind w:left="5533" w:hanging="123"/>
      </w:pPr>
      <w:rPr>
        <w:rFonts w:hint="default"/>
        <w:lang w:val="en-US" w:eastAsia="en-US" w:bidi="ar-SA"/>
      </w:rPr>
    </w:lvl>
    <w:lvl w:ilvl="6" w:tentative="0">
      <w:start w:val="0"/>
      <w:numFmt w:val="bullet"/>
      <w:lvlText w:val="•"/>
      <w:lvlJc w:val="left"/>
      <w:pPr>
        <w:ind w:left="6411" w:hanging="123"/>
      </w:pPr>
      <w:rPr>
        <w:rFonts w:hint="default"/>
        <w:lang w:val="en-US" w:eastAsia="en-US" w:bidi="ar-SA"/>
      </w:rPr>
    </w:lvl>
    <w:lvl w:ilvl="7" w:tentative="0">
      <w:start w:val="0"/>
      <w:numFmt w:val="bullet"/>
      <w:lvlText w:val="•"/>
      <w:lvlJc w:val="left"/>
      <w:pPr>
        <w:ind w:left="7290" w:hanging="123"/>
      </w:pPr>
      <w:rPr>
        <w:rFonts w:hint="default"/>
        <w:lang w:val="en-US" w:eastAsia="en-US" w:bidi="ar-SA"/>
      </w:rPr>
    </w:lvl>
    <w:lvl w:ilvl="8" w:tentative="0">
      <w:start w:val="0"/>
      <w:numFmt w:val="bullet"/>
      <w:lvlText w:val="•"/>
      <w:lvlJc w:val="left"/>
      <w:pPr>
        <w:ind w:left="8168" w:hanging="123"/>
      </w:pPr>
      <w:rPr>
        <w:rFonts w:hint="default"/>
        <w:lang w:val="en-US" w:eastAsia="en-US" w:bidi="ar-SA"/>
      </w:rPr>
    </w:lvl>
  </w:abstractNum>
  <w:abstractNum w:abstractNumId="7">
    <w:nsid w:val="DCBA6B53"/>
    <w:multiLevelType w:val="multilevel"/>
    <w:tmpl w:val="DCBA6B53"/>
    <w:lvl w:ilvl="0" w:tentative="0">
      <w:start w:val="0"/>
      <w:numFmt w:val="bullet"/>
      <w:lvlText w:val="•"/>
      <w:lvlJc w:val="left"/>
      <w:pPr>
        <w:ind w:left="1131" w:hanging="360"/>
      </w:pPr>
      <w:rPr>
        <w:rFonts w:hint="default" w:ascii="Arial MT" w:hAnsi="Arial MT" w:eastAsia="Arial MT" w:cs="Arial MT"/>
        <w:b w:val="0"/>
        <w:bCs w:val="0"/>
        <w:i w:val="0"/>
        <w:iCs w:val="0"/>
        <w:spacing w:val="0"/>
        <w:w w:val="97"/>
        <w:sz w:val="20"/>
        <w:szCs w:val="20"/>
        <w:lang w:val="en-US" w:eastAsia="en-US" w:bidi="ar-SA"/>
      </w:rPr>
    </w:lvl>
    <w:lvl w:ilvl="1" w:tentative="0">
      <w:start w:val="0"/>
      <w:numFmt w:val="bullet"/>
      <w:lvlText w:val="o"/>
      <w:lvlJc w:val="left"/>
      <w:pPr>
        <w:ind w:left="1865" w:hanging="360"/>
      </w:pPr>
      <w:rPr>
        <w:rFonts w:hint="default" w:ascii="Courier New" w:hAnsi="Courier New" w:eastAsia="Courier New" w:cs="Courier New"/>
        <w:b w:val="0"/>
        <w:bCs w:val="0"/>
        <w:i w:val="0"/>
        <w:iCs w:val="0"/>
        <w:spacing w:val="0"/>
        <w:w w:val="97"/>
        <w:sz w:val="20"/>
        <w:szCs w:val="20"/>
        <w:lang w:val="en-US" w:eastAsia="en-US" w:bidi="ar-SA"/>
      </w:rPr>
    </w:lvl>
    <w:lvl w:ilvl="2" w:tentative="0">
      <w:start w:val="0"/>
      <w:numFmt w:val="bullet"/>
      <w:lvlText w:val="•"/>
      <w:lvlJc w:val="left"/>
      <w:pPr>
        <w:ind w:left="2756" w:hanging="360"/>
      </w:pPr>
      <w:rPr>
        <w:rFonts w:hint="default"/>
        <w:lang w:val="en-US" w:eastAsia="en-US" w:bidi="ar-SA"/>
      </w:rPr>
    </w:lvl>
    <w:lvl w:ilvl="3" w:tentative="0">
      <w:start w:val="0"/>
      <w:numFmt w:val="bullet"/>
      <w:lvlText w:val="•"/>
      <w:lvlJc w:val="left"/>
      <w:pPr>
        <w:ind w:left="3652" w:hanging="360"/>
      </w:pPr>
      <w:rPr>
        <w:rFonts w:hint="default"/>
        <w:lang w:val="en-US" w:eastAsia="en-US" w:bidi="ar-SA"/>
      </w:rPr>
    </w:lvl>
    <w:lvl w:ilvl="4" w:tentative="0">
      <w:start w:val="0"/>
      <w:numFmt w:val="bullet"/>
      <w:lvlText w:val="•"/>
      <w:lvlJc w:val="left"/>
      <w:pPr>
        <w:ind w:left="4548" w:hanging="360"/>
      </w:pPr>
      <w:rPr>
        <w:rFonts w:hint="default"/>
        <w:lang w:val="en-US" w:eastAsia="en-US" w:bidi="ar-SA"/>
      </w:rPr>
    </w:lvl>
    <w:lvl w:ilvl="5" w:tentative="0">
      <w:start w:val="0"/>
      <w:numFmt w:val="bullet"/>
      <w:lvlText w:val="•"/>
      <w:lvlJc w:val="left"/>
      <w:pPr>
        <w:ind w:left="5444" w:hanging="360"/>
      </w:pPr>
      <w:rPr>
        <w:rFonts w:hint="default"/>
        <w:lang w:val="en-US" w:eastAsia="en-US" w:bidi="ar-SA"/>
      </w:rPr>
    </w:lvl>
    <w:lvl w:ilvl="6" w:tentative="0">
      <w:start w:val="0"/>
      <w:numFmt w:val="bullet"/>
      <w:lvlText w:val="•"/>
      <w:lvlJc w:val="left"/>
      <w:pPr>
        <w:ind w:left="6341" w:hanging="360"/>
      </w:pPr>
      <w:rPr>
        <w:rFonts w:hint="default"/>
        <w:lang w:val="en-US" w:eastAsia="en-US" w:bidi="ar-SA"/>
      </w:rPr>
    </w:lvl>
    <w:lvl w:ilvl="7" w:tentative="0">
      <w:start w:val="0"/>
      <w:numFmt w:val="bullet"/>
      <w:lvlText w:val="•"/>
      <w:lvlJc w:val="left"/>
      <w:pPr>
        <w:ind w:left="7237" w:hanging="360"/>
      </w:pPr>
      <w:rPr>
        <w:rFonts w:hint="default"/>
        <w:lang w:val="en-US" w:eastAsia="en-US" w:bidi="ar-SA"/>
      </w:rPr>
    </w:lvl>
    <w:lvl w:ilvl="8" w:tentative="0">
      <w:start w:val="0"/>
      <w:numFmt w:val="bullet"/>
      <w:lvlText w:val="•"/>
      <w:lvlJc w:val="left"/>
      <w:pPr>
        <w:ind w:left="8133" w:hanging="360"/>
      </w:pPr>
      <w:rPr>
        <w:rFonts w:hint="default"/>
        <w:lang w:val="en-US" w:eastAsia="en-US" w:bidi="ar-SA"/>
      </w:rPr>
    </w:lvl>
  </w:abstractNum>
  <w:abstractNum w:abstractNumId="8">
    <w:nsid w:val="F4B5D9F5"/>
    <w:multiLevelType w:val="multilevel"/>
    <w:tmpl w:val="F4B5D9F5"/>
    <w:lvl w:ilvl="0" w:tentative="0">
      <w:start w:val="0"/>
      <w:numFmt w:val="bullet"/>
      <w:lvlText w:val="o"/>
      <w:lvlJc w:val="left"/>
      <w:pPr>
        <w:ind w:left="994" w:hanging="360"/>
      </w:pPr>
      <w:rPr>
        <w:rFonts w:hint="default" w:ascii="Courier New" w:hAnsi="Courier New" w:eastAsia="Courier New" w:cs="Courier New"/>
        <w:b w:val="0"/>
        <w:bCs w:val="0"/>
        <w:i w:val="0"/>
        <w:iCs w:val="0"/>
        <w:spacing w:val="0"/>
        <w:w w:val="100"/>
        <w:sz w:val="24"/>
        <w:szCs w:val="24"/>
        <w:lang w:val="en-US" w:eastAsia="en-US" w:bidi="ar-SA"/>
      </w:rPr>
    </w:lvl>
    <w:lvl w:ilvl="1" w:tentative="0">
      <w:start w:val="0"/>
      <w:numFmt w:val="bullet"/>
      <w:lvlText w:val="•"/>
      <w:lvlJc w:val="left"/>
      <w:pPr>
        <w:ind w:left="1892" w:hanging="360"/>
      </w:pPr>
      <w:rPr>
        <w:rFonts w:hint="default"/>
        <w:lang w:val="en-US" w:eastAsia="en-US" w:bidi="ar-SA"/>
      </w:rPr>
    </w:lvl>
    <w:lvl w:ilvl="2" w:tentative="0">
      <w:start w:val="0"/>
      <w:numFmt w:val="bullet"/>
      <w:lvlText w:val="•"/>
      <w:lvlJc w:val="left"/>
      <w:pPr>
        <w:ind w:left="2785" w:hanging="360"/>
      </w:pPr>
      <w:rPr>
        <w:rFonts w:hint="default"/>
        <w:lang w:val="en-US" w:eastAsia="en-US" w:bidi="ar-SA"/>
      </w:rPr>
    </w:lvl>
    <w:lvl w:ilvl="3" w:tentative="0">
      <w:start w:val="0"/>
      <w:numFmt w:val="bullet"/>
      <w:lvlText w:val="•"/>
      <w:lvlJc w:val="left"/>
      <w:pPr>
        <w:ind w:left="3677" w:hanging="360"/>
      </w:pPr>
      <w:rPr>
        <w:rFonts w:hint="default"/>
        <w:lang w:val="en-US" w:eastAsia="en-US" w:bidi="ar-SA"/>
      </w:rPr>
    </w:lvl>
    <w:lvl w:ilvl="4" w:tentative="0">
      <w:start w:val="0"/>
      <w:numFmt w:val="bullet"/>
      <w:lvlText w:val="•"/>
      <w:lvlJc w:val="left"/>
      <w:pPr>
        <w:ind w:left="4570" w:hanging="360"/>
      </w:pPr>
      <w:rPr>
        <w:rFonts w:hint="default"/>
        <w:lang w:val="en-US" w:eastAsia="en-US" w:bidi="ar-SA"/>
      </w:rPr>
    </w:lvl>
    <w:lvl w:ilvl="5" w:tentative="0">
      <w:start w:val="0"/>
      <w:numFmt w:val="bullet"/>
      <w:lvlText w:val="•"/>
      <w:lvlJc w:val="left"/>
      <w:pPr>
        <w:ind w:left="5463" w:hanging="360"/>
      </w:pPr>
      <w:rPr>
        <w:rFonts w:hint="default"/>
        <w:lang w:val="en-US" w:eastAsia="en-US" w:bidi="ar-SA"/>
      </w:rPr>
    </w:lvl>
    <w:lvl w:ilvl="6" w:tentative="0">
      <w:start w:val="0"/>
      <w:numFmt w:val="bullet"/>
      <w:lvlText w:val="•"/>
      <w:lvlJc w:val="left"/>
      <w:pPr>
        <w:ind w:left="6355" w:hanging="360"/>
      </w:pPr>
      <w:rPr>
        <w:rFonts w:hint="default"/>
        <w:lang w:val="en-US" w:eastAsia="en-US" w:bidi="ar-SA"/>
      </w:rPr>
    </w:lvl>
    <w:lvl w:ilvl="7" w:tentative="0">
      <w:start w:val="0"/>
      <w:numFmt w:val="bullet"/>
      <w:lvlText w:val="•"/>
      <w:lvlJc w:val="left"/>
      <w:pPr>
        <w:ind w:left="7248" w:hanging="360"/>
      </w:pPr>
      <w:rPr>
        <w:rFonts w:hint="default"/>
        <w:lang w:val="en-US" w:eastAsia="en-US" w:bidi="ar-SA"/>
      </w:rPr>
    </w:lvl>
    <w:lvl w:ilvl="8" w:tentative="0">
      <w:start w:val="0"/>
      <w:numFmt w:val="bullet"/>
      <w:lvlText w:val="•"/>
      <w:lvlJc w:val="left"/>
      <w:pPr>
        <w:ind w:left="8140" w:hanging="360"/>
      </w:pPr>
      <w:rPr>
        <w:rFonts w:hint="default"/>
        <w:lang w:val="en-US" w:eastAsia="en-US" w:bidi="ar-SA"/>
      </w:rPr>
    </w:lvl>
  </w:abstractNum>
  <w:abstractNum w:abstractNumId="9">
    <w:nsid w:val="0053208E"/>
    <w:multiLevelType w:val="multilevel"/>
    <w:tmpl w:val="0053208E"/>
    <w:lvl w:ilvl="0" w:tentative="0">
      <w:start w:val="0"/>
      <w:numFmt w:val="bullet"/>
      <w:lvlText w:val="•"/>
      <w:lvlJc w:val="left"/>
      <w:pPr>
        <w:ind w:left="1131" w:hanging="360"/>
      </w:pPr>
      <w:rPr>
        <w:rFonts w:hint="default" w:ascii="Arial MT" w:hAnsi="Arial MT" w:eastAsia="Arial MT" w:cs="Arial MT"/>
        <w:b w:val="0"/>
        <w:bCs w:val="0"/>
        <w:i w:val="0"/>
        <w:iCs w:val="0"/>
        <w:spacing w:val="0"/>
        <w:w w:val="97"/>
        <w:sz w:val="20"/>
        <w:szCs w:val="20"/>
        <w:lang w:val="en-US" w:eastAsia="en-US" w:bidi="ar-SA"/>
      </w:rPr>
    </w:lvl>
    <w:lvl w:ilvl="1" w:tentative="0">
      <w:start w:val="0"/>
      <w:numFmt w:val="bullet"/>
      <w:lvlText w:val="o"/>
      <w:lvlJc w:val="left"/>
      <w:pPr>
        <w:ind w:left="1865" w:hanging="360"/>
      </w:pPr>
      <w:rPr>
        <w:rFonts w:hint="default" w:ascii="Courier New" w:hAnsi="Courier New" w:eastAsia="Courier New" w:cs="Courier New"/>
        <w:b w:val="0"/>
        <w:bCs w:val="0"/>
        <w:i w:val="0"/>
        <w:iCs w:val="0"/>
        <w:spacing w:val="0"/>
        <w:w w:val="97"/>
        <w:sz w:val="20"/>
        <w:szCs w:val="20"/>
        <w:lang w:val="en-US" w:eastAsia="en-US" w:bidi="ar-SA"/>
      </w:rPr>
    </w:lvl>
    <w:lvl w:ilvl="2" w:tentative="0">
      <w:start w:val="0"/>
      <w:numFmt w:val="bullet"/>
      <w:lvlText w:val="•"/>
      <w:lvlJc w:val="left"/>
      <w:pPr>
        <w:ind w:left="2756" w:hanging="360"/>
      </w:pPr>
      <w:rPr>
        <w:rFonts w:hint="default"/>
        <w:lang w:val="en-US" w:eastAsia="en-US" w:bidi="ar-SA"/>
      </w:rPr>
    </w:lvl>
    <w:lvl w:ilvl="3" w:tentative="0">
      <w:start w:val="0"/>
      <w:numFmt w:val="bullet"/>
      <w:lvlText w:val="•"/>
      <w:lvlJc w:val="left"/>
      <w:pPr>
        <w:ind w:left="3652" w:hanging="360"/>
      </w:pPr>
      <w:rPr>
        <w:rFonts w:hint="default"/>
        <w:lang w:val="en-US" w:eastAsia="en-US" w:bidi="ar-SA"/>
      </w:rPr>
    </w:lvl>
    <w:lvl w:ilvl="4" w:tentative="0">
      <w:start w:val="0"/>
      <w:numFmt w:val="bullet"/>
      <w:lvlText w:val="•"/>
      <w:lvlJc w:val="left"/>
      <w:pPr>
        <w:ind w:left="4548" w:hanging="360"/>
      </w:pPr>
      <w:rPr>
        <w:rFonts w:hint="default"/>
        <w:lang w:val="en-US" w:eastAsia="en-US" w:bidi="ar-SA"/>
      </w:rPr>
    </w:lvl>
    <w:lvl w:ilvl="5" w:tentative="0">
      <w:start w:val="0"/>
      <w:numFmt w:val="bullet"/>
      <w:lvlText w:val="•"/>
      <w:lvlJc w:val="left"/>
      <w:pPr>
        <w:ind w:left="5444" w:hanging="360"/>
      </w:pPr>
      <w:rPr>
        <w:rFonts w:hint="default"/>
        <w:lang w:val="en-US" w:eastAsia="en-US" w:bidi="ar-SA"/>
      </w:rPr>
    </w:lvl>
    <w:lvl w:ilvl="6" w:tentative="0">
      <w:start w:val="0"/>
      <w:numFmt w:val="bullet"/>
      <w:lvlText w:val="•"/>
      <w:lvlJc w:val="left"/>
      <w:pPr>
        <w:ind w:left="6341" w:hanging="360"/>
      </w:pPr>
      <w:rPr>
        <w:rFonts w:hint="default"/>
        <w:lang w:val="en-US" w:eastAsia="en-US" w:bidi="ar-SA"/>
      </w:rPr>
    </w:lvl>
    <w:lvl w:ilvl="7" w:tentative="0">
      <w:start w:val="0"/>
      <w:numFmt w:val="bullet"/>
      <w:lvlText w:val="•"/>
      <w:lvlJc w:val="left"/>
      <w:pPr>
        <w:ind w:left="7237" w:hanging="360"/>
      </w:pPr>
      <w:rPr>
        <w:rFonts w:hint="default"/>
        <w:lang w:val="en-US" w:eastAsia="en-US" w:bidi="ar-SA"/>
      </w:rPr>
    </w:lvl>
    <w:lvl w:ilvl="8" w:tentative="0">
      <w:start w:val="0"/>
      <w:numFmt w:val="bullet"/>
      <w:lvlText w:val="•"/>
      <w:lvlJc w:val="left"/>
      <w:pPr>
        <w:ind w:left="8133" w:hanging="360"/>
      </w:pPr>
      <w:rPr>
        <w:rFonts w:hint="default"/>
        <w:lang w:val="en-US" w:eastAsia="en-US" w:bidi="ar-SA"/>
      </w:rPr>
    </w:lvl>
  </w:abstractNum>
  <w:abstractNum w:abstractNumId="10">
    <w:nsid w:val="0248C179"/>
    <w:multiLevelType w:val="multilevel"/>
    <w:tmpl w:val="0248C179"/>
    <w:lvl w:ilvl="0" w:tentative="0">
      <w:start w:val="1"/>
      <w:numFmt w:val="decimal"/>
      <w:lvlText w:val="%1."/>
      <w:lvlJc w:val="left"/>
      <w:pPr>
        <w:ind w:left="865"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o"/>
      <w:lvlJc w:val="left"/>
      <w:pPr>
        <w:ind w:left="939" w:hanging="358"/>
      </w:pPr>
      <w:rPr>
        <w:rFonts w:hint="default" w:ascii="Courier New" w:hAnsi="Courier New" w:eastAsia="Courier New" w:cs="Courier New"/>
        <w:b w:val="0"/>
        <w:bCs w:val="0"/>
        <w:i w:val="0"/>
        <w:iCs w:val="0"/>
        <w:spacing w:val="0"/>
        <w:w w:val="100"/>
        <w:sz w:val="24"/>
        <w:szCs w:val="24"/>
        <w:lang w:val="en-US" w:eastAsia="en-US" w:bidi="ar-SA"/>
      </w:rPr>
    </w:lvl>
    <w:lvl w:ilvl="2" w:tentative="0">
      <w:start w:val="0"/>
      <w:numFmt w:val="bullet"/>
      <w:lvlText w:val="•"/>
      <w:lvlJc w:val="left"/>
      <w:pPr>
        <w:ind w:left="1938" w:hanging="358"/>
      </w:pPr>
      <w:rPr>
        <w:rFonts w:hint="default"/>
        <w:lang w:val="en-US" w:eastAsia="en-US" w:bidi="ar-SA"/>
      </w:rPr>
    </w:lvl>
    <w:lvl w:ilvl="3" w:tentative="0">
      <w:start w:val="0"/>
      <w:numFmt w:val="bullet"/>
      <w:lvlText w:val="•"/>
      <w:lvlJc w:val="left"/>
      <w:pPr>
        <w:ind w:left="2936" w:hanging="358"/>
      </w:pPr>
      <w:rPr>
        <w:rFonts w:hint="default"/>
        <w:lang w:val="en-US" w:eastAsia="en-US" w:bidi="ar-SA"/>
      </w:rPr>
    </w:lvl>
    <w:lvl w:ilvl="4" w:tentative="0">
      <w:start w:val="0"/>
      <w:numFmt w:val="bullet"/>
      <w:lvlText w:val="•"/>
      <w:lvlJc w:val="left"/>
      <w:pPr>
        <w:ind w:left="3935" w:hanging="358"/>
      </w:pPr>
      <w:rPr>
        <w:rFonts w:hint="default"/>
        <w:lang w:val="en-US" w:eastAsia="en-US" w:bidi="ar-SA"/>
      </w:rPr>
    </w:lvl>
    <w:lvl w:ilvl="5" w:tentative="0">
      <w:start w:val="0"/>
      <w:numFmt w:val="bullet"/>
      <w:lvlText w:val="•"/>
      <w:lvlJc w:val="left"/>
      <w:pPr>
        <w:ind w:left="4933" w:hanging="358"/>
      </w:pPr>
      <w:rPr>
        <w:rFonts w:hint="default"/>
        <w:lang w:val="en-US" w:eastAsia="en-US" w:bidi="ar-SA"/>
      </w:rPr>
    </w:lvl>
    <w:lvl w:ilvl="6" w:tentative="0">
      <w:start w:val="0"/>
      <w:numFmt w:val="bullet"/>
      <w:lvlText w:val="•"/>
      <w:lvlJc w:val="left"/>
      <w:pPr>
        <w:ind w:left="5932" w:hanging="358"/>
      </w:pPr>
      <w:rPr>
        <w:rFonts w:hint="default"/>
        <w:lang w:val="en-US" w:eastAsia="en-US" w:bidi="ar-SA"/>
      </w:rPr>
    </w:lvl>
    <w:lvl w:ilvl="7" w:tentative="0">
      <w:start w:val="0"/>
      <w:numFmt w:val="bullet"/>
      <w:lvlText w:val="•"/>
      <w:lvlJc w:val="left"/>
      <w:pPr>
        <w:ind w:left="6930" w:hanging="358"/>
      </w:pPr>
      <w:rPr>
        <w:rFonts w:hint="default"/>
        <w:lang w:val="en-US" w:eastAsia="en-US" w:bidi="ar-SA"/>
      </w:rPr>
    </w:lvl>
    <w:lvl w:ilvl="8" w:tentative="0">
      <w:start w:val="0"/>
      <w:numFmt w:val="bullet"/>
      <w:lvlText w:val="•"/>
      <w:lvlJc w:val="left"/>
      <w:pPr>
        <w:ind w:left="7929" w:hanging="358"/>
      </w:pPr>
      <w:rPr>
        <w:rFonts w:hint="default"/>
        <w:lang w:val="en-US" w:eastAsia="en-US" w:bidi="ar-SA"/>
      </w:rPr>
    </w:lvl>
  </w:abstractNum>
  <w:abstractNum w:abstractNumId="11">
    <w:nsid w:val="03D62ECE"/>
    <w:multiLevelType w:val="multilevel"/>
    <w:tmpl w:val="03D62ECE"/>
    <w:lvl w:ilvl="0" w:tentative="0">
      <w:start w:val="0"/>
      <w:numFmt w:val="bullet"/>
      <w:lvlText w:val="•"/>
      <w:lvlJc w:val="left"/>
      <w:pPr>
        <w:ind w:left="1131" w:hanging="360"/>
      </w:pPr>
      <w:rPr>
        <w:rFonts w:hint="default" w:ascii="Arial MT" w:hAnsi="Arial MT" w:eastAsia="Arial MT" w:cs="Arial MT"/>
        <w:b w:val="0"/>
        <w:bCs w:val="0"/>
        <w:i w:val="0"/>
        <w:iCs w:val="0"/>
        <w:spacing w:val="0"/>
        <w:w w:val="97"/>
        <w:sz w:val="20"/>
        <w:szCs w:val="20"/>
        <w:lang w:val="en-US" w:eastAsia="en-US" w:bidi="ar-SA"/>
      </w:rPr>
    </w:lvl>
    <w:lvl w:ilvl="1" w:tentative="0">
      <w:start w:val="0"/>
      <w:numFmt w:val="bullet"/>
      <w:lvlText w:val="•"/>
      <w:lvlJc w:val="left"/>
      <w:pPr>
        <w:ind w:left="2018" w:hanging="360"/>
      </w:pPr>
      <w:rPr>
        <w:rFonts w:hint="default"/>
        <w:lang w:val="en-US" w:eastAsia="en-US" w:bidi="ar-SA"/>
      </w:rPr>
    </w:lvl>
    <w:lvl w:ilvl="2" w:tentative="0">
      <w:start w:val="0"/>
      <w:numFmt w:val="bullet"/>
      <w:lvlText w:val="•"/>
      <w:lvlJc w:val="left"/>
      <w:pPr>
        <w:ind w:left="2897" w:hanging="360"/>
      </w:pPr>
      <w:rPr>
        <w:rFonts w:hint="default"/>
        <w:lang w:val="en-US" w:eastAsia="en-US" w:bidi="ar-SA"/>
      </w:rPr>
    </w:lvl>
    <w:lvl w:ilvl="3" w:tentative="0">
      <w:start w:val="0"/>
      <w:numFmt w:val="bullet"/>
      <w:lvlText w:val="•"/>
      <w:lvlJc w:val="left"/>
      <w:pPr>
        <w:ind w:left="3775" w:hanging="360"/>
      </w:pPr>
      <w:rPr>
        <w:rFonts w:hint="default"/>
        <w:lang w:val="en-US" w:eastAsia="en-US" w:bidi="ar-SA"/>
      </w:rPr>
    </w:lvl>
    <w:lvl w:ilvl="4" w:tentative="0">
      <w:start w:val="0"/>
      <w:numFmt w:val="bullet"/>
      <w:lvlText w:val="•"/>
      <w:lvlJc w:val="left"/>
      <w:pPr>
        <w:ind w:left="4654" w:hanging="360"/>
      </w:pPr>
      <w:rPr>
        <w:rFonts w:hint="default"/>
        <w:lang w:val="en-US" w:eastAsia="en-US" w:bidi="ar-SA"/>
      </w:rPr>
    </w:lvl>
    <w:lvl w:ilvl="5" w:tentative="0">
      <w:start w:val="0"/>
      <w:numFmt w:val="bullet"/>
      <w:lvlText w:val="•"/>
      <w:lvlJc w:val="left"/>
      <w:pPr>
        <w:ind w:left="5533" w:hanging="360"/>
      </w:pPr>
      <w:rPr>
        <w:rFonts w:hint="default"/>
        <w:lang w:val="en-US" w:eastAsia="en-US" w:bidi="ar-SA"/>
      </w:rPr>
    </w:lvl>
    <w:lvl w:ilvl="6" w:tentative="0">
      <w:start w:val="0"/>
      <w:numFmt w:val="bullet"/>
      <w:lvlText w:val="•"/>
      <w:lvlJc w:val="left"/>
      <w:pPr>
        <w:ind w:left="6411" w:hanging="360"/>
      </w:pPr>
      <w:rPr>
        <w:rFonts w:hint="default"/>
        <w:lang w:val="en-US" w:eastAsia="en-US" w:bidi="ar-SA"/>
      </w:rPr>
    </w:lvl>
    <w:lvl w:ilvl="7" w:tentative="0">
      <w:start w:val="0"/>
      <w:numFmt w:val="bullet"/>
      <w:lvlText w:val="•"/>
      <w:lvlJc w:val="left"/>
      <w:pPr>
        <w:ind w:left="7290"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abstractNum w:abstractNumId="12">
    <w:nsid w:val="2470EC97"/>
    <w:multiLevelType w:val="multilevel"/>
    <w:tmpl w:val="2470EC97"/>
    <w:lvl w:ilvl="0" w:tentative="0">
      <w:start w:val="0"/>
      <w:numFmt w:val="bullet"/>
      <w:lvlText w:val="•"/>
      <w:lvlJc w:val="left"/>
      <w:pPr>
        <w:ind w:left="1129" w:hanging="358"/>
      </w:pPr>
      <w:rPr>
        <w:rFonts w:hint="default" w:ascii="Arial MT" w:hAnsi="Arial MT" w:eastAsia="Arial MT" w:cs="Arial MT"/>
        <w:b w:val="0"/>
        <w:bCs w:val="0"/>
        <w:i w:val="0"/>
        <w:iCs w:val="0"/>
        <w:spacing w:val="0"/>
        <w:w w:val="97"/>
        <w:sz w:val="20"/>
        <w:szCs w:val="20"/>
        <w:lang w:val="en-US" w:eastAsia="en-US" w:bidi="ar-SA"/>
      </w:rPr>
    </w:lvl>
    <w:lvl w:ilvl="1" w:tentative="0">
      <w:start w:val="0"/>
      <w:numFmt w:val="bullet"/>
      <w:lvlText w:val="o"/>
      <w:lvlJc w:val="left"/>
      <w:pPr>
        <w:ind w:left="2225" w:hanging="360"/>
      </w:pPr>
      <w:rPr>
        <w:rFonts w:hint="default" w:ascii="Courier New" w:hAnsi="Courier New" w:eastAsia="Courier New" w:cs="Courier New"/>
        <w:b w:val="0"/>
        <w:bCs w:val="0"/>
        <w:i w:val="0"/>
        <w:iCs w:val="0"/>
        <w:spacing w:val="0"/>
        <w:w w:val="100"/>
        <w:sz w:val="24"/>
        <w:szCs w:val="24"/>
        <w:lang w:val="en-US" w:eastAsia="en-US" w:bidi="ar-SA"/>
      </w:rPr>
    </w:lvl>
    <w:lvl w:ilvl="2" w:tentative="0">
      <w:start w:val="0"/>
      <w:numFmt w:val="bullet"/>
      <w:lvlText w:val="•"/>
      <w:lvlJc w:val="left"/>
      <w:pPr>
        <w:ind w:left="3076" w:hanging="360"/>
      </w:pPr>
      <w:rPr>
        <w:rFonts w:hint="default"/>
        <w:lang w:val="en-US" w:eastAsia="en-US" w:bidi="ar-SA"/>
      </w:rPr>
    </w:lvl>
    <w:lvl w:ilvl="3" w:tentative="0">
      <w:start w:val="0"/>
      <w:numFmt w:val="bullet"/>
      <w:lvlText w:val="•"/>
      <w:lvlJc w:val="left"/>
      <w:pPr>
        <w:ind w:left="3932" w:hanging="360"/>
      </w:pPr>
      <w:rPr>
        <w:rFonts w:hint="default"/>
        <w:lang w:val="en-US" w:eastAsia="en-US" w:bidi="ar-SA"/>
      </w:rPr>
    </w:lvl>
    <w:lvl w:ilvl="4" w:tentative="0">
      <w:start w:val="0"/>
      <w:numFmt w:val="bullet"/>
      <w:lvlText w:val="•"/>
      <w:lvlJc w:val="left"/>
      <w:pPr>
        <w:ind w:left="4788" w:hanging="360"/>
      </w:pPr>
      <w:rPr>
        <w:rFonts w:hint="default"/>
        <w:lang w:val="en-US" w:eastAsia="en-US" w:bidi="ar-SA"/>
      </w:rPr>
    </w:lvl>
    <w:lvl w:ilvl="5" w:tentative="0">
      <w:start w:val="0"/>
      <w:numFmt w:val="bullet"/>
      <w:lvlText w:val="•"/>
      <w:lvlJc w:val="left"/>
      <w:pPr>
        <w:ind w:left="5644" w:hanging="360"/>
      </w:pPr>
      <w:rPr>
        <w:rFonts w:hint="default"/>
        <w:lang w:val="en-US" w:eastAsia="en-US" w:bidi="ar-SA"/>
      </w:rPr>
    </w:lvl>
    <w:lvl w:ilvl="6" w:tentative="0">
      <w:start w:val="0"/>
      <w:numFmt w:val="bullet"/>
      <w:lvlText w:val="•"/>
      <w:lvlJc w:val="left"/>
      <w:pPr>
        <w:ind w:left="6501" w:hanging="360"/>
      </w:pPr>
      <w:rPr>
        <w:rFonts w:hint="default"/>
        <w:lang w:val="en-US" w:eastAsia="en-US" w:bidi="ar-SA"/>
      </w:rPr>
    </w:lvl>
    <w:lvl w:ilvl="7" w:tentative="0">
      <w:start w:val="0"/>
      <w:numFmt w:val="bullet"/>
      <w:lvlText w:val="•"/>
      <w:lvlJc w:val="left"/>
      <w:pPr>
        <w:ind w:left="7357" w:hanging="360"/>
      </w:pPr>
      <w:rPr>
        <w:rFonts w:hint="default"/>
        <w:lang w:val="en-US" w:eastAsia="en-US" w:bidi="ar-SA"/>
      </w:rPr>
    </w:lvl>
    <w:lvl w:ilvl="8" w:tentative="0">
      <w:start w:val="0"/>
      <w:numFmt w:val="bullet"/>
      <w:lvlText w:val="•"/>
      <w:lvlJc w:val="left"/>
      <w:pPr>
        <w:ind w:left="8213" w:hanging="360"/>
      </w:pPr>
      <w:rPr>
        <w:rFonts w:hint="default"/>
        <w:lang w:val="en-US" w:eastAsia="en-US" w:bidi="ar-SA"/>
      </w:rPr>
    </w:lvl>
  </w:abstractNum>
  <w:abstractNum w:abstractNumId="13">
    <w:nsid w:val="25B654F3"/>
    <w:multiLevelType w:val="multilevel"/>
    <w:tmpl w:val="25B654F3"/>
    <w:lvl w:ilvl="0" w:tentative="0">
      <w:start w:val="1"/>
      <w:numFmt w:val="decimal"/>
      <w:lvlText w:val="%1."/>
      <w:lvlJc w:val="left"/>
      <w:pPr>
        <w:ind w:left="649" w:hanging="23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31" w:hanging="360"/>
      </w:pPr>
      <w:rPr>
        <w:rFonts w:hint="default" w:ascii="Arial MT" w:hAnsi="Arial MT" w:eastAsia="Arial MT" w:cs="Arial MT"/>
        <w:b w:val="0"/>
        <w:bCs w:val="0"/>
        <w:i w:val="0"/>
        <w:iCs w:val="0"/>
        <w:spacing w:val="0"/>
        <w:w w:val="97"/>
        <w:sz w:val="20"/>
        <w:szCs w:val="20"/>
        <w:lang w:val="en-US" w:eastAsia="en-US" w:bidi="ar-SA"/>
      </w:rPr>
    </w:lvl>
    <w:lvl w:ilvl="2" w:tentative="0">
      <w:start w:val="0"/>
      <w:numFmt w:val="bullet"/>
      <w:lvlText w:val="•"/>
      <w:lvlJc w:val="left"/>
      <w:pPr>
        <w:ind w:left="2116" w:hanging="360"/>
      </w:pPr>
      <w:rPr>
        <w:rFonts w:hint="default"/>
        <w:lang w:val="en-US" w:eastAsia="en-US" w:bidi="ar-SA"/>
      </w:rPr>
    </w:lvl>
    <w:lvl w:ilvl="3" w:tentative="0">
      <w:start w:val="0"/>
      <w:numFmt w:val="bullet"/>
      <w:lvlText w:val="•"/>
      <w:lvlJc w:val="left"/>
      <w:pPr>
        <w:ind w:left="3092" w:hanging="360"/>
      </w:pPr>
      <w:rPr>
        <w:rFonts w:hint="default"/>
        <w:lang w:val="en-US" w:eastAsia="en-US" w:bidi="ar-SA"/>
      </w:rPr>
    </w:lvl>
    <w:lvl w:ilvl="4" w:tentative="0">
      <w:start w:val="0"/>
      <w:numFmt w:val="bullet"/>
      <w:lvlText w:val="•"/>
      <w:lvlJc w:val="left"/>
      <w:pPr>
        <w:ind w:left="4068" w:hanging="360"/>
      </w:pPr>
      <w:rPr>
        <w:rFonts w:hint="default"/>
        <w:lang w:val="en-US" w:eastAsia="en-US" w:bidi="ar-SA"/>
      </w:rPr>
    </w:lvl>
    <w:lvl w:ilvl="5" w:tentative="0">
      <w:start w:val="0"/>
      <w:numFmt w:val="bullet"/>
      <w:lvlText w:val="•"/>
      <w:lvlJc w:val="left"/>
      <w:pPr>
        <w:ind w:left="5044" w:hanging="360"/>
      </w:pPr>
      <w:rPr>
        <w:rFonts w:hint="default"/>
        <w:lang w:val="en-US" w:eastAsia="en-US" w:bidi="ar-SA"/>
      </w:rPr>
    </w:lvl>
    <w:lvl w:ilvl="6" w:tentative="0">
      <w:start w:val="0"/>
      <w:numFmt w:val="bullet"/>
      <w:lvlText w:val="•"/>
      <w:lvlJc w:val="left"/>
      <w:pPr>
        <w:ind w:left="6021" w:hanging="360"/>
      </w:pPr>
      <w:rPr>
        <w:rFonts w:hint="default"/>
        <w:lang w:val="en-US" w:eastAsia="en-US" w:bidi="ar-SA"/>
      </w:rPr>
    </w:lvl>
    <w:lvl w:ilvl="7" w:tentative="0">
      <w:start w:val="0"/>
      <w:numFmt w:val="bullet"/>
      <w:lvlText w:val="•"/>
      <w:lvlJc w:val="left"/>
      <w:pPr>
        <w:ind w:left="6997" w:hanging="360"/>
      </w:pPr>
      <w:rPr>
        <w:rFonts w:hint="default"/>
        <w:lang w:val="en-US" w:eastAsia="en-US" w:bidi="ar-SA"/>
      </w:rPr>
    </w:lvl>
    <w:lvl w:ilvl="8" w:tentative="0">
      <w:start w:val="0"/>
      <w:numFmt w:val="bullet"/>
      <w:lvlText w:val="•"/>
      <w:lvlJc w:val="left"/>
      <w:pPr>
        <w:ind w:left="7973" w:hanging="360"/>
      </w:pPr>
      <w:rPr>
        <w:rFonts w:hint="default"/>
        <w:lang w:val="en-US" w:eastAsia="en-US" w:bidi="ar-SA"/>
      </w:rPr>
    </w:lvl>
  </w:abstractNum>
  <w:abstractNum w:abstractNumId="14">
    <w:nsid w:val="2A8F537B"/>
    <w:multiLevelType w:val="multilevel"/>
    <w:tmpl w:val="2A8F537B"/>
    <w:lvl w:ilvl="0" w:tentative="0">
      <w:start w:val="0"/>
      <w:numFmt w:val="bullet"/>
      <w:lvlText w:val="•"/>
      <w:lvlJc w:val="left"/>
      <w:pPr>
        <w:ind w:left="1145" w:hanging="471"/>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2018" w:hanging="471"/>
      </w:pPr>
      <w:rPr>
        <w:rFonts w:hint="default"/>
        <w:lang w:val="en-US" w:eastAsia="en-US" w:bidi="ar-SA"/>
      </w:rPr>
    </w:lvl>
    <w:lvl w:ilvl="2" w:tentative="0">
      <w:start w:val="0"/>
      <w:numFmt w:val="bullet"/>
      <w:lvlText w:val="•"/>
      <w:lvlJc w:val="left"/>
      <w:pPr>
        <w:ind w:left="2897" w:hanging="471"/>
      </w:pPr>
      <w:rPr>
        <w:rFonts w:hint="default"/>
        <w:lang w:val="en-US" w:eastAsia="en-US" w:bidi="ar-SA"/>
      </w:rPr>
    </w:lvl>
    <w:lvl w:ilvl="3" w:tentative="0">
      <w:start w:val="0"/>
      <w:numFmt w:val="bullet"/>
      <w:lvlText w:val="•"/>
      <w:lvlJc w:val="left"/>
      <w:pPr>
        <w:ind w:left="3775" w:hanging="471"/>
      </w:pPr>
      <w:rPr>
        <w:rFonts w:hint="default"/>
        <w:lang w:val="en-US" w:eastAsia="en-US" w:bidi="ar-SA"/>
      </w:rPr>
    </w:lvl>
    <w:lvl w:ilvl="4" w:tentative="0">
      <w:start w:val="0"/>
      <w:numFmt w:val="bullet"/>
      <w:lvlText w:val="•"/>
      <w:lvlJc w:val="left"/>
      <w:pPr>
        <w:ind w:left="4654" w:hanging="471"/>
      </w:pPr>
      <w:rPr>
        <w:rFonts w:hint="default"/>
        <w:lang w:val="en-US" w:eastAsia="en-US" w:bidi="ar-SA"/>
      </w:rPr>
    </w:lvl>
    <w:lvl w:ilvl="5" w:tentative="0">
      <w:start w:val="0"/>
      <w:numFmt w:val="bullet"/>
      <w:lvlText w:val="•"/>
      <w:lvlJc w:val="left"/>
      <w:pPr>
        <w:ind w:left="5533" w:hanging="471"/>
      </w:pPr>
      <w:rPr>
        <w:rFonts w:hint="default"/>
        <w:lang w:val="en-US" w:eastAsia="en-US" w:bidi="ar-SA"/>
      </w:rPr>
    </w:lvl>
    <w:lvl w:ilvl="6" w:tentative="0">
      <w:start w:val="0"/>
      <w:numFmt w:val="bullet"/>
      <w:lvlText w:val="•"/>
      <w:lvlJc w:val="left"/>
      <w:pPr>
        <w:ind w:left="6411" w:hanging="471"/>
      </w:pPr>
      <w:rPr>
        <w:rFonts w:hint="default"/>
        <w:lang w:val="en-US" w:eastAsia="en-US" w:bidi="ar-SA"/>
      </w:rPr>
    </w:lvl>
    <w:lvl w:ilvl="7" w:tentative="0">
      <w:start w:val="0"/>
      <w:numFmt w:val="bullet"/>
      <w:lvlText w:val="•"/>
      <w:lvlJc w:val="left"/>
      <w:pPr>
        <w:ind w:left="7290" w:hanging="471"/>
      </w:pPr>
      <w:rPr>
        <w:rFonts w:hint="default"/>
        <w:lang w:val="en-US" w:eastAsia="en-US" w:bidi="ar-SA"/>
      </w:rPr>
    </w:lvl>
    <w:lvl w:ilvl="8" w:tentative="0">
      <w:start w:val="0"/>
      <w:numFmt w:val="bullet"/>
      <w:lvlText w:val="•"/>
      <w:lvlJc w:val="left"/>
      <w:pPr>
        <w:ind w:left="8168" w:hanging="471"/>
      </w:pPr>
      <w:rPr>
        <w:rFonts w:hint="default"/>
        <w:lang w:val="en-US" w:eastAsia="en-US" w:bidi="ar-SA"/>
      </w:rPr>
    </w:lvl>
  </w:abstractNum>
  <w:abstractNum w:abstractNumId="15">
    <w:nsid w:val="4D4DC07F"/>
    <w:multiLevelType w:val="multilevel"/>
    <w:tmpl w:val="4D4DC07F"/>
    <w:lvl w:ilvl="0" w:tentative="0">
      <w:start w:val="1"/>
      <w:numFmt w:val="decimal"/>
      <w:lvlText w:val="%1."/>
      <w:lvlJc w:val="left"/>
      <w:pPr>
        <w:ind w:left="678" w:hanging="23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60" w:hanging="360"/>
      </w:pPr>
      <w:rPr>
        <w:rFonts w:hint="default" w:ascii="Arial MT" w:hAnsi="Arial MT" w:eastAsia="Arial MT" w:cs="Arial MT"/>
        <w:b w:val="0"/>
        <w:bCs w:val="0"/>
        <w:i w:val="0"/>
        <w:iCs w:val="0"/>
        <w:spacing w:val="0"/>
        <w:w w:val="97"/>
        <w:sz w:val="20"/>
        <w:szCs w:val="20"/>
        <w:lang w:val="en-US" w:eastAsia="en-US" w:bidi="ar-SA"/>
      </w:rPr>
    </w:lvl>
    <w:lvl w:ilvl="2" w:tentative="0">
      <w:start w:val="0"/>
      <w:numFmt w:val="bullet"/>
      <w:lvlText w:val="o"/>
      <w:lvlJc w:val="left"/>
      <w:pPr>
        <w:ind w:left="1894" w:hanging="360"/>
      </w:pPr>
      <w:rPr>
        <w:rFonts w:hint="default" w:ascii="Courier New" w:hAnsi="Courier New" w:eastAsia="Courier New" w:cs="Courier New"/>
        <w:b w:val="0"/>
        <w:bCs w:val="0"/>
        <w:i w:val="0"/>
        <w:iCs w:val="0"/>
        <w:spacing w:val="0"/>
        <w:w w:val="97"/>
        <w:sz w:val="20"/>
        <w:szCs w:val="20"/>
        <w:lang w:val="en-US" w:eastAsia="en-US" w:bidi="ar-SA"/>
      </w:rPr>
    </w:lvl>
    <w:lvl w:ilvl="3" w:tentative="0">
      <w:start w:val="0"/>
      <w:numFmt w:val="bullet"/>
      <w:lvlText w:val="•"/>
      <w:lvlJc w:val="left"/>
      <w:pPr>
        <w:ind w:left="1889" w:hanging="360"/>
      </w:pPr>
      <w:rPr>
        <w:rFonts w:hint="default"/>
        <w:lang w:val="en-US" w:eastAsia="en-US" w:bidi="ar-SA"/>
      </w:rPr>
    </w:lvl>
    <w:lvl w:ilvl="4" w:tentative="0">
      <w:start w:val="0"/>
      <w:numFmt w:val="bullet"/>
      <w:lvlText w:val="•"/>
      <w:lvlJc w:val="left"/>
      <w:pPr>
        <w:ind w:left="2249" w:hanging="360"/>
      </w:pPr>
      <w:rPr>
        <w:rFonts w:hint="default"/>
        <w:lang w:val="en-US" w:eastAsia="en-US" w:bidi="ar-SA"/>
      </w:rPr>
    </w:lvl>
    <w:lvl w:ilvl="5" w:tentative="0">
      <w:start w:val="0"/>
      <w:numFmt w:val="bullet"/>
      <w:lvlText w:val="•"/>
      <w:lvlJc w:val="left"/>
      <w:pPr>
        <w:ind w:left="3533" w:hanging="360"/>
      </w:pPr>
      <w:rPr>
        <w:rFonts w:hint="default"/>
        <w:lang w:val="en-US" w:eastAsia="en-US" w:bidi="ar-SA"/>
      </w:rPr>
    </w:lvl>
    <w:lvl w:ilvl="6" w:tentative="0">
      <w:start w:val="0"/>
      <w:numFmt w:val="bullet"/>
      <w:lvlText w:val="•"/>
      <w:lvlJc w:val="left"/>
      <w:pPr>
        <w:ind w:left="4817" w:hanging="360"/>
      </w:pPr>
      <w:rPr>
        <w:rFonts w:hint="default"/>
        <w:lang w:val="en-US" w:eastAsia="en-US" w:bidi="ar-SA"/>
      </w:rPr>
    </w:lvl>
    <w:lvl w:ilvl="7" w:tentative="0">
      <w:start w:val="0"/>
      <w:numFmt w:val="bullet"/>
      <w:lvlText w:val="•"/>
      <w:lvlJc w:val="left"/>
      <w:pPr>
        <w:ind w:left="6102" w:hanging="360"/>
      </w:pPr>
      <w:rPr>
        <w:rFonts w:hint="default"/>
        <w:lang w:val="en-US" w:eastAsia="en-US" w:bidi="ar-SA"/>
      </w:rPr>
    </w:lvl>
    <w:lvl w:ilvl="8" w:tentative="0">
      <w:start w:val="0"/>
      <w:numFmt w:val="bullet"/>
      <w:lvlText w:val="•"/>
      <w:lvlJc w:val="left"/>
      <w:pPr>
        <w:ind w:left="7386" w:hanging="360"/>
      </w:pPr>
      <w:rPr>
        <w:rFonts w:hint="default"/>
        <w:lang w:val="en-US" w:eastAsia="en-US" w:bidi="ar-SA"/>
      </w:rPr>
    </w:lvl>
  </w:abstractNum>
  <w:abstractNum w:abstractNumId="16">
    <w:nsid w:val="59ADCABA"/>
    <w:multiLevelType w:val="multilevel"/>
    <w:tmpl w:val="59ADCABA"/>
    <w:lvl w:ilvl="0" w:tentative="0">
      <w:start w:val="1"/>
      <w:numFmt w:val="decimal"/>
      <w:lvlText w:val="%1."/>
      <w:lvlJc w:val="left"/>
      <w:pPr>
        <w:ind w:left="113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58" w:hanging="360"/>
      </w:pPr>
      <w:rPr>
        <w:rFonts w:hint="default" w:ascii="Arial MT" w:hAnsi="Arial MT" w:eastAsia="Arial MT" w:cs="Arial MT"/>
        <w:b w:val="0"/>
        <w:bCs w:val="0"/>
        <w:i w:val="0"/>
        <w:iCs w:val="0"/>
        <w:spacing w:val="0"/>
        <w:w w:val="97"/>
        <w:sz w:val="20"/>
        <w:szCs w:val="20"/>
        <w:lang w:val="en-US" w:eastAsia="en-US" w:bidi="ar-SA"/>
      </w:rPr>
    </w:lvl>
    <w:lvl w:ilvl="2" w:tentative="0">
      <w:start w:val="0"/>
      <w:numFmt w:val="bullet"/>
      <w:lvlText w:val="•"/>
      <w:lvlJc w:val="left"/>
      <w:pPr>
        <w:ind w:left="2222" w:hanging="360"/>
      </w:pPr>
      <w:rPr>
        <w:rFonts w:hint="default"/>
        <w:lang w:val="en-US" w:eastAsia="en-US" w:bidi="ar-SA"/>
      </w:rPr>
    </w:lvl>
    <w:lvl w:ilvl="3" w:tentative="0">
      <w:start w:val="0"/>
      <w:numFmt w:val="bullet"/>
      <w:lvlText w:val="•"/>
      <w:lvlJc w:val="left"/>
      <w:pPr>
        <w:ind w:left="3185" w:hanging="360"/>
      </w:pPr>
      <w:rPr>
        <w:rFonts w:hint="default"/>
        <w:lang w:val="en-US" w:eastAsia="en-US" w:bidi="ar-SA"/>
      </w:rPr>
    </w:lvl>
    <w:lvl w:ilvl="4" w:tentative="0">
      <w:start w:val="0"/>
      <w:numFmt w:val="bullet"/>
      <w:lvlText w:val="•"/>
      <w:lvlJc w:val="left"/>
      <w:pPr>
        <w:ind w:left="4148" w:hanging="360"/>
      </w:pPr>
      <w:rPr>
        <w:rFonts w:hint="default"/>
        <w:lang w:val="en-US" w:eastAsia="en-US" w:bidi="ar-SA"/>
      </w:rPr>
    </w:lvl>
    <w:lvl w:ilvl="5" w:tentative="0">
      <w:start w:val="0"/>
      <w:numFmt w:val="bullet"/>
      <w:lvlText w:val="•"/>
      <w:lvlJc w:val="left"/>
      <w:pPr>
        <w:ind w:left="5111" w:hanging="360"/>
      </w:pPr>
      <w:rPr>
        <w:rFonts w:hint="default"/>
        <w:lang w:val="en-US" w:eastAsia="en-US" w:bidi="ar-SA"/>
      </w:rPr>
    </w:lvl>
    <w:lvl w:ilvl="6" w:tentative="0">
      <w:start w:val="0"/>
      <w:numFmt w:val="bullet"/>
      <w:lvlText w:val="•"/>
      <w:lvlJc w:val="left"/>
      <w:pPr>
        <w:ind w:left="6074" w:hanging="360"/>
      </w:pPr>
      <w:rPr>
        <w:rFonts w:hint="default"/>
        <w:lang w:val="en-US" w:eastAsia="en-US" w:bidi="ar-SA"/>
      </w:rPr>
    </w:lvl>
    <w:lvl w:ilvl="7" w:tentative="0">
      <w:start w:val="0"/>
      <w:numFmt w:val="bullet"/>
      <w:lvlText w:val="•"/>
      <w:lvlJc w:val="left"/>
      <w:pPr>
        <w:ind w:left="7037" w:hanging="360"/>
      </w:pPr>
      <w:rPr>
        <w:rFonts w:hint="default"/>
        <w:lang w:val="en-US" w:eastAsia="en-US" w:bidi="ar-SA"/>
      </w:rPr>
    </w:lvl>
    <w:lvl w:ilvl="8" w:tentative="0">
      <w:start w:val="0"/>
      <w:numFmt w:val="bullet"/>
      <w:lvlText w:val="•"/>
      <w:lvlJc w:val="left"/>
      <w:pPr>
        <w:ind w:left="8000" w:hanging="360"/>
      </w:pPr>
      <w:rPr>
        <w:rFonts w:hint="default"/>
        <w:lang w:val="en-US" w:eastAsia="en-US" w:bidi="ar-SA"/>
      </w:rPr>
    </w:lvl>
  </w:abstractNum>
  <w:abstractNum w:abstractNumId="17">
    <w:nsid w:val="5A241D34"/>
    <w:multiLevelType w:val="multilevel"/>
    <w:tmpl w:val="5A241D34"/>
    <w:lvl w:ilvl="0" w:tentative="0">
      <w:start w:val="1"/>
      <w:numFmt w:val="decimal"/>
      <w:lvlText w:val="%1."/>
      <w:lvlJc w:val="left"/>
      <w:pPr>
        <w:ind w:left="651"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425" w:hanging="581"/>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205" w:hanging="353"/>
      </w:pPr>
      <w:rPr>
        <w:rFonts w:hint="default" w:ascii="Segoe UI Symbol" w:hAnsi="Segoe UI Symbol" w:eastAsia="Segoe UI Symbol" w:cs="Segoe UI Symbol"/>
        <w:b w:val="0"/>
        <w:bCs w:val="0"/>
        <w:i w:val="0"/>
        <w:iCs w:val="0"/>
        <w:spacing w:val="0"/>
        <w:w w:val="97"/>
        <w:sz w:val="20"/>
        <w:szCs w:val="20"/>
        <w:lang w:val="en-US" w:eastAsia="en-US" w:bidi="ar-SA"/>
      </w:rPr>
    </w:lvl>
    <w:lvl w:ilvl="3" w:tentative="0">
      <w:start w:val="0"/>
      <w:numFmt w:val="bullet"/>
      <w:lvlText w:val="•"/>
      <w:lvlJc w:val="left"/>
      <w:pPr>
        <w:ind w:left="1200" w:hanging="353"/>
      </w:pPr>
      <w:rPr>
        <w:rFonts w:hint="default"/>
        <w:lang w:val="en-US" w:eastAsia="en-US" w:bidi="ar-SA"/>
      </w:rPr>
    </w:lvl>
    <w:lvl w:ilvl="4" w:tentative="0">
      <w:start w:val="0"/>
      <w:numFmt w:val="bullet"/>
      <w:lvlText w:val="•"/>
      <w:lvlJc w:val="left"/>
      <w:pPr>
        <w:ind w:left="2446" w:hanging="353"/>
      </w:pPr>
      <w:rPr>
        <w:rFonts w:hint="default"/>
        <w:lang w:val="en-US" w:eastAsia="en-US" w:bidi="ar-SA"/>
      </w:rPr>
    </w:lvl>
    <w:lvl w:ilvl="5" w:tentative="0">
      <w:start w:val="0"/>
      <w:numFmt w:val="bullet"/>
      <w:lvlText w:val="•"/>
      <w:lvlJc w:val="left"/>
      <w:pPr>
        <w:ind w:left="3693" w:hanging="353"/>
      </w:pPr>
      <w:rPr>
        <w:rFonts w:hint="default"/>
        <w:lang w:val="en-US" w:eastAsia="en-US" w:bidi="ar-SA"/>
      </w:rPr>
    </w:lvl>
    <w:lvl w:ilvl="6" w:tentative="0">
      <w:start w:val="0"/>
      <w:numFmt w:val="bullet"/>
      <w:lvlText w:val="•"/>
      <w:lvlJc w:val="left"/>
      <w:pPr>
        <w:ind w:left="4939" w:hanging="353"/>
      </w:pPr>
      <w:rPr>
        <w:rFonts w:hint="default"/>
        <w:lang w:val="en-US" w:eastAsia="en-US" w:bidi="ar-SA"/>
      </w:rPr>
    </w:lvl>
    <w:lvl w:ilvl="7" w:tentative="0">
      <w:start w:val="0"/>
      <w:numFmt w:val="bullet"/>
      <w:lvlText w:val="•"/>
      <w:lvlJc w:val="left"/>
      <w:pPr>
        <w:ind w:left="6186" w:hanging="353"/>
      </w:pPr>
      <w:rPr>
        <w:rFonts w:hint="default"/>
        <w:lang w:val="en-US" w:eastAsia="en-US" w:bidi="ar-SA"/>
      </w:rPr>
    </w:lvl>
    <w:lvl w:ilvl="8" w:tentative="0">
      <w:start w:val="0"/>
      <w:numFmt w:val="bullet"/>
      <w:lvlText w:val="•"/>
      <w:lvlJc w:val="left"/>
      <w:pPr>
        <w:ind w:left="7432" w:hanging="353"/>
      </w:pPr>
      <w:rPr>
        <w:rFonts w:hint="default"/>
        <w:lang w:val="en-US" w:eastAsia="en-US" w:bidi="ar-SA"/>
      </w:rPr>
    </w:lvl>
  </w:abstractNum>
  <w:abstractNum w:abstractNumId="18">
    <w:nsid w:val="72183CF9"/>
    <w:multiLevelType w:val="multilevel"/>
    <w:tmpl w:val="72183CF9"/>
    <w:lvl w:ilvl="0" w:tentative="0">
      <w:start w:val="1"/>
      <w:numFmt w:val="lowerLetter"/>
      <w:lvlText w:val="%1)"/>
      <w:lvlJc w:val="left"/>
      <w:pPr>
        <w:ind w:left="735" w:hanging="324"/>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94" w:hanging="471"/>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989" w:hanging="356"/>
      </w:pPr>
      <w:rPr>
        <w:rFonts w:hint="default" w:ascii="Symbol" w:hAnsi="Symbol" w:eastAsia="Symbol" w:cs="Symbol"/>
        <w:b w:val="0"/>
        <w:bCs w:val="0"/>
        <w:i w:val="0"/>
        <w:iCs w:val="0"/>
        <w:spacing w:val="0"/>
        <w:w w:val="97"/>
        <w:sz w:val="20"/>
        <w:szCs w:val="20"/>
        <w:lang w:val="en-US" w:eastAsia="en-US" w:bidi="ar-SA"/>
      </w:rPr>
    </w:lvl>
    <w:lvl w:ilvl="3" w:tentative="0">
      <w:start w:val="0"/>
      <w:numFmt w:val="bullet"/>
      <w:lvlText w:val="•"/>
      <w:lvlJc w:val="left"/>
      <w:pPr>
        <w:ind w:left="2115" w:hanging="356"/>
      </w:pPr>
      <w:rPr>
        <w:rFonts w:hint="default"/>
        <w:lang w:val="en-US" w:eastAsia="en-US" w:bidi="ar-SA"/>
      </w:rPr>
    </w:lvl>
    <w:lvl w:ilvl="4" w:tentative="0">
      <w:start w:val="0"/>
      <w:numFmt w:val="bullet"/>
      <w:lvlText w:val="•"/>
      <w:lvlJc w:val="left"/>
      <w:pPr>
        <w:ind w:left="3231" w:hanging="356"/>
      </w:pPr>
      <w:rPr>
        <w:rFonts w:hint="default"/>
        <w:lang w:val="en-US" w:eastAsia="en-US" w:bidi="ar-SA"/>
      </w:rPr>
    </w:lvl>
    <w:lvl w:ilvl="5" w:tentative="0">
      <w:start w:val="0"/>
      <w:numFmt w:val="bullet"/>
      <w:lvlText w:val="•"/>
      <w:lvlJc w:val="left"/>
      <w:pPr>
        <w:ind w:left="4347" w:hanging="356"/>
      </w:pPr>
      <w:rPr>
        <w:rFonts w:hint="default"/>
        <w:lang w:val="en-US" w:eastAsia="en-US" w:bidi="ar-SA"/>
      </w:rPr>
    </w:lvl>
    <w:lvl w:ilvl="6" w:tentative="0">
      <w:start w:val="0"/>
      <w:numFmt w:val="bullet"/>
      <w:lvlText w:val="•"/>
      <w:lvlJc w:val="left"/>
      <w:pPr>
        <w:ind w:left="5463" w:hanging="356"/>
      </w:pPr>
      <w:rPr>
        <w:rFonts w:hint="default"/>
        <w:lang w:val="en-US" w:eastAsia="en-US" w:bidi="ar-SA"/>
      </w:rPr>
    </w:lvl>
    <w:lvl w:ilvl="7" w:tentative="0">
      <w:start w:val="0"/>
      <w:numFmt w:val="bullet"/>
      <w:lvlText w:val="•"/>
      <w:lvlJc w:val="left"/>
      <w:pPr>
        <w:ind w:left="6578" w:hanging="356"/>
      </w:pPr>
      <w:rPr>
        <w:rFonts w:hint="default"/>
        <w:lang w:val="en-US" w:eastAsia="en-US" w:bidi="ar-SA"/>
      </w:rPr>
    </w:lvl>
    <w:lvl w:ilvl="8" w:tentative="0">
      <w:start w:val="0"/>
      <w:numFmt w:val="bullet"/>
      <w:lvlText w:val="•"/>
      <w:lvlJc w:val="left"/>
      <w:pPr>
        <w:ind w:left="7694" w:hanging="356"/>
      </w:pPr>
      <w:rPr>
        <w:rFonts w:hint="default"/>
        <w:lang w:val="en-US" w:eastAsia="en-US" w:bidi="ar-SA"/>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03D706C"/>
    <w:rsid w:val="051E6BE3"/>
    <w:rsid w:val="072174F1"/>
    <w:rsid w:val="19CD653F"/>
    <w:rsid w:val="44D26C36"/>
    <w:rsid w:val="4E671C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35" w:right="290"/>
      <w:jc w:val="center"/>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411"/>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131"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13.jpeg"/><Relationship Id="rId41" Type="http://schemas.openxmlformats.org/officeDocument/2006/relationships/image" Target="media/image12.jpeg"/><Relationship Id="rId40" Type="http://schemas.openxmlformats.org/officeDocument/2006/relationships/image" Target="media/image11.jpeg"/><Relationship Id="rId4" Type="http://schemas.openxmlformats.org/officeDocument/2006/relationships/endnotes" Target="endnotes.xml"/><Relationship Id="rId39" Type="http://schemas.openxmlformats.org/officeDocument/2006/relationships/image" Target="media/image10.jpeg"/><Relationship Id="rId38" Type="http://schemas.openxmlformats.org/officeDocument/2006/relationships/image" Target="media/image9.jpeg"/><Relationship Id="rId37" Type="http://schemas.openxmlformats.org/officeDocument/2006/relationships/image" Target="media/image8.jpeg"/><Relationship Id="rId36" Type="http://schemas.openxmlformats.org/officeDocument/2006/relationships/image" Target="media/image7.jpeg"/><Relationship Id="rId35" Type="http://schemas.openxmlformats.org/officeDocument/2006/relationships/image" Target="media/image6.jpeg"/><Relationship Id="rId34" Type="http://schemas.openxmlformats.org/officeDocument/2006/relationships/image" Target="media/image5.jpeg"/><Relationship Id="rId33" Type="http://schemas.openxmlformats.org/officeDocument/2006/relationships/image" Target="media/image4.jpeg"/><Relationship Id="rId32" Type="http://schemas.openxmlformats.org/officeDocument/2006/relationships/image" Target="media/image3.jpeg"/><Relationship Id="rId31" Type="http://schemas.openxmlformats.org/officeDocument/2006/relationships/image" Target="media/image2.png"/><Relationship Id="rId30" Type="http://schemas.openxmlformats.org/officeDocument/2006/relationships/image" Target="media/image1.jpe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306</Words>
  <Characters>2059</Characters>
  <TotalTime>8</TotalTime>
  <ScaleCrop>false</ScaleCrop>
  <LinksUpToDate>false</LinksUpToDate>
  <CharactersWithSpaces>2316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2026-08-10T16:51:00Z</dcterms:created>
  <dc:creator>Marathwada Mitra Mandal’s Polytechnic, Pune</dc:creator>
  <cp:lastModifiedBy>Akansha Darekar</cp:lastModifiedBy>
  <dcterms:modified xsi:type="dcterms:W3CDTF">2026-08-10T18:55:22Z</dcterms:modified>
  <dc:title>Internship (ITR- 315004)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WPS Docs</vt:lpwstr>
  </property>
  <property fmtid="{D5CDD505-2E9C-101B-9397-08002B2CF9AE}" pid="5" name="LastSaved">
    <vt:filetime>2026-08-10T00:00:00Z</vt:filetime>
  </property>
  <property fmtid="{D5CDD505-2E9C-101B-9397-08002B2CF9AE}" pid="6" name="SourceModified">
    <vt:lpwstr>D:20260810152102+05'30'</vt:lpwstr>
  </property>
  <property fmtid="{D5CDD505-2E9C-101B-9397-08002B2CF9AE}" pid="7" name="KSOTemplateDocerSaveRecord">
    <vt:lpwstr>eyJoZGlkIjoiYWUzZWY3NjEwYjRmMjhlNDVmZGNiNzEzY2M5ODQ4ZjkiLCJ1c2VySWQiOiI1NjcxMDUwMTE4OTYifQ==</vt:lpwstr>
  </property>
  <property fmtid="{D5CDD505-2E9C-101B-9397-08002B2CF9AE}" pid="8" name="KSOProductBuildVer">
    <vt:lpwstr>1033-12.1.0.25862</vt:lpwstr>
  </property>
  <property fmtid="{D5CDD505-2E9C-101B-9397-08002B2CF9AE}" pid="9" name="ICV">
    <vt:lpwstr>7A84E69ABC3F467A937227B64F9A283E_12</vt:lpwstr>
  </property>
</Properties>
</file>